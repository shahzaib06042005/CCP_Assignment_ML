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8131" w14:textId="77777777" w:rsidR="00427792" w:rsidRDefault="00427792">
      <w:pPr>
        <w:spacing w:before="69"/>
        <w:ind w:left="163"/>
        <w:jc w:val="center"/>
        <w:rPr>
          <w:b/>
          <w:sz w:val="32"/>
        </w:rPr>
      </w:pPr>
      <w:r>
        <w:rPr>
          <w:b/>
          <w:sz w:val="32"/>
          <w:u w:val="single"/>
        </w:rPr>
        <w:t>Machine</w:t>
      </w:r>
      <w:r>
        <w:rPr>
          <w:b/>
          <w:spacing w:val="-13"/>
          <w:sz w:val="32"/>
          <w:u w:val="single"/>
        </w:rPr>
        <w:t xml:space="preserve"> </w:t>
      </w:r>
      <w:r>
        <w:rPr>
          <w:b/>
          <w:spacing w:val="-2"/>
          <w:sz w:val="32"/>
          <w:u w:val="single"/>
        </w:rPr>
        <w:t>Learning</w:t>
      </w:r>
    </w:p>
    <w:p w14:paraId="355520B3" w14:textId="77777777" w:rsidR="00427792" w:rsidRDefault="00427792">
      <w:pPr>
        <w:spacing w:before="367"/>
        <w:ind w:left="162"/>
        <w:jc w:val="center"/>
        <w:rPr>
          <w:b/>
          <w:sz w:val="32"/>
        </w:rPr>
      </w:pPr>
      <w:r>
        <w:rPr>
          <w:b/>
          <w:sz w:val="32"/>
        </w:rPr>
        <w:t>(Practical</w:t>
      </w:r>
      <w:r>
        <w:rPr>
          <w:b/>
          <w:spacing w:val="-16"/>
          <w:sz w:val="32"/>
        </w:rPr>
        <w:t xml:space="preserve"> </w:t>
      </w:r>
      <w:r>
        <w:rPr>
          <w:b/>
          <w:spacing w:val="-2"/>
          <w:sz w:val="32"/>
        </w:rPr>
        <w:t>Manual)</w:t>
      </w:r>
    </w:p>
    <w:p w14:paraId="1DD43C16" w14:textId="77777777" w:rsidR="00427792" w:rsidRDefault="00427792">
      <w:pPr>
        <w:pStyle w:val="BodyText"/>
        <w:spacing w:before="113"/>
        <w:rPr>
          <w:b/>
          <w:sz w:val="20"/>
        </w:rPr>
      </w:pPr>
      <w:r>
        <w:rPr>
          <w:b/>
          <w:noProof/>
          <w:sz w:val="20"/>
        </w:rPr>
        <w:drawing>
          <wp:anchor distT="0" distB="0" distL="0" distR="0" simplePos="0" relativeHeight="251659264" behindDoc="1" locked="0" layoutInCell="1" allowOverlap="1" wp14:anchorId="308B4737" wp14:editId="6A37DC86">
            <wp:simplePos x="0" y="0"/>
            <wp:positionH relativeFrom="page">
              <wp:posOffset>2585085</wp:posOffset>
            </wp:positionH>
            <wp:positionV relativeFrom="paragraph">
              <wp:posOffset>233045</wp:posOffset>
            </wp:positionV>
            <wp:extent cx="2350135" cy="16713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50079" cy="1671637"/>
                    </a:xfrm>
                    <a:prstGeom prst="rect">
                      <a:avLst/>
                    </a:prstGeom>
                  </pic:spPr>
                </pic:pic>
              </a:graphicData>
            </a:graphic>
          </wp:anchor>
        </w:drawing>
      </w:r>
    </w:p>
    <w:p w14:paraId="7211CF49" w14:textId="77777777" w:rsidR="00427792" w:rsidRDefault="00427792">
      <w:pPr>
        <w:pStyle w:val="BodyText"/>
        <w:rPr>
          <w:b/>
          <w:sz w:val="32"/>
        </w:rPr>
      </w:pPr>
    </w:p>
    <w:p w14:paraId="304A25AC" w14:textId="77777777" w:rsidR="00427792" w:rsidRDefault="00427792">
      <w:pPr>
        <w:pStyle w:val="BodyText"/>
        <w:rPr>
          <w:b/>
          <w:sz w:val="32"/>
        </w:rPr>
      </w:pPr>
    </w:p>
    <w:p w14:paraId="2793FE98" w14:textId="77777777" w:rsidR="00427792" w:rsidRDefault="00427792">
      <w:pPr>
        <w:pStyle w:val="BodyText"/>
        <w:spacing w:before="43"/>
        <w:rPr>
          <w:b/>
          <w:sz w:val="32"/>
        </w:rPr>
      </w:pPr>
    </w:p>
    <w:p w14:paraId="739ACF27" w14:textId="77777777" w:rsidR="00427792" w:rsidRDefault="00427792">
      <w:pPr>
        <w:spacing w:line="285" w:lineRule="auto"/>
        <w:ind w:left="3189" w:right="3194"/>
        <w:jc w:val="center"/>
        <w:rPr>
          <w:b/>
          <w:sz w:val="32"/>
        </w:rPr>
      </w:pPr>
      <w:r>
        <w:rPr>
          <w:b/>
          <w:sz w:val="32"/>
        </w:rPr>
        <w:t>5</w:t>
      </w:r>
      <w:r>
        <w:rPr>
          <w:b/>
          <w:sz w:val="32"/>
          <w:vertAlign w:val="superscript"/>
        </w:rPr>
        <w:t>th</w:t>
      </w:r>
      <w:r>
        <w:rPr>
          <w:b/>
          <w:spacing w:val="-28"/>
          <w:sz w:val="32"/>
        </w:rPr>
        <w:t xml:space="preserve"> </w:t>
      </w:r>
      <w:r>
        <w:rPr>
          <w:b/>
          <w:sz w:val="32"/>
        </w:rPr>
        <w:t>Semester,</w:t>
      </w:r>
      <w:r>
        <w:rPr>
          <w:b/>
          <w:spacing w:val="-20"/>
          <w:sz w:val="32"/>
        </w:rPr>
        <w:t xml:space="preserve"> </w:t>
      </w:r>
      <w:r>
        <w:rPr>
          <w:b/>
          <w:sz w:val="32"/>
        </w:rPr>
        <w:t>3</w:t>
      </w:r>
      <w:r>
        <w:rPr>
          <w:b/>
          <w:sz w:val="32"/>
          <w:vertAlign w:val="superscript"/>
        </w:rPr>
        <w:t>rd</w:t>
      </w:r>
      <w:r>
        <w:rPr>
          <w:b/>
          <w:spacing w:val="-28"/>
          <w:sz w:val="32"/>
        </w:rPr>
        <w:t xml:space="preserve"> </w:t>
      </w:r>
      <w:r>
        <w:rPr>
          <w:b/>
          <w:sz w:val="32"/>
        </w:rPr>
        <w:t>Year BATCH -2023</w:t>
      </w:r>
    </w:p>
    <w:p w14:paraId="150A0561" w14:textId="77777777" w:rsidR="00427792" w:rsidRDefault="00427792">
      <w:pPr>
        <w:pStyle w:val="BodyText"/>
        <w:rPr>
          <w:b/>
          <w:sz w:val="32"/>
        </w:rPr>
      </w:pPr>
    </w:p>
    <w:p w14:paraId="3C7D179B" w14:textId="77777777" w:rsidR="00427792" w:rsidRDefault="00427792">
      <w:pPr>
        <w:pStyle w:val="BodyText"/>
        <w:rPr>
          <w:b/>
          <w:sz w:val="32"/>
        </w:rPr>
      </w:pPr>
    </w:p>
    <w:p w14:paraId="25FF6615" w14:textId="77777777" w:rsidR="00427792" w:rsidRDefault="00427792">
      <w:pPr>
        <w:pStyle w:val="BodyText"/>
        <w:rPr>
          <w:b/>
          <w:sz w:val="32"/>
        </w:rPr>
      </w:pPr>
    </w:p>
    <w:p w14:paraId="51FC0620" w14:textId="77777777" w:rsidR="00427792" w:rsidRDefault="00427792">
      <w:pPr>
        <w:pStyle w:val="BodyText"/>
        <w:rPr>
          <w:b/>
          <w:sz w:val="32"/>
        </w:rPr>
      </w:pPr>
    </w:p>
    <w:p w14:paraId="4C83D2F0" w14:textId="77777777" w:rsidR="00427792" w:rsidRDefault="00427792">
      <w:pPr>
        <w:pStyle w:val="BodyText"/>
        <w:rPr>
          <w:b/>
          <w:sz w:val="32"/>
        </w:rPr>
      </w:pPr>
    </w:p>
    <w:p w14:paraId="78402ECE" w14:textId="77777777" w:rsidR="00427792" w:rsidRDefault="00427792">
      <w:pPr>
        <w:pStyle w:val="BodyText"/>
        <w:rPr>
          <w:b/>
          <w:sz w:val="32"/>
        </w:rPr>
      </w:pPr>
    </w:p>
    <w:p w14:paraId="51508B12" w14:textId="77777777" w:rsidR="00427792" w:rsidRDefault="00427792">
      <w:pPr>
        <w:pStyle w:val="BodyText"/>
        <w:rPr>
          <w:b/>
          <w:sz w:val="32"/>
        </w:rPr>
      </w:pPr>
    </w:p>
    <w:p w14:paraId="19F423A8" w14:textId="77777777" w:rsidR="00427792" w:rsidRDefault="00427792">
      <w:pPr>
        <w:pStyle w:val="BodyText"/>
        <w:spacing w:before="69"/>
        <w:rPr>
          <w:b/>
          <w:sz w:val="32"/>
        </w:rPr>
      </w:pPr>
    </w:p>
    <w:p w14:paraId="4608B002" w14:textId="77777777" w:rsidR="00427792" w:rsidRDefault="00427792">
      <w:pPr>
        <w:pStyle w:val="Heading1"/>
        <w:spacing w:before="0"/>
        <w:ind w:left="444" w:right="92"/>
        <w:rPr>
          <w:rFonts w:ascii="Cambria"/>
          <w:u w:val="none"/>
        </w:rPr>
      </w:pPr>
      <w:r>
        <w:rPr>
          <w:rFonts w:ascii="Cambria"/>
          <w:w w:val="115"/>
        </w:rPr>
        <w:t>BS</w:t>
      </w:r>
      <w:r>
        <w:rPr>
          <w:rFonts w:ascii="Cambria"/>
          <w:spacing w:val="32"/>
          <w:w w:val="115"/>
        </w:rPr>
        <w:t xml:space="preserve"> </w:t>
      </w:r>
      <w:r>
        <w:rPr>
          <w:rFonts w:ascii="Cambria"/>
          <w:w w:val="115"/>
        </w:rPr>
        <w:t>ARTIFICIAL</w:t>
      </w:r>
      <w:r>
        <w:rPr>
          <w:rFonts w:ascii="Cambria"/>
          <w:spacing w:val="32"/>
          <w:w w:val="115"/>
        </w:rPr>
        <w:t xml:space="preserve"> </w:t>
      </w:r>
      <w:r>
        <w:rPr>
          <w:rFonts w:ascii="Cambria"/>
          <w:spacing w:val="-2"/>
          <w:w w:val="115"/>
        </w:rPr>
        <w:t>INTELLIGENCE</w:t>
      </w:r>
    </w:p>
    <w:p w14:paraId="56551D9C" w14:textId="77777777" w:rsidR="00427792" w:rsidRDefault="00427792">
      <w:pPr>
        <w:pStyle w:val="Heading3"/>
        <w:spacing w:before="37"/>
        <w:ind w:left="0" w:right="92"/>
        <w:jc w:val="center"/>
        <w:rPr>
          <w:rFonts w:ascii="Cambria"/>
        </w:rPr>
      </w:pPr>
      <w:r>
        <w:rPr>
          <w:rFonts w:ascii="Cambria"/>
          <w:w w:val="115"/>
        </w:rPr>
        <w:t>DAWOOD</w:t>
      </w:r>
      <w:r>
        <w:rPr>
          <w:rFonts w:ascii="Cambria"/>
          <w:spacing w:val="16"/>
          <w:w w:val="115"/>
        </w:rPr>
        <w:t xml:space="preserve"> </w:t>
      </w:r>
      <w:r>
        <w:rPr>
          <w:rFonts w:ascii="Cambria"/>
          <w:w w:val="115"/>
        </w:rPr>
        <w:t>UNIVERSITY</w:t>
      </w:r>
      <w:r>
        <w:rPr>
          <w:rFonts w:ascii="Cambria"/>
          <w:spacing w:val="17"/>
          <w:w w:val="115"/>
        </w:rPr>
        <w:t xml:space="preserve"> </w:t>
      </w:r>
      <w:r>
        <w:rPr>
          <w:rFonts w:ascii="Cambria"/>
          <w:w w:val="115"/>
        </w:rPr>
        <w:t>OF</w:t>
      </w:r>
      <w:r>
        <w:rPr>
          <w:rFonts w:ascii="Cambria"/>
          <w:spacing w:val="17"/>
          <w:w w:val="115"/>
        </w:rPr>
        <w:t xml:space="preserve"> </w:t>
      </w:r>
      <w:r>
        <w:rPr>
          <w:rFonts w:ascii="Cambria"/>
          <w:w w:val="115"/>
        </w:rPr>
        <w:t>ENGINEERING</w:t>
      </w:r>
      <w:r>
        <w:rPr>
          <w:rFonts w:ascii="Cambria"/>
          <w:spacing w:val="16"/>
          <w:w w:val="115"/>
        </w:rPr>
        <w:t xml:space="preserve"> </w:t>
      </w:r>
      <w:r>
        <w:rPr>
          <w:rFonts w:ascii="Cambria"/>
          <w:w w:val="115"/>
        </w:rPr>
        <w:t>&amp;</w:t>
      </w:r>
      <w:r>
        <w:rPr>
          <w:rFonts w:ascii="Cambria"/>
          <w:spacing w:val="17"/>
          <w:w w:val="115"/>
        </w:rPr>
        <w:t xml:space="preserve"> </w:t>
      </w:r>
      <w:r>
        <w:rPr>
          <w:rFonts w:ascii="Cambria"/>
          <w:w w:val="115"/>
        </w:rPr>
        <w:t>TECHNOLOGY,</w:t>
      </w:r>
      <w:r>
        <w:rPr>
          <w:rFonts w:ascii="Cambria"/>
          <w:spacing w:val="17"/>
          <w:w w:val="115"/>
        </w:rPr>
        <w:t xml:space="preserve"> </w:t>
      </w:r>
      <w:r>
        <w:rPr>
          <w:rFonts w:ascii="Cambria"/>
          <w:spacing w:val="-2"/>
          <w:w w:val="115"/>
        </w:rPr>
        <w:t>KARACHI</w:t>
      </w:r>
    </w:p>
    <w:p w14:paraId="1A5DBE32" w14:textId="77777777" w:rsidR="00427792" w:rsidRDefault="00427792">
      <w:pPr>
        <w:pStyle w:val="Heading3"/>
        <w:jc w:val="center"/>
        <w:rPr>
          <w:rFonts w:ascii="Cambria"/>
        </w:rPr>
        <w:sectPr w:rsidR="00427792" w:rsidSect="00566EAF">
          <w:pgSz w:w="11907" w:h="16839" w:code="9"/>
          <w:pgMar w:top="720" w:right="720" w:bottom="720" w:left="720" w:header="720" w:footer="720" w:gutter="0"/>
          <w:cols w:space="720"/>
          <w:docGrid w:linePitch="360"/>
        </w:sectPr>
      </w:pPr>
    </w:p>
    <w:p w14:paraId="19563372" w14:textId="77777777" w:rsidR="00427792" w:rsidRDefault="00427792">
      <w:pPr>
        <w:pStyle w:val="BodyText"/>
        <w:spacing w:before="9"/>
        <w:rPr>
          <w:rFonts w:ascii="Cambria"/>
          <w:b/>
          <w:sz w:val="3"/>
        </w:rPr>
      </w:pPr>
    </w:p>
    <w:p w14:paraId="1B00677F" w14:textId="77777777" w:rsidR="00427792" w:rsidRDefault="00427792">
      <w:pPr>
        <w:pStyle w:val="BodyText"/>
        <w:ind w:left="1516"/>
        <w:rPr>
          <w:rFonts w:ascii="Cambria"/>
          <w:sz w:val="20"/>
        </w:rPr>
      </w:pPr>
      <w:r>
        <w:rPr>
          <w:rFonts w:ascii="Cambria"/>
          <w:noProof/>
          <w:sz w:val="20"/>
        </w:rPr>
        <w:drawing>
          <wp:inline distT="0" distB="0" distL="0" distR="0" wp14:anchorId="7C13EED2" wp14:editId="23BDEEF1">
            <wp:extent cx="5064125" cy="216662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64695" cy="2166937"/>
                    </a:xfrm>
                    <a:prstGeom prst="rect">
                      <a:avLst/>
                    </a:prstGeom>
                  </pic:spPr>
                </pic:pic>
              </a:graphicData>
            </a:graphic>
          </wp:inline>
        </w:drawing>
      </w:r>
    </w:p>
    <w:p w14:paraId="798F26C2" w14:textId="77777777" w:rsidR="00427792" w:rsidRDefault="00427792">
      <w:pPr>
        <w:pStyle w:val="BodyText"/>
        <w:rPr>
          <w:rFonts w:ascii="Cambria"/>
          <w:b/>
          <w:sz w:val="29"/>
        </w:rPr>
      </w:pPr>
    </w:p>
    <w:p w14:paraId="03CEE674" w14:textId="77777777" w:rsidR="00427792" w:rsidRDefault="00427792">
      <w:pPr>
        <w:pStyle w:val="BodyText"/>
        <w:rPr>
          <w:rFonts w:ascii="Cambria"/>
          <w:b/>
          <w:sz w:val="29"/>
        </w:rPr>
      </w:pPr>
    </w:p>
    <w:p w14:paraId="336B9AED" w14:textId="77777777" w:rsidR="00427792" w:rsidRDefault="00427792">
      <w:pPr>
        <w:pStyle w:val="BodyText"/>
        <w:spacing w:before="320"/>
        <w:rPr>
          <w:rFonts w:ascii="Cambria"/>
          <w:b/>
          <w:sz w:val="29"/>
        </w:rPr>
      </w:pPr>
    </w:p>
    <w:p w14:paraId="42234513" w14:textId="77777777" w:rsidR="00427792" w:rsidRDefault="00427792">
      <w:pPr>
        <w:ind w:left="3189" w:right="3272"/>
        <w:jc w:val="center"/>
        <w:rPr>
          <w:b/>
          <w:sz w:val="29"/>
        </w:rPr>
      </w:pPr>
      <w:r>
        <w:rPr>
          <w:b/>
          <w:spacing w:val="-2"/>
          <w:sz w:val="29"/>
        </w:rPr>
        <w:t>CERTIFICATE</w:t>
      </w:r>
    </w:p>
    <w:p w14:paraId="5E1DAE9C" w14:textId="3E8AC725" w:rsidR="00427792" w:rsidRDefault="00DA4438" w:rsidP="00DA4438">
      <w:pPr>
        <w:pStyle w:val="BodyText"/>
        <w:tabs>
          <w:tab w:val="left" w:pos="6560"/>
          <w:tab w:val="left" w:pos="9322"/>
        </w:tabs>
        <w:spacing w:before="318"/>
        <w:ind w:right="65"/>
        <w:jc w:val="center"/>
      </w:pPr>
      <w:r>
        <w:t>This is to certify that Mr.</w:t>
      </w:r>
      <w:r w:rsidR="00427792">
        <w:t xml:space="preserve"> </w:t>
      </w:r>
      <w:r w:rsidR="00E101A1">
        <w:rPr>
          <w:b/>
          <w:bCs/>
          <w:u w:val="single"/>
        </w:rPr>
        <w:t>Shahzaib</w:t>
      </w:r>
      <w:r>
        <w:t xml:space="preserve"> </w:t>
      </w:r>
      <w:r w:rsidR="00427792">
        <w:t xml:space="preserve">with Roll # </w:t>
      </w:r>
      <w:r>
        <w:rPr>
          <w:b/>
          <w:bCs/>
          <w:u w:val="single"/>
        </w:rPr>
        <w:t>23-AI-</w:t>
      </w:r>
      <w:r w:rsidR="00E101A1">
        <w:rPr>
          <w:b/>
          <w:bCs/>
          <w:u w:val="single"/>
        </w:rPr>
        <w:t>42</w:t>
      </w:r>
      <w:r>
        <w:t xml:space="preserve"> </w:t>
      </w:r>
      <w:r w:rsidR="00427792" w:rsidRPr="00DA4438">
        <w:rPr>
          <w:spacing w:val="-5"/>
        </w:rPr>
        <w:t>of</w:t>
      </w:r>
    </w:p>
    <w:p w14:paraId="33C0862B" w14:textId="77777777" w:rsidR="00427792" w:rsidRDefault="00427792">
      <w:pPr>
        <w:pStyle w:val="BodyText"/>
        <w:spacing w:before="24"/>
        <w:ind w:right="55"/>
        <w:jc w:val="center"/>
      </w:pPr>
      <w:r>
        <w:t>Batch</w:t>
      </w:r>
      <w:r>
        <w:rPr>
          <w:spacing w:val="-4"/>
        </w:rPr>
        <w:t xml:space="preserve"> </w:t>
      </w:r>
      <w:r>
        <w:t>2023</w:t>
      </w:r>
      <w:r>
        <w:rPr>
          <w:spacing w:val="-2"/>
        </w:rPr>
        <w:t xml:space="preserve"> </w:t>
      </w:r>
      <w:r>
        <w:t>has</w:t>
      </w:r>
      <w:r>
        <w:rPr>
          <w:spacing w:val="-2"/>
        </w:rPr>
        <w:t xml:space="preserve"> </w:t>
      </w:r>
      <w:r>
        <w:t>successfully</w:t>
      </w:r>
      <w:r>
        <w:rPr>
          <w:spacing w:val="-2"/>
        </w:rPr>
        <w:t xml:space="preserve"> </w:t>
      </w:r>
      <w:r>
        <w:t>completed</w:t>
      </w:r>
      <w:r>
        <w:rPr>
          <w:spacing w:val="-2"/>
        </w:rPr>
        <w:t xml:space="preserve"> </w:t>
      </w:r>
      <w:r>
        <w:t>all</w:t>
      </w:r>
      <w:r>
        <w:rPr>
          <w:spacing w:val="-1"/>
        </w:rPr>
        <w:t xml:space="preserve"> </w:t>
      </w:r>
      <w:r>
        <w:t>the</w:t>
      </w:r>
      <w:r>
        <w:rPr>
          <w:spacing w:val="-2"/>
        </w:rPr>
        <w:t xml:space="preserve"> </w:t>
      </w:r>
      <w:r>
        <w:t>labs</w:t>
      </w:r>
      <w:r>
        <w:rPr>
          <w:spacing w:val="-2"/>
        </w:rPr>
        <w:t xml:space="preserve"> </w:t>
      </w:r>
      <w:r>
        <w:t>prescribed for</w:t>
      </w:r>
      <w:r>
        <w:rPr>
          <w:spacing w:val="-4"/>
        </w:rPr>
        <w:t xml:space="preserve"> </w:t>
      </w:r>
      <w:r>
        <w:t>the course</w:t>
      </w:r>
      <w:r>
        <w:rPr>
          <w:spacing w:val="-3"/>
        </w:rPr>
        <w:t xml:space="preserve"> </w:t>
      </w:r>
      <w:r w:rsidR="00DA4438">
        <w:t>“Machine Learning</w:t>
      </w:r>
      <w:r>
        <w:rPr>
          <w:spacing w:val="-2"/>
        </w:rPr>
        <w:t>”.</w:t>
      </w:r>
    </w:p>
    <w:p w14:paraId="7BE7DDE2" w14:textId="77777777" w:rsidR="00427792" w:rsidRDefault="00427792">
      <w:pPr>
        <w:pStyle w:val="BodyText"/>
      </w:pPr>
    </w:p>
    <w:p w14:paraId="09382522" w14:textId="77777777" w:rsidR="00427792" w:rsidRDefault="00427792">
      <w:pPr>
        <w:pStyle w:val="BodyText"/>
      </w:pPr>
    </w:p>
    <w:p w14:paraId="49F550E8" w14:textId="77777777" w:rsidR="00427792" w:rsidRDefault="00427792">
      <w:pPr>
        <w:pStyle w:val="BodyText"/>
      </w:pPr>
    </w:p>
    <w:p w14:paraId="632DC007" w14:textId="77777777" w:rsidR="00427792" w:rsidRDefault="00427792">
      <w:pPr>
        <w:pStyle w:val="BodyText"/>
      </w:pPr>
    </w:p>
    <w:p w14:paraId="6D2CAE06" w14:textId="77777777" w:rsidR="00427792" w:rsidRDefault="00427792">
      <w:pPr>
        <w:pStyle w:val="BodyText"/>
      </w:pPr>
    </w:p>
    <w:p w14:paraId="661D0215" w14:textId="77777777" w:rsidR="00427792" w:rsidRDefault="00427792">
      <w:pPr>
        <w:pStyle w:val="BodyText"/>
      </w:pPr>
    </w:p>
    <w:p w14:paraId="01E5BAAC" w14:textId="77777777" w:rsidR="00427792" w:rsidRDefault="00427792">
      <w:pPr>
        <w:pStyle w:val="BodyText"/>
      </w:pPr>
    </w:p>
    <w:p w14:paraId="65370032" w14:textId="77777777" w:rsidR="00427792" w:rsidRDefault="00427792">
      <w:pPr>
        <w:pStyle w:val="BodyText"/>
      </w:pPr>
    </w:p>
    <w:p w14:paraId="0A0F6259" w14:textId="77777777" w:rsidR="00427792" w:rsidRDefault="00427792">
      <w:pPr>
        <w:pStyle w:val="BodyText"/>
      </w:pPr>
    </w:p>
    <w:p w14:paraId="0B3CB532" w14:textId="77777777" w:rsidR="00427792" w:rsidRDefault="00427792">
      <w:pPr>
        <w:pStyle w:val="BodyText"/>
      </w:pPr>
    </w:p>
    <w:p w14:paraId="32FFEFDE" w14:textId="77777777" w:rsidR="00427792" w:rsidRDefault="00427792">
      <w:pPr>
        <w:pStyle w:val="BodyText"/>
      </w:pPr>
    </w:p>
    <w:p w14:paraId="1FA1F40A" w14:textId="77777777" w:rsidR="00427792" w:rsidRDefault="00427792">
      <w:pPr>
        <w:pStyle w:val="BodyText"/>
        <w:spacing w:before="111"/>
      </w:pPr>
    </w:p>
    <w:p w14:paraId="231BD5B0" w14:textId="77777777" w:rsidR="00427792" w:rsidRDefault="00427792">
      <w:pPr>
        <w:pStyle w:val="Heading4"/>
        <w:ind w:left="583"/>
      </w:pPr>
      <w:r>
        <w:t>Engr.</w:t>
      </w:r>
      <w:r>
        <w:rPr>
          <w:spacing w:val="-1"/>
        </w:rPr>
        <w:t xml:space="preserve"> </w:t>
      </w:r>
      <w:r>
        <w:t xml:space="preserve">Hamza </w:t>
      </w:r>
      <w:r>
        <w:rPr>
          <w:spacing w:val="-2"/>
        </w:rPr>
        <w:t>Farooqui</w:t>
      </w:r>
    </w:p>
    <w:p w14:paraId="7DE1814C" w14:textId="77777777" w:rsidR="00427792" w:rsidRDefault="00427792">
      <w:pPr>
        <w:pStyle w:val="BodyText"/>
        <w:spacing w:before="24" w:line="261" w:lineRule="auto"/>
        <w:ind w:left="583" w:right="7869"/>
      </w:pPr>
      <w:r>
        <w:rPr>
          <w:spacing w:val="-2"/>
        </w:rPr>
        <w:t xml:space="preserve">Lecturer </w:t>
      </w:r>
      <w:r>
        <w:t>Department</w:t>
      </w:r>
      <w:r>
        <w:rPr>
          <w:spacing w:val="-14"/>
        </w:rPr>
        <w:t xml:space="preserve"> </w:t>
      </w:r>
      <w:r>
        <w:t>of</w:t>
      </w:r>
      <w:r>
        <w:rPr>
          <w:spacing w:val="-14"/>
        </w:rPr>
        <w:t xml:space="preserve"> </w:t>
      </w:r>
      <w:r>
        <w:t>AI</w:t>
      </w:r>
    </w:p>
    <w:p w14:paraId="4F2A41EF" w14:textId="77777777" w:rsidR="00427792" w:rsidRDefault="00427792">
      <w:pPr>
        <w:pStyle w:val="BodyText"/>
        <w:spacing w:line="261" w:lineRule="auto"/>
        <w:sectPr w:rsidR="00427792" w:rsidSect="00566EAF">
          <w:pgSz w:w="11907" w:h="16839" w:code="9"/>
          <w:pgMar w:top="720" w:right="720" w:bottom="720" w:left="720" w:header="720" w:footer="720" w:gutter="0"/>
          <w:cols w:space="720"/>
          <w:docGrid w:linePitch="299"/>
        </w:sectPr>
      </w:pPr>
    </w:p>
    <w:p w14:paraId="23305B72" w14:textId="77777777" w:rsidR="00427792" w:rsidRDefault="00427792">
      <w:pPr>
        <w:spacing w:before="69"/>
        <w:ind w:right="65"/>
        <w:jc w:val="center"/>
        <w:rPr>
          <w:b/>
          <w:sz w:val="32"/>
        </w:rPr>
      </w:pPr>
      <w:r>
        <w:rPr>
          <w:b/>
          <w:sz w:val="32"/>
          <w:u w:val="single"/>
        </w:rPr>
        <w:lastRenderedPageBreak/>
        <w:t>LAB</w:t>
      </w:r>
      <w:r>
        <w:rPr>
          <w:b/>
          <w:spacing w:val="-12"/>
          <w:sz w:val="32"/>
          <w:u w:val="single"/>
        </w:rPr>
        <w:t xml:space="preserve"> </w:t>
      </w:r>
      <w:r>
        <w:rPr>
          <w:b/>
          <w:sz w:val="32"/>
          <w:u w:val="single"/>
        </w:rPr>
        <w:t>RULES</w:t>
      </w:r>
      <w:r>
        <w:rPr>
          <w:b/>
          <w:spacing w:val="-11"/>
          <w:sz w:val="32"/>
          <w:u w:val="single"/>
        </w:rPr>
        <w:t xml:space="preserve"> </w:t>
      </w:r>
      <w:r>
        <w:rPr>
          <w:b/>
          <w:sz w:val="32"/>
          <w:u w:val="single"/>
        </w:rPr>
        <w:t>AND</w:t>
      </w:r>
      <w:r>
        <w:rPr>
          <w:b/>
          <w:spacing w:val="-12"/>
          <w:sz w:val="32"/>
          <w:u w:val="single"/>
        </w:rPr>
        <w:t xml:space="preserve"> </w:t>
      </w:r>
      <w:r>
        <w:rPr>
          <w:b/>
          <w:sz w:val="32"/>
          <w:u w:val="single"/>
        </w:rPr>
        <w:t>OPERATING</w:t>
      </w:r>
      <w:r>
        <w:rPr>
          <w:b/>
          <w:spacing w:val="-10"/>
          <w:sz w:val="32"/>
          <w:u w:val="single"/>
        </w:rPr>
        <w:t xml:space="preserve"> </w:t>
      </w:r>
      <w:r>
        <w:rPr>
          <w:b/>
          <w:spacing w:val="-2"/>
          <w:sz w:val="32"/>
          <w:u w:val="single"/>
        </w:rPr>
        <w:t>PROCEDURES</w:t>
      </w:r>
    </w:p>
    <w:p w14:paraId="1130F44A" w14:textId="77777777" w:rsidR="00427792" w:rsidRDefault="00427792">
      <w:pPr>
        <w:pStyle w:val="BodyText"/>
        <w:rPr>
          <w:b/>
        </w:rPr>
      </w:pPr>
    </w:p>
    <w:p w14:paraId="1E18867D" w14:textId="77777777" w:rsidR="00427792" w:rsidRDefault="00427792">
      <w:pPr>
        <w:pStyle w:val="BodyText"/>
        <w:ind w:left="194" w:right="257"/>
        <w:jc w:val="both"/>
      </w:pPr>
      <w:r>
        <w:t>Before starting a lab, you must read the following instructions. Failure to conform to any of the below Instructions may result in not being allowed to participate in the laboratory experiment.</w:t>
      </w:r>
    </w:p>
    <w:p w14:paraId="2DEC2774" w14:textId="77777777" w:rsidR="00427792" w:rsidRDefault="00427792">
      <w:pPr>
        <w:pStyle w:val="BodyText"/>
        <w:spacing w:before="45"/>
      </w:pPr>
    </w:p>
    <w:p w14:paraId="57B24FE7" w14:textId="77777777" w:rsidR="00427792" w:rsidRDefault="00427792">
      <w:pPr>
        <w:pStyle w:val="Heading4"/>
        <w:spacing w:before="1"/>
        <w:ind w:left="194"/>
        <w:jc w:val="both"/>
      </w:pPr>
      <w:r>
        <w:t>Respect</w:t>
      </w:r>
      <w:r>
        <w:rPr>
          <w:spacing w:val="-2"/>
        </w:rPr>
        <w:t xml:space="preserve"> </w:t>
      </w:r>
      <w:r>
        <w:t>the</w:t>
      </w:r>
      <w:r>
        <w:rPr>
          <w:spacing w:val="-2"/>
        </w:rPr>
        <w:t xml:space="preserve"> </w:t>
      </w:r>
      <w:r>
        <w:t>Lab</w:t>
      </w:r>
      <w:r>
        <w:rPr>
          <w:spacing w:val="-2"/>
        </w:rPr>
        <w:t xml:space="preserve"> Rules:</w:t>
      </w:r>
    </w:p>
    <w:p w14:paraId="6EB024AF" w14:textId="77777777" w:rsidR="00427792" w:rsidRDefault="00427792">
      <w:pPr>
        <w:pStyle w:val="BodyText"/>
        <w:ind w:left="194"/>
        <w:jc w:val="both"/>
      </w:pPr>
      <w:r>
        <w:t>Respect</w:t>
      </w:r>
      <w:r>
        <w:rPr>
          <w:spacing w:val="-3"/>
        </w:rPr>
        <w:t xml:space="preserve"> </w:t>
      </w:r>
      <w:r>
        <w:t>the</w:t>
      </w:r>
      <w:r>
        <w:rPr>
          <w:spacing w:val="-1"/>
        </w:rPr>
        <w:t xml:space="preserve"> </w:t>
      </w:r>
      <w:r>
        <w:t>specific</w:t>
      </w:r>
      <w:r>
        <w:rPr>
          <w:spacing w:val="-3"/>
        </w:rPr>
        <w:t xml:space="preserve"> </w:t>
      </w:r>
      <w:r>
        <w:t>guidelines</w:t>
      </w:r>
      <w:r>
        <w:rPr>
          <w:spacing w:val="-1"/>
        </w:rPr>
        <w:t xml:space="preserve"> </w:t>
      </w:r>
      <w:r>
        <w:t>provided by</w:t>
      </w:r>
      <w:r>
        <w:rPr>
          <w:spacing w:val="-1"/>
        </w:rPr>
        <w:t xml:space="preserve"> </w:t>
      </w:r>
      <w:r>
        <w:t>the lab</w:t>
      </w:r>
      <w:r>
        <w:rPr>
          <w:spacing w:val="-1"/>
        </w:rPr>
        <w:t xml:space="preserve"> </w:t>
      </w:r>
      <w:r>
        <w:t>supervisor</w:t>
      </w:r>
      <w:r>
        <w:rPr>
          <w:spacing w:val="-1"/>
        </w:rPr>
        <w:t xml:space="preserve"> </w:t>
      </w:r>
      <w:r>
        <w:t xml:space="preserve">or </w:t>
      </w:r>
      <w:r>
        <w:rPr>
          <w:spacing w:val="-2"/>
        </w:rPr>
        <w:t>instructor.</w:t>
      </w:r>
    </w:p>
    <w:p w14:paraId="767C509F" w14:textId="77777777" w:rsidR="00427792" w:rsidRDefault="00427792">
      <w:pPr>
        <w:pStyle w:val="Heading4"/>
        <w:spacing w:before="276"/>
        <w:ind w:left="194"/>
        <w:jc w:val="both"/>
      </w:pPr>
      <w:r>
        <w:t>Quiet</w:t>
      </w:r>
      <w:r>
        <w:rPr>
          <w:spacing w:val="-2"/>
        </w:rPr>
        <w:t xml:space="preserve"> Environment:</w:t>
      </w:r>
    </w:p>
    <w:p w14:paraId="1A2DD821" w14:textId="77777777" w:rsidR="00427792" w:rsidRDefault="00427792">
      <w:pPr>
        <w:pStyle w:val="BodyText"/>
        <w:ind w:left="194"/>
        <w:jc w:val="both"/>
      </w:pPr>
      <w:r>
        <w:t>Keep</w:t>
      </w:r>
      <w:r>
        <w:rPr>
          <w:spacing w:val="-3"/>
        </w:rPr>
        <w:t xml:space="preserve"> </w:t>
      </w:r>
      <w:r>
        <w:t>noise</w:t>
      </w:r>
      <w:r>
        <w:rPr>
          <w:spacing w:val="-2"/>
        </w:rPr>
        <w:t xml:space="preserve"> </w:t>
      </w:r>
      <w:r>
        <w:t>levels</w:t>
      </w:r>
      <w:r>
        <w:rPr>
          <w:spacing w:val="-2"/>
        </w:rPr>
        <w:t xml:space="preserve"> </w:t>
      </w:r>
      <w:r>
        <w:t>to</w:t>
      </w:r>
      <w:r>
        <w:rPr>
          <w:spacing w:val="-1"/>
        </w:rPr>
        <w:t xml:space="preserve"> </w:t>
      </w:r>
      <w:r>
        <w:t>a</w:t>
      </w:r>
      <w:r>
        <w:rPr>
          <w:spacing w:val="-2"/>
        </w:rPr>
        <w:t xml:space="preserve"> </w:t>
      </w:r>
      <w:r>
        <w:t>minimum</w:t>
      </w:r>
      <w:r>
        <w:rPr>
          <w:spacing w:val="-1"/>
        </w:rPr>
        <w:t xml:space="preserve"> </w:t>
      </w:r>
      <w:r>
        <w:t>to</w:t>
      </w:r>
      <w:r>
        <w:rPr>
          <w:spacing w:val="-1"/>
        </w:rPr>
        <w:t xml:space="preserve"> </w:t>
      </w:r>
      <w:r>
        <w:t>create</w:t>
      </w:r>
      <w:r>
        <w:rPr>
          <w:spacing w:val="-1"/>
        </w:rPr>
        <w:t xml:space="preserve"> </w:t>
      </w:r>
      <w:r>
        <w:t>a</w:t>
      </w:r>
      <w:r>
        <w:rPr>
          <w:spacing w:val="-1"/>
        </w:rPr>
        <w:t xml:space="preserve"> </w:t>
      </w:r>
      <w:r>
        <w:t>conducive</w:t>
      </w:r>
      <w:r>
        <w:rPr>
          <w:spacing w:val="-1"/>
        </w:rPr>
        <w:t xml:space="preserve"> </w:t>
      </w:r>
      <w:r>
        <w:t>learning environment</w:t>
      </w:r>
      <w:r>
        <w:rPr>
          <w:spacing w:val="-1"/>
        </w:rPr>
        <w:t xml:space="preserve"> </w:t>
      </w:r>
      <w:r>
        <w:t>for</w:t>
      </w:r>
      <w:r>
        <w:rPr>
          <w:spacing w:val="-1"/>
        </w:rPr>
        <w:t xml:space="preserve"> </w:t>
      </w:r>
      <w:r>
        <w:rPr>
          <w:spacing w:val="-2"/>
        </w:rPr>
        <w:t>everyone.</w:t>
      </w:r>
    </w:p>
    <w:p w14:paraId="6BC920E9" w14:textId="77777777" w:rsidR="00427792" w:rsidRDefault="00427792">
      <w:pPr>
        <w:pStyle w:val="Heading4"/>
        <w:spacing w:before="276"/>
        <w:ind w:left="194"/>
        <w:jc w:val="both"/>
      </w:pPr>
      <w:r>
        <w:t>No</w:t>
      </w:r>
      <w:r>
        <w:rPr>
          <w:spacing w:val="-1"/>
        </w:rPr>
        <w:t xml:space="preserve"> </w:t>
      </w:r>
      <w:r>
        <w:t>Food</w:t>
      </w:r>
      <w:r>
        <w:rPr>
          <w:spacing w:val="-2"/>
        </w:rPr>
        <w:t xml:space="preserve"> </w:t>
      </w:r>
      <w:r>
        <w:t>or</w:t>
      </w:r>
      <w:r>
        <w:rPr>
          <w:spacing w:val="-1"/>
        </w:rPr>
        <w:t xml:space="preserve"> </w:t>
      </w:r>
      <w:r>
        <w:rPr>
          <w:spacing w:val="-2"/>
        </w:rPr>
        <w:t>Drinks:</w:t>
      </w:r>
    </w:p>
    <w:p w14:paraId="1E0069F5" w14:textId="77777777" w:rsidR="00427792" w:rsidRDefault="00427792">
      <w:pPr>
        <w:pStyle w:val="BodyText"/>
        <w:ind w:left="194"/>
        <w:jc w:val="both"/>
      </w:pPr>
      <w:r>
        <w:t>Do</w:t>
      </w:r>
      <w:r>
        <w:rPr>
          <w:spacing w:val="-3"/>
        </w:rPr>
        <w:t xml:space="preserve"> </w:t>
      </w:r>
      <w:r>
        <w:t>not</w:t>
      </w:r>
      <w:r>
        <w:rPr>
          <w:spacing w:val="-1"/>
        </w:rPr>
        <w:t xml:space="preserve"> </w:t>
      </w:r>
      <w:r>
        <w:t>bring food</w:t>
      </w:r>
      <w:r>
        <w:rPr>
          <w:spacing w:val="-1"/>
        </w:rPr>
        <w:t xml:space="preserve"> </w:t>
      </w:r>
      <w:r>
        <w:t>or</w:t>
      </w:r>
      <w:r>
        <w:rPr>
          <w:spacing w:val="-1"/>
        </w:rPr>
        <w:t xml:space="preserve"> </w:t>
      </w:r>
      <w:r>
        <w:t>drinks</w:t>
      </w:r>
      <w:r>
        <w:rPr>
          <w:spacing w:val="-2"/>
        </w:rPr>
        <w:t xml:space="preserve"> </w:t>
      </w:r>
      <w:r>
        <w:t>into the</w:t>
      </w:r>
      <w:r>
        <w:rPr>
          <w:spacing w:val="-2"/>
        </w:rPr>
        <w:t xml:space="preserve"> </w:t>
      </w:r>
      <w:r>
        <w:t>computer lab</w:t>
      </w:r>
      <w:r>
        <w:rPr>
          <w:spacing w:val="-1"/>
        </w:rPr>
        <w:t xml:space="preserve"> </w:t>
      </w:r>
      <w:r>
        <w:t>to prevent</w:t>
      </w:r>
      <w:r>
        <w:rPr>
          <w:spacing w:val="-1"/>
        </w:rPr>
        <w:t xml:space="preserve"> </w:t>
      </w:r>
      <w:r>
        <w:t>spills</w:t>
      </w:r>
      <w:r>
        <w:rPr>
          <w:spacing w:val="-1"/>
        </w:rPr>
        <w:t xml:space="preserve"> </w:t>
      </w:r>
      <w:r>
        <w:t>and</w:t>
      </w:r>
      <w:r>
        <w:rPr>
          <w:spacing w:val="-1"/>
        </w:rPr>
        <w:t xml:space="preserve"> </w:t>
      </w:r>
      <w:r>
        <w:t xml:space="preserve">maintain </w:t>
      </w:r>
      <w:r>
        <w:rPr>
          <w:spacing w:val="-2"/>
        </w:rPr>
        <w:t>cleanliness.</w:t>
      </w:r>
    </w:p>
    <w:p w14:paraId="10ED9148" w14:textId="77777777" w:rsidR="00427792" w:rsidRDefault="00427792">
      <w:pPr>
        <w:pStyle w:val="BodyText"/>
      </w:pPr>
    </w:p>
    <w:p w14:paraId="04EB3041" w14:textId="77777777" w:rsidR="00427792" w:rsidRDefault="00427792">
      <w:pPr>
        <w:pStyle w:val="Heading4"/>
        <w:ind w:left="194"/>
        <w:jc w:val="both"/>
      </w:pPr>
      <w:r>
        <w:t>Log</w:t>
      </w:r>
      <w:r>
        <w:rPr>
          <w:spacing w:val="-2"/>
        </w:rPr>
        <w:t xml:space="preserve"> </w:t>
      </w:r>
      <w:r>
        <w:t>in</w:t>
      </w:r>
      <w:r>
        <w:rPr>
          <w:spacing w:val="-1"/>
        </w:rPr>
        <w:t xml:space="preserve"> </w:t>
      </w:r>
      <w:r>
        <w:t>with</w:t>
      </w:r>
      <w:r>
        <w:rPr>
          <w:spacing w:val="-2"/>
        </w:rPr>
        <w:t xml:space="preserve"> </w:t>
      </w:r>
      <w:r>
        <w:t>Your</w:t>
      </w:r>
      <w:r>
        <w:rPr>
          <w:spacing w:val="-3"/>
        </w:rPr>
        <w:t xml:space="preserve"> </w:t>
      </w:r>
      <w:r>
        <w:t>Own</w:t>
      </w:r>
      <w:r>
        <w:rPr>
          <w:spacing w:val="-3"/>
        </w:rPr>
        <w:t xml:space="preserve"> </w:t>
      </w:r>
      <w:r>
        <w:rPr>
          <w:spacing w:val="-2"/>
        </w:rPr>
        <w:t>Credentials:</w:t>
      </w:r>
    </w:p>
    <w:p w14:paraId="4DA6F0D3" w14:textId="77777777" w:rsidR="00427792" w:rsidRDefault="00427792">
      <w:pPr>
        <w:pStyle w:val="BodyText"/>
        <w:ind w:left="194"/>
        <w:jc w:val="both"/>
      </w:pPr>
      <w:r>
        <w:t>Use</w:t>
      </w:r>
      <w:r>
        <w:rPr>
          <w:spacing w:val="-6"/>
        </w:rPr>
        <w:t xml:space="preserve"> </w:t>
      </w:r>
      <w:r>
        <w:t>only</w:t>
      </w:r>
      <w:r>
        <w:rPr>
          <w:spacing w:val="-1"/>
        </w:rPr>
        <w:t xml:space="preserve"> </w:t>
      </w:r>
      <w:r>
        <w:t>your</w:t>
      </w:r>
      <w:r>
        <w:rPr>
          <w:spacing w:val="-1"/>
        </w:rPr>
        <w:t xml:space="preserve"> </w:t>
      </w:r>
      <w:r>
        <w:t>assigned</w:t>
      </w:r>
      <w:r>
        <w:rPr>
          <w:spacing w:val="-2"/>
        </w:rPr>
        <w:t xml:space="preserve"> </w:t>
      </w:r>
      <w:r>
        <w:t>login</w:t>
      </w:r>
      <w:r>
        <w:rPr>
          <w:spacing w:val="-1"/>
        </w:rPr>
        <w:t xml:space="preserve"> </w:t>
      </w:r>
      <w:r>
        <w:t>credentials,</w:t>
      </w:r>
      <w:r>
        <w:rPr>
          <w:spacing w:val="-1"/>
        </w:rPr>
        <w:t xml:space="preserve"> </w:t>
      </w:r>
      <w:r>
        <w:t>and</w:t>
      </w:r>
      <w:r>
        <w:rPr>
          <w:spacing w:val="-2"/>
        </w:rPr>
        <w:t xml:space="preserve"> </w:t>
      </w:r>
      <w:r>
        <w:t>do not</w:t>
      </w:r>
      <w:r>
        <w:rPr>
          <w:spacing w:val="-1"/>
        </w:rPr>
        <w:t xml:space="preserve"> </w:t>
      </w:r>
      <w:r>
        <w:t>attempt</w:t>
      </w:r>
      <w:r>
        <w:rPr>
          <w:spacing w:val="-1"/>
        </w:rPr>
        <w:t xml:space="preserve"> </w:t>
      </w:r>
      <w:r>
        <w:t>to</w:t>
      </w:r>
      <w:r>
        <w:rPr>
          <w:spacing w:val="-2"/>
        </w:rPr>
        <w:t xml:space="preserve"> </w:t>
      </w:r>
      <w:r>
        <w:t>access</w:t>
      </w:r>
      <w:r>
        <w:rPr>
          <w:spacing w:val="-2"/>
        </w:rPr>
        <w:t xml:space="preserve"> </w:t>
      </w:r>
      <w:r>
        <w:t>another</w:t>
      </w:r>
      <w:r>
        <w:rPr>
          <w:spacing w:val="-3"/>
        </w:rPr>
        <w:t xml:space="preserve"> </w:t>
      </w:r>
      <w:r>
        <w:t>student's</w:t>
      </w:r>
      <w:r>
        <w:rPr>
          <w:spacing w:val="-2"/>
        </w:rPr>
        <w:t xml:space="preserve"> account.</w:t>
      </w:r>
    </w:p>
    <w:p w14:paraId="1871A5DF" w14:textId="77777777" w:rsidR="00427792" w:rsidRDefault="00427792">
      <w:pPr>
        <w:pStyle w:val="BodyText"/>
      </w:pPr>
    </w:p>
    <w:p w14:paraId="5AF51FF8" w14:textId="77777777" w:rsidR="00427792" w:rsidRDefault="00427792">
      <w:pPr>
        <w:pStyle w:val="Heading4"/>
        <w:ind w:left="194"/>
        <w:jc w:val="both"/>
      </w:pPr>
      <w:r>
        <w:t xml:space="preserve">Log Out </w:t>
      </w:r>
      <w:r>
        <w:rPr>
          <w:spacing w:val="-2"/>
        </w:rPr>
        <w:t>Properly:</w:t>
      </w:r>
    </w:p>
    <w:p w14:paraId="08D863A2" w14:textId="77777777" w:rsidR="00427792" w:rsidRDefault="00427792">
      <w:pPr>
        <w:pStyle w:val="BodyText"/>
        <w:ind w:left="194"/>
        <w:jc w:val="both"/>
      </w:pPr>
      <w:r>
        <w:t>Always</w:t>
      </w:r>
      <w:r>
        <w:rPr>
          <w:spacing w:val="-7"/>
        </w:rPr>
        <w:t xml:space="preserve"> </w:t>
      </w:r>
      <w:r>
        <w:t>log</w:t>
      </w:r>
      <w:r>
        <w:rPr>
          <w:spacing w:val="-3"/>
        </w:rPr>
        <w:t xml:space="preserve"> </w:t>
      </w:r>
      <w:r>
        <w:t>out</w:t>
      </w:r>
      <w:r>
        <w:rPr>
          <w:spacing w:val="-3"/>
        </w:rPr>
        <w:t xml:space="preserve"> </w:t>
      </w:r>
      <w:r>
        <w:t>of</w:t>
      </w:r>
      <w:r>
        <w:rPr>
          <w:spacing w:val="-5"/>
        </w:rPr>
        <w:t xml:space="preserve"> </w:t>
      </w:r>
      <w:r>
        <w:t>the</w:t>
      </w:r>
      <w:r>
        <w:rPr>
          <w:spacing w:val="-1"/>
        </w:rPr>
        <w:t xml:space="preserve"> </w:t>
      </w:r>
      <w:r>
        <w:t>computer</w:t>
      </w:r>
      <w:r>
        <w:rPr>
          <w:spacing w:val="-5"/>
        </w:rPr>
        <w:t xml:space="preserve"> </w:t>
      </w:r>
      <w:r>
        <w:t>and</w:t>
      </w:r>
      <w:r>
        <w:rPr>
          <w:spacing w:val="-4"/>
        </w:rPr>
        <w:t xml:space="preserve"> </w:t>
      </w:r>
      <w:r>
        <w:t>any</w:t>
      </w:r>
      <w:r>
        <w:rPr>
          <w:spacing w:val="-1"/>
        </w:rPr>
        <w:t xml:space="preserve"> </w:t>
      </w:r>
      <w:r>
        <w:t>applications</w:t>
      </w:r>
      <w:r>
        <w:rPr>
          <w:spacing w:val="-4"/>
        </w:rPr>
        <w:t xml:space="preserve"> </w:t>
      </w:r>
      <w:r>
        <w:t>or</w:t>
      </w:r>
      <w:r>
        <w:rPr>
          <w:spacing w:val="-5"/>
        </w:rPr>
        <w:t xml:space="preserve"> </w:t>
      </w:r>
      <w:r>
        <w:t>platforms</w:t>
      </w:r>
      <w:r>
        <w:rPr>
          <w:spacing w:val="-4"/>
        </w:rPr>
        <w:t xml:space="preserve"> </w:t>
      </w:r>
      <w:r>
        <w:t>you</w:t>
      </w:r>
      <w:r>
        <w:rPr>
          <w:spacing w:val="-4"/>
        </w:rPr>
        <w:t xml:space="preserve"> </w:t>
      </w:r>
      <w:r>
        <w:t>use</w:t>
      </w:r>
      <w:r>
        <w:rPr>
          <w:spacing w:val="-2"/>
        </w:rPr>
        <w:t xml:space="preserve"> </w:t>
      </w:r>
      <w:r>
        <w:t>before</w:t>
      </w:r>
      <w:r>
        <w:rPr>
          <w:spacing w:val="-3"/>
        </w:rPr>
        <w:t xml:space="preserve"> </w:t>
      </w:r>
      <w:r>
        <w:t>leaving</w:t>
      </w:r>
      <w:r>
        <w:rPr>
          <w:spacing w:val="-3"/>
        </w:rPr>
        <w:t xml:space="preserve"> </w:t>
      </w:r>
      <w:r>
        <w:t>the</w:t>
      </w:r>
      <w:r>
        <w:rPr>
          <w:spacing w:val="-1"/>
        </w:rPr>
        <w:t xml:space="preserve"> </w:t>
      </w:r>
      <w:r>
        <w:rPr>
          <w:spacing w:val="-2"/>
        </w:rPr>
        <w:t>computer.</w:t>
      </w:r>
    </w:p>
    <w:p w14:paraId="7072FEF6" w14:textId="77777777" w:rsidR="00427792" w:rsidRDefault="00427792">
      <w:pPr>
        <w:pStyle w:val="BodyText"/>
      </w:pPr>
    </w:p>
    <w:p w14:paraId="06AC1DA7" w14:textId="77777777" w:rsidR="00427792" w:rsidRDefault="00427792">
      <w:pPr>
        <w:pStyle w:val="Heading4"/>
        <w:ind w:left="194"/>
        <w:jc w:val="both"/>
      </w:pPr>
      <w:r>
        <w:t>Respect</w:t>
      </w:r>
      <w:r>
        <w:rPr>
          <w:spacing w:val="-5"/>
        </w:rPr>
        <w:t xml:space="preserve"> </w:t>
      </w:r>
      <w:r>
        <w:rPr>
          <w:spacing w:val="-2"/>
        </w:rPr>
        <w:t>Equipment:</w:t>
      </w:r>
    </w:p>
    <w:p w14:paraId="13FA53EE" w14:textId="77777777" w:rsidR="00427792" w:rsidRDefault="00427792">
      <w:pPr>
        <w:pStyle w:val="BodyText"/>
        <w:ind w:left="194"/>
        <w:jc w:val="both"/>
      </w:pPr>
      <w:r>
        <w:t>Treat</w:t>
      </w:r>
      <w:r>
        <w:rPr>
          <w:spacing w:val="-6"/>
        </w:rPr>
        <w:t xml:space="preserve"> </w:t>
      </w:r>
      <w:r>
        <w:t>computer</w:t>
      </w:r>
      <w:r>
        <w:rPr>
          <w:spacing w:val="-5"/>
        </w:rPr>
        <w:t xml:space="preserve"> </w:t>
      </w:r>
      <w:r>
        <w:t>equipment</w:t>
      </w:r>
      <w:r>
        <w:rPr>
          <w:spacing w:val="-6"/>
        </w:rPr>
        <w:t xml:space="preserve"> </w:t>
      </w:r>
      <w:r>
        <w:t>and</w:t>
      </w:r>
      <w:r>
        <w:rPr>
          <w:spacing w:val="-6"/>
        </w:rPr>
        <w:t xml:space="preserve"> </w:t>
      </w:r>
      <w:r>
        <w:t>peripherals</w:t>
      </w:r>
      <w:r>
        <w:rPr>
          <w:spacing w:val="-6"/>
        </w:rPr>
        <w:t xml:space="preserve"> </w:t>
      </w:r>
      <w:r>
        <w:t>with</w:t>
      </w:r>
      <w:r>
        <w:rPr>
          <w:spacing w:val="-3"/>
        </w:rPr>
        <w:t xml:space="preserve"> </w:t>
      </w:r>
      <w:r>
        <w:t>care.</w:t>
      </w:r>
      <w:r>
        <w:rPr>
          <w:spacing w:val="-4"/>
        </w:rPr>
        <w:t xml:space="preserve"> </w:t>
      </w:r>
      <w:r>
        <w:t>Report</w:t>
      </w:r>
      <w:r>
        <w:rPr>
          <w:spacing w:val="-4"/>
        </w:rPr>
        <w:t xml:space="preserve"> </w:t>
      </w:r>
      <w:r>
        <w:t>any</w:t>
      </w:r>
      <w:r>
        <w:rPr>
          <w:spacing w:val="-6"/>
        </w:rPr>
        <w:t xml:space="preserve"> </w:t>
      </w:r>
      <w:r>
        <w:t>malfunctioning</w:t>
      </w:r>
      <w:r>
        <w:rPr>
          <w:spacing w:val="-6"/>
        </w:rPr>
        <w:t xml:space="preserve"> </w:t>
      </w:r>
      <w:r>
        <w:t>equipment</w:t>
      </w:r>
      <w:r>
        <w:rPr>
          <w:spacing w:val="-6"/>
        </w:rPr>
        <w:t xml:space="preserve"> </w:t>
      </w:r>
      <w:r>
        <w:t>to</w:t>
      </w:r>
      <w:r>
        <w:rPr>
          <w:spacing w:val="-6"/>
        </w:rPr>
        <w:t xml:space="preserve"> </w:t>
      </w:r>
      <w:r>
        <w:t>lab</w:t>
      </w:r>
      <w:r>
        <w:rPr>
          <w:spacing w:val="-5"/>
        </w:rPr>
        <w:t xml:space="preserve"> </w:t>
      </w:r>
      <w:r>
        <w:rPr>
          <w:spacing w:val="-2"/>
        </w:rPr>
        <w:t>staff.</w:t>
      </w:r>
    </w:p>
    <w:p w14:paraId="05729726" w14:textId="77777777" w:rsidR="00427792" w:rsidRDefault="00427792">
      <w:pPr>
        <w:pStyle w:val="BodyText"/>
      </w:pPr>
    </w:p>
    <w:p w14:paraId="181D3D70" w14:textId="77777777" w:rsidR="00427792" w:rsidRDefault="00427792">
      <w:pPr>
        <w:pStyle w:val="Heading4"/>
        <w:spacing w:before="1"/>
        <w:ind w:left="194"/>
        <w:jc w:val="both"/>
      </w:pPr>
      <w:r>
        <w:t>No</w:t>
      </w:r>
      <w:r>
        <w:rPr>
          <w:spacing w:val="-3"/>
        </w:rPr>
        <w:t xml:space="preserve"> </w:t>
      </w:r>
      <w:r>
        <w:t>Unauthorized</w:t>
      </w:r>
      <w:r>
        <w:rPr>
          <w:spacing w:val="-2"/>
        </w:rPr>
        <w:t xml:space="preserve"> </w:t>
      </w:r>
      <w:r>
        <w:t>Software</w:t>
      </w:r>
      <w:r>
        <w:rPr>
          <w:spacing w:val="-3"/>
        </w:rPr>
        <w:t xml:space="preserve"> </w:t>
      </w:r>
      <w:r>
        <w:rPr>
          <w:spacing w:val="-2"/>
        </w:rPr>
        <w:t>Installation:</w:t>
      </w:r>
    </w:p>
    <w:p w14:paraId="34CAA0BE" w14:textId="77777777" w:rsidR="00427792" w:rsidRDefault="00427792">
      <w:pPr>
        <w:pStyle w:val="BodyText"/>
        <w:ind w:left="194" w:right="258"/>
        <w:jc w:val="both"/>
      </w:pPr>
      <w:r>
        <w:t>Do</w:t>
      </w:r>
      <w:r>
        <w:rPr>
          <w:spacing w:val="-1"/>
        </w:rPr>
        <w:t xml:space="preserve"> </w:t>
      </w:r>
      <w:r>
        <w:t>not install or</w:t>
      </w:r>
      <w:r>
        <w:rPr>
          <w:spacing w:val="-1"/>
        </w:rPr>
        <w:t xml:space="preserve"> </w:t>
      </w:r>
      <w:r>
        <w:t>attempt</w:t>
      </w:r>
      <w:r>
        <w:rPr>
          <w:spacing w:val="-2"/>
        </w:rPr>
        <w:t xml:space="preserve"> </w:t>
      </w:r>
      <w:r>
        <w:t>to install any software</w:t>
      </w:r>
      <w:r>
        <w:rPr>
          <w:spacing w:val="-2"/>
        </w:rPr>
        <w:t xml:space="preserve"> </w:t>
      </w:r>
      <w:r>
        <w:t>on the</w:t>
      </w:r>
      <w:r>
        <w:rPr>
          <w:spacing w:val="-1"/>
        </w:rPr>
        <w:t xml:space="preserve"> </w:t>
      </w:r>
      <w:r>
        <w:t>lab</w:t>
      </w:r>
      <w:r>
        <w:rPr>
          <w:spacing w:val="-1"/>
        </w:rPr>
        <w:t xml:space="preserve"> </w:t>
      </w:r>
      <w:r>
        <w:t>computers</w:t>
      </w:r>
      <w:r>
        <w:rPr>
          <w:spacing w:val="-1"/>
        </w:rPr>
        <w:t xml:space="preserve"> </w:t>
      </w:r>
      <w:r>
        <w:t>without permission from lab</w:t>
      </w:r>
      <w:r>
        <w:rPr>
          <w:spacing w:val="-1"/>
        </w:rPr>
        <w:t xml:space="preserve"> </w:t>
      </w:r>
      <w:r>
        <w:t>staff or instructors.</w:t>
      </w:r>
    </w:p>
    <w:p w14:paraId="5C85758F" w14:textId="77777777" w:rsidR="00427792" w:rsidRDefault="00427792">
      <w:pPr>
        <w:pStyle w:val="BodyText"/>
      </w:pPr>
    </w:p>
    <w:p w14:paraId="06FBD54E" w14:textId="77777777" w:rsidR="00427792" w:rsidRDefault="00427792">
      <w:pPr>
        <w:pStyle w:val="Heading4"/>
        <w:ind w:left="194"/>
        <w:jc w:val="both"/>
      </w:pPr>
      <w:r>
        <w:t>No</w:t>
      </w:r>
      <w:r>
        <w:rPr>
          <w:spacing w:val="-1"/>
        </w:rPr>
        <w:t xml:space="preserve"> </w:t>
      </w:r>
      <w:r>
        <w:t>Tampering</w:t>
      </w:r>
      <w:r>
        <w:rPr>
          <w:spacing w:val="-1"/>
        </w:rPr>
        <w:t xml:space="preserve"> </w:t>
      </w:r>
      <w:r>
        <w:t xml:space="preserve">with </w:t>
      </w:r>
      <w:r>
        <w:rPr>
          <w:spacing w:val="-2"/>
        </w:rPr>
        <w:t>Hardware:</w:t>
      </w:r>
    </w:p>
    <w:p w14:paraId="0632C976" w14:textId="77777777" w:rsidR="00427792" w:rsidRDefault="00427792">
      <w:pPr>
        <w:pStyle w:val="BodyText"/>
        <w:ind w:left="194"/>
        <w:jc w:val="both"/>
      </w:pPr>
      <w:r>
        <w:t>Do</w:t>
      </w:r>
      <w:r>
        <w:rPr>
          <w:spacing w:val="-3"/>
        </w:rPr>
        <w:t xml:space="preserve"> </w:t>
      </w:r>
      <w:r>
        <w:t>not</w:t>
      </w:r>
      <w:r>
        <w:rPr>
          <w:spacing w:val="-1"/>
        </w:rPr>
        <w:t xml:space="preserve"> </w:t>
      </w:r>
      <w:r>
        <w:t>tamper</w:t>
      </w:r>
      <w:r>
        <w:rPr>
          <w:spacing w:val="-1"/>
        </w:rPr>
        <w:t xml:space="preserve"> </w:t>
      </w:r>
      <w:r>
        <w:t>with</w:t>
      </w:r>
      <w:r>
        <w:rPr>
          <w:spacing w:val="-1"/>
        </w:rPr>
        <w:t xml:space="preserve"> </w:t>
      </w:r>
      <w:r>
        <w:t>computer</w:t>
      </w:r>
      <w:r>
        <w:rPr>
          <w:spacing w:val="-3"/>
        </w:rPr>
        <w:t xml:space="preserve"> </w:t>
      </w:r>
      <w:r>
        <w:t>hardware</w:t>
      </w:r>
      <w:r>
        <w:rPr>
          <w:spacing w:val="-3"/>
        </w:rPr>
        <w:t xml:space="preserve"> </w:t>
      </w:r>
      <w:r>
        <w:t>or cables. Report</w:t>
      </w:r>
      <w:r>
        <w:rPr>
          <w:spacing w:val="-1"/>
        </w:rPr>
        <w:t xml:space="preserve"> </w:t>
      </w:r>
      <w:r>
        <w:t>any</w:t>
      </w:r>
      <w:r>
        <w:rPr>
          <w:spacing w:val="-1"/>
        </w:rPr>
        <w:t xml:space="preserve"> </w:t>
      </w:r>
      <w:r>
        <w:t>issues</w:t>
      </w:r>
      <w:r>
        <w:rPr>
          <w:spacing w:val="-2"/>
        </w:rPr>
        <w:t xml:space="preserve"> </w:t>
      </w:r>
      <w:r>
        <w:t>to</w:t>
      </w:r>
      <w:r>
        <w:rPr>
          <w:spacing w:val="-1"/>
        </w:rPr>
        <w:t xml:space="preserve"> </w:t>
      </w:r>
      <w:r>
        <w:t xml:space="preserve">lab </w:t>
      </w:r>
      <w:r>
        <w:rPr>
          <w:spacing w:val="-2"/>
        </w:rPr>
        <w:t>staff.</w:t>
      </w:r>
    </w:p>
    <w:p w14:paraId="65676937" w14:textId="77777777" w:rsidR="00427792" w:rsidRDefault="00427792">
      <w:pPr>
        <w:pStyle w:val="BodyText"/>
      </w:pPr>
    </w:p>
    <w:p w14:paraId="4B3C4968" w14:textId="77777777" w:rsidR="00427792" w:rsidRDefault="00427792">
      <w:pPr>
        <w:pStyle w:val="Heading4"/>
        <w:ind w:left="194"/>
        <w:jc w:val="both"/>
      </w:pPr>
      <w:r>
        <w:t>Internet</w:t>
      </w:r>
      <w:r>
        <w:rPr>
          <w:spacing w:val="-5"/>
        </w:rPr>
        <w:t xml:space="preserve"> </w:t>
      </w:r>
      <w:r>
        <w:rPr>
          <w:spacing w:val="-2"/>
        </w:rPr>
        <w:t>Usage:</w:t>
      </w:r>
    </w:p>
    <w:p w14:paraId="62D9003B" w14:textId="77777777" w:rsidR="00427792" w:rsidRDefault="00427792">
      <w:pPr>
        <w:pStyle w:val="BodyText"/>
        <w:ind w:left="194" w:right="253"/>
        <w:jc w:val="both"/>
      </w:pPr>
      <w:r>
        <w:t xml:space="preserve">Use the internet for educational purposes only. Avoid accessing inappropriate or non-educational </w:t>
      </w:r>
      <w:r>
        <w:rPr>
          <w:spacing w:val="-2"/>
        </w:rPr>
        <w:t>websites.</w:t>
      </w:r>
    </w:p>
    <w:p w14:paraId="39EAD564" w14:textId="77777777" w:rsidR="00427792" w:rsidRDefault="00427792">
      <w:pPr>
        <w:pStyle w:val="BodyText"/>
      </w:pPr>
    </w:p>
    <w:p w14:paraId="01091DC5" w14:textId="77777777" w:rsidR="00427792" w:rsidRDefault="00427792">
      <w:pPr>
        <w:pStyle w:val="Heading4"/>
        <w:ind w:left="194"/>
        <w:jc w:val="both"/>
      </w:pPr>
      <w:r>
        <w:t>Be</w:t>
      </w:r>
      <w:r>
        <w:rPr>
          <w:spacing w:val="-4"/>
        </w:rPr>
        <w:t xml:space="preserve"> </w:t>
      </w:r>
      <w:r>
        <w:t xml:space="preserve">Mindful of </w:t>
      </w:r>
      <w:r>
        <w:rPr>
          <w:spacing w:val="-4"/>
        </w:rPr>
        <w:t>Time:</w:t>
      </w:r>
    </w:p>
    <w:p w14:paraId="55C7CA22" w14:textId="77777777" w:rsidR="00427792" w:rsidRDefault="00427792">
      <w:pPr>
        <w:pStyle w:val="BodyText"/>
        <w:ind w:left="194"/>
        <w:jc w:val="both"/>
      </w:pPr>
      <w:r>
        <w:t>Be</w:t>
      </w:r>
      <w:r>
        <w:rPr>
          <w:spacing w:val="-2"/>
        </w:rPr>
        <w:t xml:space="preserve"> </w:t>
      </w:r>
      <w:r>
        <w:t>aware</w:t>
      </w:r>
      <w:r>
        <w:rPr>
          <w:spacing w:val="-2"/>
        </w:rPr>
        <w:t xml:space="preserve"> </w:t>
      </w:r>
      <w:r>
        <w:t>of the</w:t>
      </w:r>
      <w:r>
        <w:rPr>
          <w:spacing w:val="-3"/>
        </w:rPr>
        <w:t xml:space="preserve"> </w:t>
      </w:r>
      <w:r>
        <w:t>lab's</w:t>
      </w:r>
      <w:r>
        <w:rPr>
          <w:spacing w:val="-1"/>
        </w:rPr>
        <w:t xml:space="preserve"> </w:t>
      </w:r>
      <w:r>
        <w:t>opening</w:t>
      </w:r>
      <w:r>
        <w:rPr>
          <w:spacing w:val="-1"/>
        </w:rPr>
        <w:t xml:space="preserve"> </w:t>
      </w:r>
      <w:r>
        <w:t>and</w:t>
      </w:r>
      <w:r>
        <w:rPr>
          <w:spacing w:val="-1"/>
        </w:rPr>
        <w:t xml:space="preserve"> </w:t>
      </w:r>
      <w:r>
        <w:t>closing hours.</w:t>
      </w:r>
      <w:r>
        <w:rPr>
          <w:spacing w:val="-1"/>
        </w:rPr>
        <w:t xml:space="preserve"> </w:t>
      </w:r>
      <w:r>
        <w:t>Finish your</w:t>
      </w:r>
      <w:r>
        <w:rPr>
          <w:spacing w:val="-1"/>
        </w:rPr>
        <w:t xml:space="preserve"> </w:t>
      </w:r>
      <w:r>
        <w:t>work</w:t>
      </w:r>
      <w:r>
        <w:rPr>
          <w:spacing w:val="-1"/>
        </w:rPr>
        <w:t xml:space="preserve"> </w:t>
      </w:r>
      <w:r>
        <w:t>and leave</w:t>
      </w:r>
      <w:r>
        <w:rPr>
          <w:spacing w:val="-2"/>
        </w:rPr>
        <w:t xml:space="preserve"> </w:t>
      </w:r>
      <w:r>
        <w:t>the lab</w:t>
      </w:r>
      <w:r>
        <w:rPr>
          <w:spacing w:val="-1"/>
        </w:rPr>
        <w:t xml:space="preserve"> </w:t>
      </w:r>
      <w:r>
        <w:t xml:space="preserve">on </w:t>
      </w:r>
      <w:r>
        <w:rPr>
          <w:spacing w:val="-2"/>
        </w:rPr>
        <w:t>time.</w:t>
      </w:r>
    </w:p>
    <w:p w14:paraId="6CA263B3" w14:textId="77777777" w:rsidR="00427792" w:rsidRDefault="00427792">
      <w:pPr>
        <w:pStyle w:val="BodyText"/>
      </w:pPr>
    </w:p>
    <w:p w14:paraId="2CD7BE2B" w14:textId="77777777" w:rsidR="00427792" w:rsidRDefault="00427792">
      <w:pPr>
        <w:pStyle w:val="Heading4"/>
        <w:ind w:left="194"/>
        <w:jc w:val="both"/>
      </w:pPr>
      <w:r>
        <w:t>Personal</w:t>
      </w:r>
      <w:r>
        <w:rPr>
          <w:spacing w:val="-5"/>
        </w:rPr>
        <w:t xml:space="preserve"> </w:t>
      </w:r>
      <w:r>
        <w:rPr>
          <w:spacing w:val="-2"/>
        </w:rPr>
        <w:t>Belongings:</w:t>
      </w:r>
    </w:p>
    <w:p w14:paraId="6BA74013" w14:textId="77777777" w:rsidR="00427792" w:rsidRDefault="00427792">
      <w:pPr>
        <w:pStyle w:val="BodyText"/>
        <w:ind w:left="194"/>
        <w:jc w:val="both"/>
      </w:pPr>
      <w:r>
        <w:t>Keep</w:t>
      </w:r>
      <w:r>
        <w:rPr>
          <w:spacing w:val="-3"/>
        </w:rPr>
        <w:t xml:space="preserve"> </w:t>
      </w:r>
      <w:r>
        <w:t>personal</w:t>
      </w:r>
      <w:r>
        <w:rPr>
          <w:spacing w:val="-1"/>
        </w:rPr>
        <w:t xml:space="preserve"> </w:t>
      </w:r>
      <w:r>
        <w:t>belongings</w:t>
      </w:r>
      <w:r>
        <w:rPr>
          <w:spacing w:val="-2"/>
        </w:rPr>
        <w:t xml:space="preserve"> </w:t>
      </w:r>
      <w:r>
        <w:t>secure.</w:t>
      </w:r>
      <w:r>
        <w:rPr>
          <w:spacing w:val="1"/>
        </w:rPr>
        <w:t xml:space="preserve"> </w:t>
      </w:r>
      <w:r>
        <w:t>Do not</w:t>
      </w:r>
      <w:r>
        <w:rPr>
          <w:spacing w:val="-1"/>
        </w:rPr>
        <w:t xml:space="preserve"> </w:t>
      </w:r>
      <w:r>
        <w:t>leave</w:t>
      </w:r>
      <w:r>
        <w:rPr>
          <w:spacing w:val="-2"/>
        </w:rPr>
        <w:t xml:space="preserve"> </w:t>
      </w:r>
      <w:r>
        <w:t>valuables</w:t>
      </w:r>
      <w:r>
        <w:rPr>
          <w:spacing w:val="-1"/>
        </w:rPr>
        <w:t xml:space="preserve"> </w:t>
      </w:r>
      <w:r>
        <w:rPr>
          <w:spacing w:val="-2"/>
        </w:rPr>
        <w:t>unattended.</w:t>
      </w:r>
    </w:p>
    <w:p w14:paraId="0A520B8C" w14:textId="77777777" w:rsidR="00427792" w:rsidRDefault="00427792">
      <w:pPr>
        <w:pStyle w:val="BodyText"/>
        <w:spacing w:before="1"/>
      </w:pPr>
    </w:p>
    <w:p w14:paraId="0891AA0B" w14:textId="77777777" w:rsidR="00427792" w:rsidRDefault="00427792">
      <w:pPr>
        <w:pStyle w:val="Heading4"/>
        <w:ind w:left="194"/>
        <w:jc w:val="both"/>
      </w:pPr>
      <w:r>
        <w:t>Emergency</w:t>
      </w:r>
      <w:r>
        <w:rPr>
          <w:spacing w:val="-3"/>
        </w:rPr>
        <w:t xml:space="preserve"> </w:t>
      </w:r>
      <w:r>
        <w:rPr>
          <w:spacing w:val="-2"/>
        </w:rPr>
        <w:t>Procedures:</w:t>
      </w:r>
    </w:p>
    <w:p w14:paraId="5735139A" w14:textId="77777777" w:rsidR="00427792" w:rsidRDefault="00427792">
      <w:pPr>
        <w:pStyle w:val="BodyText"/>
        <w:ind w:left="194"/>
        <w:jc w:val="both"/>
      </w:pPr>
      <w:r>
        <w:rPr>
          <w:spacing w:val="-2"/>
        </w:rPr>
        <w:t>Familiarize</w:t>
      </w:r>
      <w:r>
        <w:rPr>
          <w:spacing w:val="-4"/>
        </w:rPr>
        <w:t xml:space="preserve"> </w:t>
      </w:r>
      <w:r>
        <w:rPr>
          <w:spacing w:val="-2"/>
        </w:rPr>
        <w:t>yourself</w:t>
      </w:r>
      <w:r>
        <w:rPr>
          <w:spacing w:val="-3"/>
        </w:rPr>
        <w:t xml:space="preserve"> </w:t>
      </w:r>
      <w:r>
        <w:rPr>
          <w:spacing w:val="-2"/>
        </w:rPr>
        <w:t>with</w:t>
      </w:r>
      <w:r>
        <w:rPr>
          <w:spacing w:val="1"/>
        </w:rPr>
        <w:t xml:space="preserve"> </w:t>
      </w:r>
      <w:r>
        <w:rPr>
          <w:spacing w:val="-2"/>
        </w:rPr>
        <w:t>emergency</w:t>
      </w:r>
      <w:r>
        <w:rPr>
          <w:spacing w:val="-3"/>
        </w:rPr>
        <w:t xml:space="preserve"> </w:t>
      </w:r>
      <w:r>
        <w:rPr>
          <w:spacing w:val="-2"/>
        </w:rPr>
        <w:t>procedures, including</w:t>
      </w:r>
      <w:r>
        <w:rPr>
          <w:spacing w:val="-3"/>
        </w:rPr>
        <w:t xml:space="preserve"> </w:t>
      </w:r>
      <w:r>
        <w:rPr>
          <w:spacing w:val="-2"/>
        </w:rPr>
        <w:t>the location</w:t>
      </w:r>
      <w:r>
        <w:rPr>
          <w:spacing w:val="-3"/>
        </w:rPr>
        <w:t xml:space="preserve"> </w:t>
      </w:r>
      <w:r>
        <w:rPr>
          <w:spacing w:val="-2"/>
        </w:rPr>
        <w:t>of</w:t>
      </w:r>
      <w:r>
        <w:t xml:space="preserve"> </w:t>
      </w:r>
      <w:r>
        <w:rPr>
          <w:spacing w:val="-2"/>
        </w:rPr>
        <w:t>exits and</w:t>
      </w:r>
      <w:r>
        <w:rPr>
          <w:spacing w:val="-3"/>
        </w:rPr>
        <w:t xml:space="preserve"> </w:t>
      </w:r>
      <w:r>
        <w:rPr>
          <w:spacing w:val="-2"/>
        </w:rPr>
        <w:t>emergency</w:t>
      </w:r>
      <w:r>
        <w:rPr>
          <w:spacing w:val="1"/>
        </w:rPr>
        <w:t xml:space="preserve"> </w:t>
      </w:r>
      <w:r>
        <w:rPr>
          <w:spacing w:val="-2"/>
        </w:rPr>
        <w:t>contacts.</w:t>
      </w:r>
    </w:p>
    <w:p w14:paraId="2A3DF036" w14:textId="77777777" w:rsidR="00427792" w:rsidRDefault="00427792">
      <w:pPr>
        <w:pStyle w:val="BodyText"/>
      </w:pPr>
    </w:p>
    <w:p w14:paraId="2535055C" w14:textId="77777777" w:rsidR="00427792" w:rsidRDefault="00427792">
      <w:pPr>
        <w:pStyle w:val="BodyText"/>
        <w:ind w:left="194" w:right="253"/>
        <w:jc w:val="both"/>
      </w:pPr>
      <w:r>
        <w:t>I</w:t>
      </w:r>
      <w:r>
        <w:rPr>
          <w:spacing w:val="-6"/>
        </w:rPr>
        <w:t xml:space="preserve"> </w:t>
      </w:r>
      <w:r>
        <w:t>have</w:t>
      </w:r>
      <w:r>
        <w:rPr>
          <w:spacing w:val="-3"/>
        </w:rPr>
        <w:t xml:space="preserve"> </w:t>
      </w:r>
      <w:r>
        <w:t>read</w:t>
      </w:r>
      <w:r>
        <w:rPr>
          <w:spacing w:val="-2"/>
        </w:rPr>
        <w:t xml:space="preserve"> </w:t>
      </w:r>
      <w:r>
        <w:t>and</w:t>
      </w:r>
      <w:r>
        <w:rPr>
          <w:spacing w:val="-2"/>
        </w:rPr>
        <w:t xml:space="preserve"> </w:t>
      </w:r>
      <w:r>
        <w:t>understand</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2"/>
        </w:rPr>
        <w:t xml:space="preserve"> </w:t>
      </w:r>
      <w:r>
        <w:t>I</w:t>
      </w:r>
      <w:r>
        <w:rPr>
          <w:spacing w:val="-5"/>
        </w:rPr>
        <w:t xml:space="preserve"> </w:t>
      </w:r>
      <w:r>
        <w:t>agree</w:t>
      </w:r>
      <w:r>
        <w:rPr>
          <w:spacing w:val="-3"/>
        </w:rPr>
        <w:t xml:space="preserve"> </w:t>
      </w:r>
      <w:r>
        <w:t>to</w:t>
      </w:r>
      <w:r>
        <w:rPr>
          <w:spacing w:val="-2"/>
        </w:rPr>
        <w:t xml:space="preserve"> </w:t>
      </w:r>
      <w:r>
        <w:t>abide</w:t>
      </w:r>
      <w:r>
        <w:rPr>
          <w:spacing w:val="-3"/>
        </w:rPr>
        <w:t xml:space="preserve"> </w:t>
      </w:r>
      <w:r>
        <w:t>by</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3"/>
        </w:rPr>
        <w:t xml:space="preserve"> </w:t>
      </w:r>
      <w:r>
        <w:t>at all times while using these facilities. I understand that failure to follow these rules and procedures will result in my immediate dismissal from the laboratory and additional disciplinary action may be taken.</w:t>
      </w:r>
    </w:p>
    <w:p w14:paraId="7E1B67AB" w14:textId="77777777" w:rsidR="00427792" w:rsidRDefault="00427792">
      <w:pPr>
        <w:pStyle w:val="BodyText"/>
        <w:rPr>
          <w:sz w:val="20"/>
        </w:rPr>
      </w:pPr>
    </w:p>
    <w:p w14:paraId="7C6515BC" w14:textId="77777777" w:rsidR="00427792" w:rsidRDefault="00427792">
      <w:pPr>
        <w:pStyle w:val="BodyText"/>
        <w:rPr>
          <w:sz w:val="20"/>
        </w:rPr>
      </w:pPr>
    </w:p>
    <w:p w14:paraId="4CFFCEFF" w14:textId="77777777" w:rsidR="00427792" w:rsidRDefault="00427792">
      <w:pPr>
        <w:pStyle w:val="BodyText"/>
        <w:spacing w:before="109"/>
        <w:rPr>
          <w:sz w:val="20"/>
        </w:rPr>
      </w:pPr>
      <w:r>
        <w:rPr>
          <w:noProof/>
          <w:sz w:val="20"/>
        </w:rPr>
        <mc:AlternateContent>
          <mc:Choice Requires="wps">
            <w:drawing>
              <wp:anchor distT="0" distB="0" distL="0" distR="0" simplePos="0" relativeHeight="251660288" behindDoc="1" locked="0" layoutInCell="1" allowOverlap="1" wp14:anchorId="488468BE" wp14:editId="1AB32F05">
                <wp:simplePos x="0" y="0"/>
                <wp:positionH relativeFrom="page">
                  <wp:posOffset>572770</wp:posOffset>
                </wp:positionH>
                <wp:positionV relativeFrom="paragraph">
                  <wp:posOffset>230505</wp:posOffset>
                </wp:positionV>
                <wp:extent cx="11430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7B05C06B" id="Graphic 3" o:spid="_x0000_s1026" style="position:absolute;margin-left:45.1pt;margin-top:18.15pt;width:9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" path="m,l1143000,e" filled="f" strokeweight=".17183mm">
                <v:path arrowok="t"/>
                <w10:wrap type="topAndBottom" anchorx="page"/>
              </v:shape>
            </w:pict>
          </mc:Fallback>
        </mc:AlternateContent>
      </w:r>
    </w:p>
    <w:p w14:paraId="0CB4F6AA" w14:textId="77777777" w:rsidR="00427792" w:rsidRDefault="00427792">
      <w:pPr>
        <w:pStyle w:val="BodyText"/>
        <w:ind w:left="194"/>
      </w:pPr>
      <w:r>
        <w:t>Student’s</w:t>
      </w:r>
      <w:r>
        <w:rPr>
          <w:spacing w:val="-2"/>
        </w:rPr>
        <w:t xml:space="preserve"> Signature</w:t>
      </w:r>
    </w:p>
    <w:p w14:paraId="15678C10" w14:textId="77777777" w:rsidR="00427792" w:rsidRDefault="00427792">
      <w:pPr>
        <w:pStyle w:val="BodyText"/>
        <w:sectPr w:rsidR="00427792" w:rsidSect="00566EAF">
          <w:pgSz w:w="11907" w:h="16839" w:code="9"/>
          <w:pgMar w:top="720" w:right="720" w:bottom="720" w:left="720" w:header="720" w:footer="720" w:gutter="0"/>
          <w:cols w:space="720"/>
          <w:docGrid w:linePitch="299"/>
        </w:sectPr>
      </w:pPr>
    </w:p>
    <w:p w14:paraId="4074ED0C" w14:textId="77777777" w:rsidR="00427792" w:rsidRDefault="00427792">
      <w:pPr>
        <w:pStyle w:val="Heading3"/>
        <w:spacing w:before="67"/>
        <w:ind w:left="3189" w:right="3248"/>
        <w:jc w:val="center"/>
      </w:pPr>
      <w:r>
        <w:lastRenderedPageBreak/>
        <w:t>COURSE</w:t>
      </w:r>
      <w:r>
        <w:rPr>
          <w:spacing w:val="-16"/>
        </w:rPr>
        <w:t xml:space="preserve"> </w:t>
      </w:r>
      <w:r>
        <w:t>INFORMATION</w:t>
      </w:r>
      <w:r>
        <w:rPr>
          <w:spacing w:val="-13"/>
        </w:rPr>
        <w:t xml:space="preserve"> </w:t>
      </w:r>
      <w:r>
        <w:rPr>
          <w:spacing w:val="-2"/>
        </w:rPr>
        <w:t>SHEET</w:t>
      </w:r>
    </w:p>
    <w:p w14:paraId="60B6B7C7" w14:textId="77777777" w:rsidR="00427792" w:rsidRDefault="00427792">
      <w:pPr>
        <w:pStyle w:val="Heading4"/>
        <w:ind w:left="3189" w:right="3251"/>
        <w:jc w:val="center"/>
      </w:pPr>
      <w:r>
        <w:t>(For</w:t>
      </w:r>
      <w:r>
        <w:rPr>
          <w:spacing w:val="-5"/>
        </w:rPr>
        <w:t xml:space="preserve"> </w:t>
      </w:r>
      <w:r>
        <w:t>Lab</w:t>
      </w:r>
      <w:r>
        <w:rPr>
          <w:spacing w:val="-1"/>
        </w:rPr>
        <w:t xml:space="preserve"> </w:t>
      </w:r>
      <w:r>
        <w:t>Based</w:t>
      </w:r>
      <w:r>
        <w:rPr>
          <w:spacing w:val="-1"/>
        </w:rPr>
        <w:t xml:space="preserve"> </w:t>
      </w:r>
      <w:r>
        <w:rPr>
          <w:spacing w:val="-2"/>
        </w:rPr>
        <w:t>Course)</w:t>
      </w:r>
    </w:p>
    <w:p w14:paraId="5CB54600" w14:textId="77777777" w:rsidR="00427792" w:rsidRDefault="00427792">
      <w:pPr>
        <w:pStyle w:val="BodyText"/>
        <w:rPr>
          <w:b/>
        </w:rPr>
      </w:pPr>
    </w:p>
    <w:p w14:paraId="314B5FBE" w14:textId="77777777" w:rsidR="00427792" w:rsidRDefault="00427792">
      <w:pPr>
        <w:ind w:left="103"/>
        <w:rPr>
          <w:sz w:val="24"/>
        </w:rPr>
      </w:pPr>
      <w:r>
        <w:rPr>
          <w:b/>
          <w:sz w:val="24"/>
        </w:rPr>
        <w:t>Title</w:t>
      </w:r>
      <w:r>
        <w:rPr>
          <w:b/>
          <w:spacing w:val="-3"/>
          <w:sz w:val="24"/>
        </w:rPr>
        <w:t xml:space="preserve"> </w:t>
      </w:r>
      <w:r>
        <w:rPr>
          <w:b/>
          <w:sz w:val="24"/>
        </w:rPr>
        <w:t>of</w:t>
      </w:r>
      <w:r>
        <w:rPr>
          <w:b/>
          <w:spacing w:val="-2"/>
          <w:sz w:val="24"/>
        </w:rPr>
        <w:t xml:space="preserve"> </w:t>
      </w:r>
      <w:r>
        <w:rPr>
          <w:b/>
          <w:sz w:val="24"/>
        </w:rPr>
        <w:t>Course:</w:t>
      </w:r>
      <w:r>
        <w:rPr>
          <w:b/>
          <w:spacing w:val="-3"/>
          <w:sz w:val="24"/>
        </w:rPr>
        <w:t xml:space="preserve"> </w:t>
      </w:r>
      <w:r>
        <w:rPr>
          <w:sz w:val="24"/>
        </w:rPr>
        <w:t>Machine</w:t>
      </w:r>
      <w:r>
        <w:rPr>
          <w:spacing w:val="-3"/>
          <w:sz w:val="24"/>
        </w:rPr>
        <w:t xml:space="preserve"> </w:t>
      </w:r>
      <w:r>
        <w:rPr>
          <w:sz w:val="24"/>
        </w:rPr>
        <w:t>Learning</w:t>
      </w:r>
      <w:r>
        <w:rPr>
          <w:spacing w:val="-1"/>
          <w:sz w:val="24"/>
        </w:rPr>
        <w:t xml:space="preserve"> </w:t>
      </w:r>
      <w:r>
        <w:rPr>
          <w:spacing w:val="-2"/>
          <w:sz w:val="24"/>
        </w:rPr>
        <w:t>(Practical)</w:t>
      </w:r>
    </w:p>
    <w:p w14:paraId="33A4CB86" w14:textId="77777777" w:rsidR="00427792" w:rsidRDefault="00427792">
      <w:pPr>
        <w:ind w:left="103"/>
        <w:rPr>
          <w:sz w:val="24"/>
        </w:rPr>
      </w:pPr>
      <w:r>
        <w:rPr>
          <w:b/>
          <w:sz w:val="24"/>
        </w:rPr>
        <w:t>Course</w:t>
      </w:r>
      <w:r>
        <w:rPr>
          <w:b/>
          <w:spacing w:val="-4"/>
          <w:sz w:val="24"/>
        </w:rPr>
        <w:t xml:space="preserve"> </w:t>
      </w:r>
      <w:r>
        <w:rPr>
          <w:b/>
          <w:sz w:val="24"/>
        </w:rPr>
        <w:t>Code:</w:t>
      </w:r>
      <w:r>
        <w:rPr>
          <w:b/>
          <w:spacing w:val="-15"/>
          <w:sz w:val="24"/>
        </w:rPr>
        <w:t xml:space="preserve"> </w:t>
      </w:r>
      <w:r>
        <w:rPr>
          <w:sz w:val="24"/>
        </w:rPr>
        <w:t>AI-</w:t>
      </w:r>
      <w:r>
        <w:rPr>
          <w:spacing w:val="-4"/>
          <w:sz w:val="24"/>
        </w:rPr>
        <w:t>3202</w:t>
      </w:r>
    </w:p>
    <w:p w14:paraId="5420A2CE" w14:textId="77777777" w:rsidR="00427792" w:rsidRDefault="00427792">
      <w:pPr>
        <w:ind w:left="103"/>
        <w:rPr>
          <w:sz w:val="24"/>
        </w:rPr>
      </w:pPr>
      <w:r>
        <w:rPr>
          <w:b/>
          <w:sz w:val="24"/>
        </w:rPr>
        <w:t>Effectiveness:</w:t>
      </w:r>
      <w:r>
        <w:rPr>
          <w:b/>
          <w:spacing w:val="-4"/>
          <w:sz w:val="24"/>
        </w:rPr>
        <w:t xml:space="preserve"> </w:t>
      </w:r>
      <w:r>
        <w:rPr>
          <w:sz w:val="24"/>
        </w:rPr>
        <w:t>Batch</w:t>
      </w:r>
      <w:r>
        <w:rPr>
          <w:spacing w:val="-2"/>
          <w:sz w:val="24"/>
        </w:rPr>
        <w:t xml:space="preserve"> </w:t>
      </w:r>
      <w:r>
        <w:rPr>
          <w:sz w:val="24"/>
        </w:rPr>
        <w:t>2023-F</w:t>
      </w:r>
      <w:r>
        <w:rPr>
          <w:spacing w:val="-2"/>
          <w:sz w:val="24"/>
        </w:rPr>
        <w:t xml:space="preserve"> </w:t>
      </w:r>
      <w:r>
        <w:rPr>
          <w:sz w:val="24"/>
        </w:rPr>
        <w:t>and</w:t>
      </w:r>
      <w:r>
        <w:rPr>
          <w:spacing w:val="-1"/>
          <w:sz w:val="24"/>
        </w:rPr>
        <w:t xml:space="preserve"> </w:t>
      </w:r>
      <w:r>
        <w:rPr>
          <w:spacing w:val="-2"/>
          <w:sz w:val="24"/>
        </w:rPr>
        <w:t>onwards</w:t>
      </w:r>
    </w:p>
    <w:p w14:paraId="03128B7C" w14:textId="77777777" w:rsidR="00427792" w:rsidRDefault="00427792">
      <w:pPr>
        <w:ind w:left="103"/>
        <w:rPr>
          <w:sz w:val="24"/>
        </w:rPr>
      </w:pPr>
      <w:r>
        <w:rPr>
          <w:b/>
          <w:sz w:val="24"/>
        </w:rPr>
        <w:t>Credit</w:t>
      </w:r>
      <w:r>
        <w:rPr>
          <w:b/>
          <w:spacing w:val="-2"/>
          <w:sz w:val="24"/>
        </w:rPr>
        <w:t xml:space="preserve"> </w:t>
      </w:r>
      <w:r>
        <w:rPr>
          <w:b/>
          <w:sz w:val="24"/>
        </w:rPr>
        <w:t>Hours:</w:t>
      </w:r>
      <w:r>
        <w:rPr>
          <w:b/>
          <w:spacing w:val="-3"/>
          <w:sz w:val="24"/>
        </w:rPr>
        <w:t xml:space="preserve"> </w:t>
      </w:r>
      <w:r>
        <w:rPr>
          <w:sz w:val="24"/>
        </w:rPr>
        <w:t>01</w:t>
      </w:r>
      <w:r>
        <w:rPr>
          <w:spacing w:val="-2"/>
          <w:sz w:val="24"/>
        </w:rPr>
        <w:t xml:space="preserve"> </w:t>
      </w:r>
      <w:r>
        <w:rPr>
          <w:sz w:val="24"/>
        </w:rPr>
        <w:t>CH</w:t>
      </w:r>
      <w:r>
        <w:rPr>
          <w:spacing w:val="-2"/>
          <w:sz w:val="24"/>
        </w:rPr>
        <w:t xml:space="preserve"> (Practical)</w:t>
      </w:r>
    </w:p>
    <w:p w14:paraId="797DD4EE" w14:textId="77777777" w:rsidR="00427792" w:rsidRDefault="00427792">
      <w:pPr>
        <w:ind w:left="103"/>
        <w:rPr>
          <w:sz w:val="24"/>
        </w:rPr>
      </w:pPr>
      <w:r>
        <w:rPr>
          <w:b/>
          <w:sz w:val="24"/>
        </w:rPr>
        <w:t>Instructor</w:t>
      </w:r>
      <w:r>
        <w:rPr>
          <w:b/>
          <w:spacing w:val="-11"/>
          <w:sz w:val="24"/>
        </w:rPr>
        <w:t xml:space="preserve"> </w:t>
      </w:r>
      <w:r>
        <w:rPr>
          <w:b/>
          <w:sz w:val="24"/>
        </w:rPr>
        <w:t>Name:</w:t>
      </w:r>
      <w:r>
        <w:rPr>
          <w:b/>
          <w:spacing w:val="-6"/>
          <w:sz w:val="24"/>
        </w:rPr>
        <w:t xml:space="preserve"> </w:t>
      </w:r>
      <w:r>
        <w:rPr>
          <w:sz w:val="24"/>
        </w:rPr>
        <w:t>Engr.</w:t>
      </w:r>
      <w:r>
        <w:rPr>
          <w:spacing w:val="-4"/>
          <w:sz w:val="24"/>
        </w:rPr>
        <w:t xml:space="preserve"> </w:t>
      </w:r>
      <w:r>
        <w:rPr>
          <w:sz w:val="24"/>
        </w:rPr>
        <w:t>Hamza</w:t>
      </w:r>
      <w:r>
        <w:rPr>
          <w:spacing w:val="-7"/>
          <w:sz w:val="24"/>
        </w:rPr>
        <w:t xml:space="preserve"> </w:t>
      </w:r>
      <w:r>
        <w:rPr>
          <w:spacing w:val="-2"/>
          <w:sz w:val="24"/>
        </w:rPr>
        <w:t>Farooqui</w:t>
      </w:r>
    </w:p>
    <w:p w14:paraId="6B5EBA34" w14:textId="77777777" w:rsidR="00427792" w:rsidRDefault="00427792">
      <w:pPr>
        <w:ind w:left="103"/>
        <w:rPr>
          <w:sz w:val="24"/>
        </w:rPr>
      </w:pPr>
      <w:r>
        <w:rPr>
          <w:b/>
          <w:sz w:val="24"/>
        </w:rPr>
        <w:t>Email</w:t>
      </w:r>
      <w:r>
        <w:rPr>
          <w:b/>
          <w:spacing w:val="-3"/>
          <w:sz w:val="24"/>
        </w:rPr>
        <w:t xml:space="preserve"> </w:t>
      </w:r>
      <w:r>
        <w:rPr>
          <w:b/>
          <w:sz w:val="24"/>
        </w:rPr>
        <w:t>and</w:t>
      </w:r>
      <w:r>
        <w:rPr>
          <w:b/>
          <w:spacing w:val="-3"/>
          <w:sz w:val="24"/>
        </w:rPr>
        <w:t xml:space="preserve"> </w:t>
      </w:r>
      <w:r>
        <w:rPr>
          <w:b/>
          <w:sz w:val="24"/>
        </w:rPr>
        <w:t>Contact</w:t>
      </w:r>
      <w:r>
        <w:rPr>
          <w:b/>
          <w:spacing w:val="-3"/>
          <w:sz w:val="24"/>
        </w:rPr>
        <w:t xml:space="preserve"> </w:t>
      </w:r>
      <w:r>
        <w:rPr>
          <w:b/>
          <w:sz w:val="24"/>
        </w:rPr>
        <w:t>Information:</w:t>
      </w:r>
      <w:r>
        <w:rPr>
          <w:b/>
          <w:spacing w:val="-1"/>
          <w:sz w:val="24"/>
        </w:rPr>
        <w:t xml:space="preserve"> </w:t>
      </w:r>
      <w:hyperlink r:id="rId8">
        <w:r>
          <w:rPr>
            <w:spacing w:val="-2"/>
            <w:sz w:val="24"/>
          </w:rPr>
          <w:t>hamza.farooqui@duet.edu.pk</w:t>
        </w:r>
      </w:hyperlink>
    </w:p>
    <w:p w14:paraId="2C1A4485" w14:textId="77777777" w:rsidR="00427792" w:rsidRDefault="00427792">
      <w:pPr>
        <w:pStyle w:val="BodyText"/>
        <w:spacing w:before="17"/>
      </w:pPr>
    </w:p>
    <w:p w14:paraId="06C35DE3" w14:textId="77777777" w:rsidR="00427792" w:rsidRDefault="00427792">
      <w:pPr>
        <w:pStyle w:val="BodyText"/>
        <w:ind w:left="103" w:right="162"/>
      </w:pPr>
      <w:r>
        <w:rPr>
          <w:b/>
        </w:rPr>
        <w:t>Lab Assessment:</w:t>
      </w:r>
      <w:r>
        <w:rPr>
          <w:b/>
          <w:spacing w:val="30"/>
        </w:rPr>
        <w:t xml:space="preserve"> </w:t>
      </w:r>
      <w:r>
        <w:t>Lab</w:t>
      </w:r>
      <w:r>
        <w:rPr>
          <w:spacing w:val="27"/>
        </w:rPr>
        <w:t xml:space="preserve"> </w:t>
      </w:r>
      <w:r>
        <w:t>performance</w:t>
      </w:r>
      <w:r>
        <w:rPr>
          <w:spacing w:val="27"/>
        </w:rPr>
        <w:t xml:space="preserve"> </w:t>
      </w:r>
      <w:r>
        <w:t>is</w:t>
      </w:r>
      <w:r>
        <w:rPr>
          <w:spacing w:val="31"/>
        </w:rPr>
        <w:t xml:space="preserve"> </w:t>
      </w:r>
      <w:r>
        <w:t>evaluated</w:t>
      </w:r>
      <w:r>
        <w:rPr>
          <w:spacing w:val="32"/>
        </w:rPr>
        <w:t xml:space="preserve"> </w:t>
      </w:r>
      <w:r>
        <w:t>based</w:t>
      </w:r>
      <w:r>
        <w:rPr>
          <w:spacing w:val="27"/>
        </w:rPr>
        <w:t xml:space="preserve"> </w:t>
      </w:r>
      <w:r>
        <w:t>on</w:t>
      </w:r>
      <w:r>
        <w:rPr>
          <w:spacing w:val="27"/>
        </w:rPr>
        <w:t xml:space="preserve"> </w:t>
      </w:r>
      <w:r>
        <w:t>comprehensive</w:t>
      </w:r>
      <w:r>
        <w:rPr>
          <w:spacing w:val="29"/>
        </w:rPr>
        <w:t xml:space="preserve"> </w:t>
      </w:r>
      <w:r>
        <w:t>rubric</w:t>
      </w:r>
      <w:r>
        <w:rPr>
          <w:spacing w:val="27"/>
        </w:rPr>
        <w:t xml:space="preserve"> </w:t>
      </w:r>
      <w:r>
        <w:t>for</w:t>
      </w:r>
      <w:r>
        <w:rPr>
          <w:spacing w:val="27"/>
        </w:rPr>
        <w:t xml:space="preserve"> </w:t>
      </w:r>
      <w:r>
        <w:t>each</w:t>
      </w:r>
      <w:r>
        <w:rPr>
          <w:spacing w:val="30"/>
        </w:rPr>
        <w:t xml:space="preserve"> </w:t>
      </w:r>
      <w:r>
        <w:t>experiment, marked out of 20 and Complex Computing</w:t>
      </w:r>
      <w:r>
        <w:rPr>
          <w:spacing w:val="-7"/>
        </w:rPr>
        <w:t xml:space="preserve"> </w:t>
      </w:r>
      <w:r>
        <w:t>Activity based on 10 marks. The key criteria include:</w:t>
      </w:r>
    </w:p>
    <w:p w14:paraId="0FF59074" w14:textId="77777777" w:rsidR="00427792" w:rsidRDefault="00427792">
      <w:pPr>
        <w:pStyle w:val="ListParagraph"/>
        <w:numPr>
          <w:ilvl w:val="0"/>
          <w:numId w:val="1"/>
        </w:numPr>
        <w:tabs>
          <w:tab w:val="left" w:pos="823"/>
        </w:tabs>
        <w:spacing w:before="161"/>
        <w:ind w:hanging="360"/>
        <w:rPr>
          <w:rFonts w:ascii="Symbol" w:hAnsi="Symbol"/>
          <w:sz w:val="20"/>
        </w:rPr>
      </w:pPr>
      <w:r>
        <w:rPr>
          <w:b/>
          <w:sz w:val="24"/>
        </w:rPr>
        <w:t>Understanding</w:t>
      </w:r>
      <w:r>
        <w:rPr>
          <w:b/>
          <w:spacing w:val="-2"/>
          <w:sz w:val="24"/>
        </w:rPr>
        <w:t xml:space="preserve"> </w:t>
      </w:r>
      <w:r>
        <w:rPr>
          <w:b/>
          <w:sz w:val="24"/>
        </w:rPr>
        <w:t>of</w:t>
      </w:r>
      <w:r>
        <w:rPr>
          <w:b/>
          <w:spacing w:val="-2"/>
          <w:sz w:val="24"/>
        </w:rPr>
        <w:t xml:space="preserve"> </w:t>
      </w:r>
      <w:r>
        <w:rPr>
          <w:b/>
          <w:sz w:val="24"/>
        </w:rPr>
        <w:t>Concept</w:t>
      </w:r>
      <w:r>
        <w:rPr>
          <w:b/>
          <w:spacing w:val="-1"/>
          <w:sz w:val="24"/>
        </w:rPr>
        <w:t xml:space="preserve"> </w:t>
      </w:r>
      <w:r>
        <w:rPr>
          <w:b/>
          <w:sz w:val="24"/>
        </w:rPr>
        <w:t>(CLO-1):</w:t>
      </w:r>
      <w:r>
        <w:rPr>
          <w:b/>
          <w:spacing w:val="-4"/>
          <w:sz w:val="24"/>
        </w:rPr>
        <w:t xml:space="preserve"> </w:t>
      </w:r>
      <w:r>
        <w:rPr>
          <w:sz w:val="24"/>
        </w:rPr>
        <w:t>Clarity</w:t>
      </w:r>
      <w:r>
        <w:rPr>
          <w:spacing w:val="-1"/>
          <w:sz w:val="24"/>
        </w:rPr>
        <w:t xml:space="preserve"> </w:t>
      </w:r>
      <w:r>
        <w:rPr>
          <w:sz w:val="24"/>
        </w:rPr>
        <w:t>and</w:t>
      </w:r>
      <w:r>
        <w:rPr>
          <w:spacing w:val="-2"/>
          <w:sz w:val="24"/>
        </w:rPr>
        <w:t xml:space="preserve"> </w:t>
      </w:r>
      <w:r>
        <w:rPr>
          <w:sz w:val="24"/>
        </w:rPr>
        <w:t>depth</w:t>
      </w:r>
      <w:r>
        <w:rPr>
          <w:spacing w:val="-2"/>
          <w:sz w:val="24"/>
        </w:rPr>
        <w:t xml:space="preserve"> </w:t>
      </w:r>
      <w:r>
        <w:rPr>
          <w:sz w:val="24"/>
        </w:rPr>
        <w:t>of</w:t>
      </w:r>
      <w:r>
        <w:rPr>
          <w:spacing w:val="-1"/>
          <w:sz w:val="24"/>
        </w:rPr>
        <w:t xml:space="preserve"> </w:t>
      </w:r>
      <w:r>
        <w:rPr>
          <w:sz w:val="24"/>
        </w:rPr>
        <w:t>ML</w:t>
      </w:r>
      <w:r>
        <w:rPr>
          <w:spacing w:val="-11"/>
          <w:sz w:val="24"/>
        </w:rPr>
        <w:t xml:space="preserve"> </w:t>
      </w:r>
      <w:r>
        <w:rPr>
          <w:spacing w:val="-2"/>
          <w:sz w:val="24"/>
        </w:rPr>
        <w:t>algorithm.</w:t>
      </w:r>
    </w:p>
    <w:p w14:paraId="5AB37473" w14:textId="77777777" w:rsidR="00427792" w:rsidRDefault="00427792">
      <w:pPr>
        <w:pStyle w:val="ListParagraph"/>
        <w:numPr>
          <w:ilvl w:val="0"/>
          <w:numId w:val="1"/>
        </w:numPr>
        <w:tabs>
          <w:tab w:val="left" w:pos="823"/>
        </w:tabs>
        <w:spacing w:before="205"/>
        <w:ind w:hanging="360"/>
        <w:rPr>
          <w:rFonts w:ascii="Symbol" w:hAnsi="Symbol"/>
          <w:sz w:val="20"/>
        </w:rPr>
      </w:pPr>
      <w:r>
        <w:rPr>
          <w:b/>
          <w:sz w:val="24"/>
        </w:rPr>
        <w:t>Code</w:t>
      </w:r>
      <w:r>
        <w:rPr>
          <w:b/>
          <w:spacing w:val="-4"/>
          <w:sz w:val="24"/>
        </w:rPr>
        <w:t xml:space="preserve"> </w:t>
      </w:r>
      <w:r>
        <w:rPr>
          <w:b/>
          <w:sz w:val="24"/>
        </w:rPr>
        <w:t>Implementation</w:t>
      </w:r>
      <w:r>
        <w:rPr>
          <w:b/>
          <w:spacing w:val="-1"/>
          <w:sz w:val="24"/>
        </w:rPr>
        <w:t xml:space="preserve"> </w:t>
      </w:r>
      <w:r>
        <w:rPr>
          <w:b/>
          <w:sz w:val="24"/>
        </w:rPr>
        <w:t>(CLO-1):</w:t>
      </w:r>
      <w:r>
        <w:rPr>
          <w:b/>
          <w:spacing w:val="-3"/>
          <w:sz w:val="24"/>
        </w:rPr>
        <w:t xml:space="preserve"> </w:t>
      </w:r>
      <w:r>
        <w:rPr>
          <w:sz w:val="24"/>
        </w:rPr>
        <w:t>Structure, correctness,</w:t>
      </w:r>
      <w:r>
        <w:rPr>
          <w:spacing w:val="-1"/>
          <w:sz w:val="24"/>
        </w:rPr>
        <w:t xml:space="preserve"> </w:t>
      </w:r>
      <w:r>
        <w:rPr>
          <w:sz w:val="24"/>
        </w:rPr>
        <w:t>and</w:t>
      </w:r>
      <w:r>
        <w:rPr>
          <w:spacing w:val="-1"/>
          <w:sz w:val="24"/>
        </w:rPr>
        <w:t xml:space="preserve"> </w:t>
      </w:r>
      <w:r>
        <w:rPr>
          <w:sz w:val="24"/>
        </w:rPr>
        <w:t>robustness</w:t>
      </w:r>
      <w:r>
        <w:rPr>
          <w:spacing w:val="-3"/>
          <w:sz w:val="24"/>
        </w:rPr>
        <w:t xml:space="preserve"> </w:t>
      </w:r>
      <w:r>
        <w:rPr>
          <w:sz w:val="24"/>
        </w:rPr>
        <w:t>of the</w:t>
      </w:r>
      <w:r>
        <w:rPr>
          <w:spacing w:val="-2"/>
          <w:sz w:val="24"/>
        </w:rPr>
        <w:t xml:space="preserve"> </w:t>
      </w:r>
      <w:r>
        <w:rPr>
          <w:sz w:val="24"/>
        </w:rPr>
        <w:t>Python</w:t>
      </w:r>
      <w:r>
        <w:rPr>
          <w:spacing w:val="-1"/>
          <w:sz w:val="24"/>
        </w:rPr>
        <w:t xml:space="preserve"> </w:t>
      </w:r>
      <w:r>
        <w:rPr>
          <w:spacing w:val="-2"/>
          <w:sz w:val="24"/>
        </w:rPr>
        <w:t>code.</w:t>
      </w:r>
    </w:p>
    <w:p w14:paraId="31875677" w14:textId="77777777" w:rsidR="00427792" w:rsidRDefault="00427792">
      <w:pPr>
        <w:pStyle w:val="ListParagraph"/>
        <w:numPr>
          <w:ilvl w:val="0"/>
          <w:numId w:val="1"/>
        </w:numPr>
        <w:tabs>
          <w:tab w:val="left" w:pos="823"/>
        </w:tabs>
        <w:spacing w:before="204" w:line="278" w:lineRule="auto"/>
        <w:ind w:right="164"/>
        <w:rPr>
          <w:rFonts w:ascii="Symbol" w:hAnsi="Symbol"/>
          <w:sz w:val="20"/>
        </w:rPr>
      </w:pPr>
      <w:r>
        <w:rPr>
          <w:b/>
          <w:sz w:val="24"/>
        </w:rPr>
        <w:t>Use of ML</w:t>
      </w:r>
      <w:r>
        <w:rPr>
          <w:b/>
          <w:spacing w:val="-2"/>
          <w:sz w:val="24"/>
        </w:rPr>
        <w:t xml:space="preserve"> </w:t>
      </w:r>
      <w:r>
        <w:rPr>
          <w:b/>
          <w:sz w:val="24"/>
        </w:rPr>
        <w:t>Libraries &amp; Features (CLO-2):</w:t>
      </w:r>
      <w:r>
        <w:rPr>
          <w:b/>
          <w:spacing w:val="-6"/>
          <w:sz w:val="24"/>
        </w:rPr>
        <w:t xml:space="preserve"> </w:t>
      </w:r>
      <w:r>
        <w:rPr>
          <w:sz w:val="24"/>
        </w:rPr>
        <w:t>Appropriate and efficient use of ML tools for data analysis, training, and evaluation.</w:t>
      </w:r>
    </w:p>
    <w:p w14:paraId="300CE248" w14:textId="77777777" w:rsidR="00427792" w:rsidRDefault="00427792">
      <w:pPr>
        <w:pStyle w:val="ListParagraph"/>
        <w:numPr>
          <w:ilvl w:val="0"/>
          <w:numId w:val="1"/>
        </w:numPr>
        <w:tabs>
          <w:tab w:val="left" w:pos="823"/>
        </w:tabs>
        <w:spacing w:before="159" w:line="278" w:lineRule="auto"/>
        <w:ind w:right="168"/>
        <w:rPr>
          <w:rFonts w:ascii="Symbol" w:hAnsi="Symbol"/>
          <w:sz w:val="20"/>
        </w:rPr>
      </w:pPr>
      <w:r>
        <w:rPr>
          <w:b/>
          <w:sz w:val="24"/>
        </w:rPr>
        <w:t>Results</w:t>
      </w:r>
      <w:r>
        <w:rPr>
          <w:b/>
          <w:spacing w:val="68"/>
          <w:sz w:val="24"/>
        </w:rPr>
        <w:t xml:space="preserve"> </w:t>
      </w:r>
      <w:r>
        <w:rPr>
          <w:b/>
          <w:sz w:val="24"/>
        </w:rPr>
        <w:t>and</w:t>
      </w:r>
      <w:r>
        <w:rPr>
          <w:b/>
          <w:spacing w:val="69"/>
          <w:sz w:val="24"/>
        </w:rPr>
        <w:t xml:space="preserve"> </w:t>
      </w:r>
      <w:r>
        <w:rPr>
          <w:b/>
          <w:sz w:val="24"/>
        </w:rPr>
        <w:t>Report</w:t>
      </w:r>
      <w:r>
        <w:rPr>
          <w:b/>
          <w:spacing w:val="68"/>
          <w:sz w:val="24"/>
        </w:rPr>
        <w:t xml:space="preserve"> </w:t>
      </w:r>
      <w:r>
        <w:rPr>
          <w:b/>
          <w:sz w:val="24"/>
        </w:rPr>
        <w:t>(CLO-2):</w:t>
      </w:r>
      <w:r>
        <w:rPr>
          <w:b/>
          <w:spacing w:val="40"/>
          <w:sz w:val="24"/>
        </w:rPr>
        <w:t xml:space="preserve"> </w:t>
      </w:r>
      <w:r>
        <w:rPr>
          <w:sz w:val="24"/>
        </w:rPr>
        <w:t>Accuracy</w:t>
      </w:r>
      <w:r>
        <w:rPr>
          <w:spacing w:val="68"/>
          <w:sz w:val="24"/>
        </w:rPr>
        <w:t xml:space="preserve"> </w:t>
      </w:r>
      <w:r>
        <w:rPr>
          <w:sz w:val="24"/>
        </w:rPr>
        <w:t>of</w:t>
      </w:r>
      <w:r>
        <w:rPr>
          <w:spacing w:val="68"/>
          <w:sz w:val="24"/>
        </w:rPr>
        <w:t xml:space="preserve"> </w:t>
      </w:r>
      <w:r>
        <w:rPr>
          <w:sz w:val="24"/>
        </w:rPr>
        <w:t>the</w:t>
      </w:r>
      <w:r>
        <w:rPr>
          <w:spacing w:val="68"/>
          <w:sz w:val="24"/>
        </w:rPr>
        <w:t xml:space="preserve"> </w:t>
      </w:r>
      <w:r>
        <w:rPr>
          <w:sz w:val="24"/>
        </w:rPr>
        <w:t>model</w:t>
      </w:r>
      <w:r>
        <w:rPr>
          <w:spacing w:val="68"/>
          <w:sz w:val="24"/>
        </w:rPr>
        <w:t xml:space="preserve"> </w:t>
      </w:r>
      <w:r>
        <w:rPr>
          <w:sz w:val="24"/>
        </w:rPr>
        <w:t>results</w:t>
      </w:r>
      <w:r>
        <w:rPr>
          <w:spacing w:val="68"/>
          <w:sz w:val="24"/>
        </w:rPr>
        <w:t xml:space="preserve"> </w:t>
      </w:r>
      <w:r>
        <w:rPr>
          <w:sz w:val="24"/>
        </w:rPr>
        <w:t>and</w:t>
      </w:r>
      <w:r>
        <w:rPr>
          <w:spacing w:val="68"/>
          <w:sz w:val="24"/>
        </w:rPr>
        <w:t xml:space="preserve"> </w:t>
      </w:r>
      <w:r>
        <w:rPr>
          <w:sz w:val="24"/>
        </w:rPr>
        <w:t>clarity</w:t>
      </w:r>
      <w:r>
        <w:rPr>
          <w:spacing w:val="68"/>
          <w:sz w:val="24"/>
        </w:rPr>
        <w:t xml:space="preserve"> </w:t>
      </w:r>
      <w:r>
        <w:rPr>
          <w:sz w:val="24"/>
        </w:rPr>
        <w:t>in</w:t>
      </w:r>
      <w:r>
        <w:rPr>
          <w:spacing w:val="69"/>
          <w:sz w:val="24"/>
        </w:rPr>
        <w:t xml:space="preserve"> </w:t>
      </w:r>
      <w:r>
        <w:rPr>
          <w:sz w:val="24"/>
        </w:rPr>
        <w:t xml:space="preserve">performance </w:t>
      </w:r>
      <w:r>
        <w:rPr>
          <w:spacing w:val="-2"/>
          <w:sz w:val="24"/>
        </w:rPr>
        <w:t>evaluation.</w:t>
      </w:r>
    </w:p>
    <w:p w14:paraId="7951AFD5" w14:textId="77777777" w:rsidR="00427792" w:rsidRDefault="00427792">
      <w:pPr>
        <w:pStyle w:val="Heading4"/>
        <w:spacing w:before="159"/>
        <w:ind w:left="103"/>
      </w:pPr>
      <w:r>
        <w:rPr>
          <w:spacing w:val="-4"/>
        </w:rPr>
        <w:t>Aim:</w:t>
      </w:r>
    </w:p>
    <w:p w14:paraId="4DD369C0" w14:textId="77777777" w:rsidR="00427792" w:rsidRDefault="00427792">
      <w:pPr>
        <w:pStyle w:val="BodyText"/>
        <w:spacing w:before="160"/>
        <w:ind w:left="103" w:right="161"/>
        <w:jc w:val="both"/>
      </w:pPr>
      <w:r>
        <w:t>The aim of this lab is to equip students with practical skills and knowledge to apply machine learning algorithm</w:t>
      </w:r>
      <w:r>
        <w:rPr>
          <w:b/>
        </w:rPr>
        <w:t xml:space="preserve">s </w:t>
      </w:r>
      <w:r>
        <w:t xml:space="preserve">for data-driven decision-making through hands-on implementation and real-world problem </w:t>
      </w:r>
      <w:r>
        <w:rPr>
          <w:spacing w:val="-2"/>
        </w:rPr>
        <w:t>scenarios.</w:t>
      </w:r>
    </w:p>
    <w:p w14:paraId="428CCFD4" w14:textId="77777777" w:rsidR="00427792" w:rsidRDefault="00427792">
      <w:pPr>
        <w:pStyle w:val="Heading4"/>
        <w:spacing w:before="159"/>
        <w:ind w:left="103"/>
      </w:pPr>
      <w:r>
        <w:rPr>
          <w:spacing w:val="-2"/>
        </w:rPr>
        <w:t>Objectives:</w:t>
      </w:r>
    </w:p>
    <w:p w14:paraId="2F0DD321" w14:textId="77777777" w:rsidR="00427792" w:rsidRDefault="00427792">
      <w:pPr>
        <w:pStyle w:val="ListParagraph"/>
        <w:numPr>
          <w:ilvl w:val="0"/>
          <w:numId w:val="1"/>
        </w:numPr>
        <w:tabs>
          <w:tab w:val="left" w:pos="823"/>
        </w:tabs>
        <w:spacing w:before="163" w:line="273" w:lineRule="auto"/>
        <w:ind w:right="666"/>
        <w:rPr>
          <w:rFonts w:ascii="Symbol" w:hAnsi="Symbol"/>
          <w:sz w:val="24"/>
        </w:rPr>
      </w:pPr>
      <w:r>
        <w:rPr>
          <w:sz w:val="24"/>
        </w:rPr>
        <w:t>The</w:t>
      </w:r>
      <w:r>
        <w:rPr>
          <w:spacing w:val="-5"/>
          <w:sz w:val="24"/>
        </w:rPr>
        <w:t xml:space="preserve"> </w:t>
      </w:r>
      <w:r>
        <w:rPr>
          <w:sz w:val="24"/>
        </w:rPr>
        <w:t>objective</w:t>
      </w:r>
      <w:r>
        <w:rPr>
          <w:spacing w:val="-4"/>
          <w:sz w:val="24"/>
        </w:rPr>
        <w:t xml:space="preserve"> </w:t>
      </w:r>
      <w:r>
        <w:rPr>
          <w:sz w:val="24"/>
        </w:rPr>
        <w:t>of</w:t>
      </w:r>
      <w:r>
        <w:rPr>
          <w:spacing w:val="-3"/>
          <w:sz w:val="24"/>
        </w:rPr>
        <w:t xml:space="preserve"> </w:t>
      </w:r>
      <w:r>
        <w:rPr>
          <w:sz w:val="24"/>
        </w:rPr>
        <w:t>this</w:t>
      </w:r>
      <w:r>
        <w:rPr>
          <w:spacing w:val="-4"/>
          <w:sz w:val="24"/>
        </w:rPr>
        <w:t xml:space="preserve"> </w:t>
      </w:r>
      <w:r>
        <w:rPr>
          <w:sz w:val="24"/>
        </w:rPr>
        <w:t>lab</w:t>
      </w:r>
      <w:r>
        <w:rPr>
          <w:spacing w:val="-1"/>
          <w:sz w:val="24"/>
        </w:rPr>
        <w:t xml:space="preserve"> </w:t>
      </w:r>
      <w:r>
        <w:rPr>
          <w:sz w:val="24"/>
        </w:rPr>
        <w:t>is</w:t>
      </w:r>
      <w:r>
        <w:rPr>
          <w:spacing w:val="-4"/>
          <w:sz w:val="24"/>
        </w:rPr>
        <w:t xml:space="preserve"> </w:t>
      </w:r>
      <w:r>
        <w:rPr>
          <w:sz w:val="24"/>
        </w:rPr>
        <w:t>to</w:t>
      </w:r>
      <w:r>
        <w:rPr>
          <w:spacing w:val="-3"/>
          <w:sz w:val="24"/>
        </w:rPr>
        <w:t xml:space="preserve"> </w:t>
      </w:r>
      <w:r>
        <w:rPr>
          <w:sz w:val="24"/>
        </w:rPr>
        <w:t>develop</w:t>
      </w:r>
      <w:r>
        <w:rPr>
          <w:spacing w:val="-3"/>
          <w:sz w:val="24"/>
        </w:rPr>
        <w:t xml:space="preserve"> </w:t>
      </w:r>
      <w:r>
        <w:rPr>
          <w:sz w:val="24"/>
        </w:rPr>
        <w:t>proficiency</w:t>
      </w:r>
      <w:r>
        <w:rPr>
          <w:spacing w:val="-1"/>
          <w:sz w:val="24"/>
        </w:rPr>
        <w:t xml:space="preserve"> </w:t>
      </w:r>
      <w:r>
        <w:rPr>
          <w:sz w:val="24"/>
        </w:rPr>
        <w:t>in</w:t>
      </w:r>
      <w:r>
        <w:rPr>
          <w:spacing w:val="-3"/>
          <w:sz w:val="24"/>
        </w:rPr>
        <w:t xml:space="preserve"> </w:t>
      </w:r>
      <w:r>
        <w:rPr>
          <w:sz w:val="24"/>
        </w:rPr>
        <w:t>data</w:t>
      </w:r>
      <w:r>
        <w:rPr>
          <w:spacing w:val="-4"/>
          <w:sz w:val="24"/>
        </w:rPr>
        <w:t xml:space="preserve"> </w:t>
      </w:r>
      <w:r>
        <w:rPr>
          <w:sz w:val="24"/>
        </w:rPr>
        <w:t>preprocessing,</w:t>
      </w:r>
      <w:r>
        <w:rPr>
          <w:spacing w:val="-3"/>
          <w:sz w:val="24"/>
        </w:rPr>
        <w:t xml:space="preserve"> </w:t>
      </w:r>
      <w:r>
        <w:rPr>
          <w:sz w:val="24"/>
        </w:rPr>
        <w:t>model</w:t>
      </w:r>
      <w:r>
        <w:rPr>
          <w:spacing w:val="-3"/>
          <w:sz w:val="24"/>
        </w:rPr>
        <w:t xml:space="preserve"> </w:t>
      </w:r>
      <w:r>
        <w:rPr>
          <w:sz w:val="24"/>
        </w:rPr>
        <w:t>training,</w:t>
      </w:r>
      <w:r>
        <w:rPr>
          <w:spacing w:val="-3"/>
          <w:sz w:val="24"/>
        </w:rPr>
        <w:t xml:space="preserve"> </w:t>
      </w:r>
      <w:r>
        <w:rPr>
          <w:sz w:val="24"/>
        </w:rPr>
        <w:t>and performance evaluation of machine learning algorithms.</w:t>
      </w:r>
    </w:p>
    <w:p w14:paraId="40696E08" w14:textId="77777777" w:rsidR="00427792" w:rsidRDefault="00427792">
      <w:pPr>
        <w:pStyle w:val="ListParagraph"/>
        <w:numPr>
          <w:ilvl w:val="0"/>
          <w:numId w:val="1"/>
        </w:numPr>
        <w:tabs>
          <w:tab w:val="left" w:pos="823"/>
        </w:tabs>
        <w:spacing w:before="8" w:line="273" w:lineRule="auto"/>
        <w:ind w:right="955"/>
        <w:rPr>
          <w:rFonts w:ascii="Symbol" w:hAnsi="Symbol"/>
          <w:sz w:val="24"/>
        </w:rPr>
      </w:pPr>
      <w:r>
        <w:rPr>
          <w:sz w:val="24"/>
        </w:rPr>
        <w:t>To</w:t>
      </w:r>
      <w:r>
        <w:rPr>
          <w:spacing w:val="-3"/>
          <w:sz w:val="24"/>
        </w:rPr>
        <w:t xml:space="preserve"> </w:t>
      </w:r>
      <w:r>
        <w:rPr>
          <w:sz w:val="24"/>
        </w:rPr>
        <w:t>build</w:t>
      </w:r>
      <w:r>
        <w:rPr>
          <w:spacing w:val="-3"/>
          <w:sz w:val="24"/>
        </w:rPr>
        <w:t xml:space="preserve"> </w:t>
      </w:r>
      <w:r>
        <w:rPr>
          <w:sz w:val="24"/>
        </w:rPr>
        <w:t>an</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how</w:t>
      </w:r>
      <w:r>
        <w:rPr>
          <w:spacing w:val="-4"/>
          <w:sz w:val="24"/>
        </w:rPr>
        <w:t xml:space="preserve"> </w:t>
      </w:r>
      <w:r>
        <w:rPr>
          <w:sz w:val="24"/>
        </w:rPr>
        <w:t>to</w:t>
      </w:r>
      <w:r>
        <w:rPr>
          <w:spacing w:val="-3"/>
          <w:sz w:val="24"/>
        </w:rPr>
        <w:t xml:space="preserve"> </w:t>
      </w:r>
      <w:r>
        <w:rPr>
          <w:sz w:val="24"/>
        </w:rPr>
        <w:t>select</w:t>
      </w:r>
      <w:r>
        <w:rPr>
          <w:spacing w:val="-3"/>
          <w:sz w:val="24"/>
        </w:rPr>
        <w:t xml:space="preserve"> </w:t>
      </w:r>
      <w:r>
        <w:rPr>
          <w:sz w:val="24"/>
        </w:rPr>
        <w:t>appropriate</w:t>
      </w:r>
      <w:r>
        <w:rPr>
          <w:spacing w:val="-3"/>
          <w:sz w:val="24"/>
        </w:rPr>
        <w:t xml:space="preserve"> </w:t>
      </w:r>
      <w:r>
        <w:rPr>
          <w:sz w:val="24"/>
        </w:rPr>
        <w:t>ML</w:t>
      </w:r>
      <w:r>
        <w:rPr>
          <w:spacing w:val="-14"/>
          <w:sz w:val="24"/>
        </w:rPr>
        <w:t xml:space="preserve"> </w:t>
      </w:r>
      <w:r>
        <w:rPr>
          <w:sz w:val="24"/>
        </w:rPr>
        <w:t>models</w:t>
      </w:r>
      <w:r>
        <w:rPr>
          <w:spacing w:val="-4"/>
          <w:sz w:val="24"/>
        </w:rPr>
        <w:t xml:space="preserve"> </w:t>
      </w:r>
      <w:r>
        <w:rPr>
          <w:sz w:val="24"/>
        </w:rPr>
        <w:t>for</w:t>
      </w:r>
      <w:r>
        <w:rPr>
          <w:spacing w:val="-5"/>
          <w:sz w:val="24"/>
        </w:rPr>
        <w:t xml:space="preserve"> </w:t>
      </w:r>
      <w:r>
        <w:rPr>
          <w:sz w:val="24"/>
        </w:rPr>
        <w:t>given</w:t>
      </w:r>
      <w:r>
        <w:rPr>
          <w:spacing w:val="-3"/>
          <w:sz w:val="24"/>
        </w:rPr>
        <w:t xml:space="preserve"> </w:t>
      </w:r>
      <w:r>
        <w:rPr>
          <w:sz w:val="24"/>
        </w:rPr>
        <w:t>datasets</w:t>
      </w:r>
      <w:r>
        <w:rPr>
          <w:spacing w:val="-4"/>
          <w:sz w:val="24"/>
        </w:rPr>
        <w:t xml:space="preserve"> </w:t>
      </w:r>
      <w:r>
        <w:rPr>
          <w:sz w:val="24"/>
        </w:rPr>
        <w:t>and optimize them for better accuracy and generalization.</w:t>
      </w:r>
    </w:p>
    <w:p w14:paraId="27AF08F7" w14:textId="77777777" w:rsidR="00427792" w:rsidRDefault="00427792">
      <w:pPr>
        <w:pStyle w:val="BodyText"/>
        <w:spacing w:before="46"/>
      </w:pPr>
    </w:p>
    <w:p w14:paraId="00F7C054" w14:textId="77777777" w:rsidR="00427792" w:rsidRDefault="00427792">
      <w:pPr>
        <w:pStyle w:val="Heading4"/>
        <w:spacing w:before="1"/>
        <w:ind w:left="103"/>
        <w:jc w:val="both"/>
      </w:pPr>
      <w:r>
        <w:t>Course</w:t>
      </w:r>
      <w:r>
        <w:rPr>
          <w:spacing w:val="-4"/>
        </w:rPr>
        <w:t xml:space="preserve"> </w:t>
      </w:r>
      <w:r>
        <w:t>Learning</w:t>
      </w:r>
      <w:r>
        <w:rPr>
          <w:spacing w:val="-2"/>
        </w:rPr>
        <w:t xml:space="preserve"> </w:t>
      </w:r>
      <w:r>
        <w:t>Outcomes</w:t>
      </w:r>
      <w:r>
        <w:rPr>
          <w:spacing w:val="-3"/>
        </w:rPr>
        <w:t xml:space="preserve"> </w:t>
      </w:r>
      <w:r>
        <w:rPr>
          <w:spacing w:val="-2"/>
        </w:rPr>
        <w:t>(CLOs):</w:t>
      </w:r>
    </w:p>
    <w:p w14:paraId="3B9A0CC4" w14:textId="77777777" w:rsidR="00427792" w:rsidRDefault="00427792">
      <w:pPr>
        <w:pStyle w:val="BodyText"/>
        <w:spacing w:before="160"/>
        <w:ind w:left="103"/>
        <w:jc w:val="both"/>
      </w:pPr>
      <w:r>
        <w:t>Upon</w:t>
      </w:r>
      <w:r>
        <w:rPr>
          <w:spacing w:val="-1"/>
        </w:rPr>
        <w:t xml:space="preserve"> </w:t>
      </w:r>
      <w:r>
        <w:t>successful completion</w:t>
      </w:r>
      <w:r>
        <w:rPr>
          <w:spacing w:val="-1"/>
        </w:rPr>
        <w:t xml:space="preserve"> </w:t>
      </w:r>
      <w:r>
        <w:t>of</w:t>
      </w:r>
      <w:r>
        <w:rPr>
          <w:spacing w:val="-2"/>
        </w:rPr>
        <w:t xml:space="preserve"> </w:t>
      </w:r>
      <w:r>
        <w:t>this</w:t>
      </w:r>
      <w:r>
        <w:rPr>
          <w:spacing w:val="-1"/>
        </w:rPr>
        <w:t xml:space="preserve"> </w:t>
      </w:r>
      <w:r>
        <w:t>course,</w:t>
      </w:r>
      <w:r>
        <w:rPr>
          <w:spacing w:val="-2"/>
        </w:rPr>
        <w:t xml:space="preserve"> </w:t>
      </w:r>
      <w:r>
        <w:t>students</w:t>
      </w:r>
      <w:r>
        <w:rPr>
          <w:spacing w:val="-1"/>
        </w:rPr>
        <w:t xml:space="preserve"> </w:t>
      </w:r>
      <w:r>
        <w:t>will</w:t>
      </w:r>
      <w:r>
        <w:rPr>
          <w:spacing w:val="-1"/>
        </w:rPr>
        <w:t xml:space="preserve"> </w:t>
      </w:r>
      <w:r>
        <w:t>be</w:t>
      </w:r>
      <w:r>
        <w:rPr>
          <w:spacing w:val="-1"/>
        </w:rPr>
        <w:t xml:space="preserve"> </w:t>
      </w:r>
      <w:r>
        <w:t>able</w:t>
      </w:r>
      <w:r>
        <w:rPr>
          <w:spacing w:val="-1"/>
        </w:rPr>
        <w:t xml:space="preserve"> </w:t>
      </w:r>
      <w:r>
        <w:rPr>
          <w:spacing w:val="-5"/>
        </w:rPr>
        <w:t>to:</w:t>
      </w:r>
    </w:p>
    <w:p w14:paraId="1FE8822A" w14:textId="77777777" w:rsidR="00427792" w:rsidRDefault="00427792">
      <w:pPr>
        <w:pStyle w:val="BodyText"/>
        <w:spacing w:before="10"/>
        <w:rPr>
          <w:sz w:val="11"/>
        </w:rPr>
      </w:pPr>
      <w:r>
        <w:rPr>
          <w:noProof/>
          <w:sz w:val="11"/>
        </w:rPr>
        <w:drawing>
          <wp:anchor distT="0" distB="0" distL="0" distR="0" simplePos="0" relativeHeight="251661312" behindDoc="1" locked="0" layoutInCell="1" allowOverlap="1" wp14:anchorId="671F9F2B" wp14:editId="432A11FB">
            <wp:simplePos x="0" y="0"/>
            <wp:positionH relativeFrom="page">
              <wp:posOffset>756285</wp:posOffset>
            </wp:positionH>
            <wp:positionV relativeFrom="paragraph">
              <wp:posOffset>101600</wp:posOffset>
            </wp:positionV>
            <wp:extent cx="5866130" cy="17868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66301" cy="1786889"/>
                    </a:xfrm>
                    <a:prstGeom prst="rect">
                      <a:avLst/>
                    </a:prstGeom>
                  </pic:spPr>
                </pic:pic>
              </a:graphicData>
            </a:graphic>
          </wp:anchor>
        </w:drawing>
      </w:r>
    </w:p>
    <w:p w14:paraId="35D644B9" w14:textId="77777777" w:rsidR="00427792" w:rsidRDefault="00427792">
      <w:pPr>
        <w:pStyle w:val="BodyText"/>
        <w:rPr>
          <w:sz w:val="11"/>
        </w:rPr>
        <w:sectPr w:rsidR="00427792" w:rsidSect="00566EAF">
          <w:pgSz w:w="11907" w:h="16839" w:code="9"/>
          <w:pgMar w:top="720" w:right="720" w:bottom="720" w:left="720" w:header="720" w:footer="720" w:gutter="0"/>
          <w:cols w:space="720"/>
          <w:docGrid w:linePitch="299"/>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58"/>
        <w:gridCol w:w="6817"/>
      </w:tblGrid>
      <w:tr w:rsidR="00427792" w14:paraId="6C646C10" w14:textId="77777777">
        <w:trPr>
          <w:trHeight w:val="3792"/>
        </w:trPr>
        <w:tc>
          <w:tcPr>
            <w:tcW w:w="3258" w:type="dxa"/>
          </w:tcPr>
          <w:p w14:paraId="78174146" w14:textId="77777777" w:rsidR="00427792" w:rsidRDefault="00427792">
            <w:pPr>
              <w:pStyle w:val="TableParagraph"/>
              <w:ind w:left="107" w:right="139"/>
              <w:rPr>
                <w:b/>
                <w:sz w:val="24"/>
              </w:rPr>
            </w:pPr>
            <w:r>
              <w:rPr>
                <w:b/>
                <w:sz w:val="24"/>
              </w:rPr>
              <w:lastRenderedPageBreak/>
              <w:t>Complex</w:t>
            </w:r>
            <w:r>
              <w:rPr>
                <w:b/>
                <w:spacing w:val="-15"/>
                <w:sz w:val="24"/>
              </w:rPr>
              <w:t xml:space="preserve"> </w:t>
            </w:r>
            <w:r>
              <w:rPr>
                <w:b/>
                <w:sz w:val="24"/>
              </w:rPr>
              <w:t>Computing</w:t>
            </w:r>
            <w:r>
              <w:rPr>
                <w:b/>
                <w:spacing w:val="-15"/>
                <w:sz w:val="24"/>
              </w:rPr>
              <w:t xml:space="preserve"> </w:t>
            </w:r>
            <w:r>
              <w:rPr>
                <w:b/>
                <w:sz w:val="24"/>
              </w:rPr>
              <w:t>Activity (CCA) Details</w:t>
            </w:r>
          </w:p>
        </w:tc>
        <w:tc>
          <w:tcPr>
            <w:tcW w:w="6817" w:type="dxa"/>
          </w:tcPr>
          <w:p w14:paraId="2F3012FE" w14:textId="77777777" w:rsidR="00427792" w:rsidRDefault="00427792">
            <w:pPr>
              <w:pStyle w:val="TableParagraph"/>
              <w:spacing w:line="275" w:lineRule="exact"/>
              <w:ind w:left="105"/>
              <w:rPr>
                <w:b/>
                <w:sz w:val="24"/>
              </w:rPr>
            </w:pPr>
            <w:r>
              <w:rPr>
                <w:b/>
                <w:sz w:val="24"/>
              </w:rPr>
              <w:t>Included:</w:t>
            </w:r>
            <w:r>
              <w:rPr>
                <w:b/>
                <w:spacing w:val="-3"/>
                <w:sz w:val="24"/>
              </w:rPr>
              <w:t xml:space="preserve"> </w:t>
            </w:r>
            <w:r>
              <w:rPr>
                <w:b/>
                <w:spacing w:val="-5"/>
                <w:sz w:val="24"/>
              </w:rPr>
              <w:t>Yes</w:t>
            </w:r>
          </w:p>
          <w:p w14:paraId="625557CA" w14:textId="77777777" w:rsidR="00427792" w:rsidRDefault="00427792">
            <w:pPr>
              <w:pStyle w:val="TableParagraph"/>
              <w:spacing w:before="159"/>
              <w:ind w:left="105"/>
              <w:rPr>
                <w:sz w:val="24"/>
              </w:rPr>
            </w:pPr>
            <w:r>
              <w:rPr>
                <w:sz w:val="24"/>
              </w:rPr>
              <w:t>Nature</w:t>
            </w:r>
            <w:r>
              <w:rPr>
                <w:spacing w:val="-6"/>
                <w:sz w:val="24"/>
              </w:rPr>
              <w:t xml:space="preserve"> </w:t>
            </w:r>
            <w:r>
              <w:rPr>
                <w:sz w:val="24"/>
              </w:rPr>
              <w:t>and</w:t>
            </w:r>
            <w:r>
              <w:rPr>
                <w:spacing w:val="-1"/>
                <w:sz w:val="24"/>
              </w:rPr>
              <w:t xml:space="preserve"> </w:t>
            </w:r>
            <w:r>
              <w:rPr>
                <w:sz w:val="24"/>
              </w:rPr>
              <w:t>details</w:t>
            </w:r>
            <w:r>
              <w:rPr>
                <w:spacing w:val="-2"/>
                <w:sz w:val="24"/>
              </w:rPr>
              <w:t xml:space="preserve"> </w:t>
            </w:r>
            <w:r>
              <w:rPr>
                <w:sz w:val="24"/>
              </w:rPr>
              <w:t>of</w:t>
            </w:r>
            <w:r>
              <w:rPr>
                <w:spacing w:val="-1"/>
                <w:sz w:val="24"/>
              </w:rPr>
              <w:t xml:space="preserve"> </w:t>
            </w:r>
            <w:r>
              <w:rPr>
                <w:sz w:val="24"/>
              </w:rPr>
              <w:t>Complex</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pacing w:val="-2"/>
                <w:sz w:val="24"/>
              </w:rPr>
              <w:t>(CCA):</w:t>
            </w:r>
          </w:p>
          <w:p w14:paraId="7F15BF17" w14:textId="77777777" w:rsidR="00427792" w:rsidRDefault="00427792">
            <w:pPr>
              <w:pStyle w:val="TableParagraph"/>
              <w:numPr>
                <w:ilvl w:val="0"/>
                <w:numId w:val="2"/>
              </w:numPr>
              <w:tabs>
                <w:tab w:val="left" w:pos="825"/>
              </w:tabs>
              <w:spacing w:before="160"/>
              <w:rPr>
                <w:sz w:val="24"/>
              </w:rPr>
            </w:pPr>
            <w:r>
              <w:rPr>
                <w:sz w:val="24"/>
              </w:rPr>
              <w:t>Conducted</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subject</w:t>
            </w:r>
            <w:r>
              <w:rPr>
                <w:spacing w:val="-1"/>
                <w:sz w:val="24"/>
              </w:rPr>
              <w:t xml:space="preserve"> </w:t>
            </w:r>
            <w:r>
              <w:rPr>
                <w:sz w:val="24"/>
              </w:rPr>
              <w:t>project</w:t>
            </w:r>
            <w:r>
              <w:rPr>
                <w:spacing w:val="-1"/>
                <w:sz w:val="24"/>
              </w:rPr>
              <w:t xml:space="preserve"> </w:t>
            </w:r>
            <w:r>
              <w:rPr>
                <w:sz w:val="24"/>
              </w:rPr>
              <w:t>in</w:t>
            </w:r>
            <w:r>
              <w:rPr>
                <w:spacing w:val="-1"/>
                <w:sz w:val="24"/>
              </w:rPr>
              <w:t xml:space="preserve"> </w:t>
            </w:r>
            <w:r>
              <w:rPr>
                <w:sz w:val="24"/>
              </w:rPr>
              <w:t>groups</w:t>
            </w:r>
            <w:r>
              <w:rPr>
                <w:spacing w:val="-2"/>
                <w:sz w:val="24"/>
              </w:rPr>
              <w:t xml:space="preserve"> </w:t>
            </w:r>
            <w:r>
              <w:rPr>
                <w:sz w:val="24"/>
              </w:rPr>
              <w:t>of</w:t>
            </w:r>
            <w:r>
              <w:rPr>
                <w:spacing w:val="-1"/>
                <w:sz w:val="24"/>
              </w:rPr>
              <w:t xml:space="preserve"> </w:t>
            </w:r>
            <w:r>
              <w:rPr>
                <w:sz w:val="24"/>
              </w:rPr>
              <w:t xml:space="preserve">2–4 </w:t>
            </w:r>
            <w:r>
              <w:rPr>
                <w:spacing w:val="-2"/>
                <w:sz w:val="24"/>
              </w:rPr>
              <w:t>students.</w:t>
            </w:r>
          </w:p>
          <w:p w14:paraId="0050C5FA" w14:textId="77777777" w:rsidR="00427792" w:rsidRDefault="00427792">
            <w:pPr>
              <w:pStyle w:val="TableParagraph"/>
              <w:numPr>
                <w:ilvl w:val="0"/>
                <w:numId w:val="2"/>
              </w:numPr>
              <w:tabs>
                <w:tab w:val="left" w:pos="825"/>
              </w:tabs>
              <w:ind w:right="311"/>
              <w:rPr>
                <w:sz w:val="24"/>
              </w:rPr>
            </w:pPr>
            <w:r>
              <w:rPr>
                <w:sz w:val="24"/>
              </w:rPr>
              <w:t>The project involves designing and implementing an advanced machine learning application that integrates multiple</w:t>
            </w:r>
            <w:r>
              <w:rPr>
                <w:spacing w:val="-8"/>
                <w:sz w:val="24"/>
              </w:rPr>
              <w:t xml:space="preserve"> </w:t>
            </w:r>
            <w:r>
              <w:rPr>
                <w:sz w:val="24"/>
              </w:rPr>
              <w:t>ML</w:t>
            </w:r>
            <w:r>
              <w:rPr>
                <w:spacing w:val="-8"/>
                <w:sz w:val="24"/>
              </w:rPr>
              <w:t xml:space="preserve"> </w:t>
            </w:r>
            <w:r>
              <w:rPr>
                <w:sz w:val="24"/>
              </w:rPr>
              <w:t>techniques</w:t>
            </w:r>
            <w:r>
              <w:rPr>
                <w:spacing w:val="-8"/>
                <w:sz w:val="24"/>
              </w:rPr>
              <w:t xml:space="preserve"> </w:t>
            </w:r>
            <w:r>
              <w:rPr>
                <w:sz w:val="24"/>
              </w:rPr>
              <w:t>(e.g.,</w:t>
            </w:r>
            <w:r>
              <w:rPr>
                <w:spacing w:val="-8"/>
                <w:sz w:val="24"/>
              </w:rPr>
              <w:t xml:space="preserve"> </w:t>
            </w:r>
            <w:r>
              <w:rPr>
                <w:sz w:val="24"/>
              </w:rPr>
              <w:t>supervised</w:t>
            </w:r>
            <w:r>
              <w:rPr>
                <w:spacing w:val="-6"/>
                <w:sz w:val="24"/>
              </w:rPr>
              <w:t xml:space="preserve"> </w:t>
            </w:r>
            <w:r>
              <w:rPr>
                <w:sz w:val="24"/>
              </w:rPr>
              <w:t>and</w:t>
            </w:r>
            <w:r>
              <w:rPr>
                <w:spacing w:val="-8"/>
                <w:sz w:val="24"/>
              </w:rPr>
              <w:t xml:space="preserve"> </w:t>
            </w:r>
            <w:r>
              <w:rPr>
                <w:sz w:val="24"/>
              </w:rPr>
              <w:t>unsupervised learning, model optimization, and data visualization).</w:t>
            </w:r>
          </w:p>
          <w:p w14:paraId="35C7BB99" w14:textId="77777777" w:rsidR="00427792" w:rsidRDefault="00427792">
            <w:pPr>
              <w:pStyle w:val="TableParagraph"/>
              <w:numPr>
                <w:ilvl w:val="0"/>
                <w:numId w:val="2"/>
              </w:numPr>
              <w:tabs>
                <w:tab w:val="left" w:pos="825"/>
              </w:tabs>
              <w:ind w:right="160"/>
              <w:rPr>
                <w:sz w:val="24"/>
              </w:rPr>
            </w:pPr>
            <w:r>
              <w:rPr>
                <w:sz w:val="24"/>
              </w:rPr>
              <w:t>Students are required to collect, preprocess, and analyze data,</w:t>
            </w:r>
            <w:r>
              <w:rPr>
                <w:spacing w:val="-5"/>
                <w:sz w:val="24"/>
              </w:rPr>
              <w:t xml:space="preserve"> </w:t>
            </w:r>
            <w:r>
              <w:rPr>
                <w:sz w:val="24"/>
              </w:rPr>
              <w:t>build</w:t>
            </w:r>
            <w:r>
              <w:rPr>
                <w:spacing w:val="-5"/>
                <w:sz w:val="24"/>
              </w:rPr>
              <w:t xml:space="preserve"> </w:t>
            </w:r>
            <w:r>
              <w:rPr>
                <w:sz w:val="24"/>
              </w:rPr>
              <w:t>and</w:t>
            </w:r>
            <w:r>
              <w:rPr>
                <w:spacing w:val="-5"/>
                <w:sz w:val="24"/>
              </w:rPr>
              <w:t xml:space="preserve"> </w:t>
            </w:r>
            <w:r>
              <w:rPr>
                <w:sz w:val="24"/>
              </w:rPr>
              <w:t>evaluate</w:t>
            </w:r>
            <w:r>
              <w:rPr>
                <w:spacing w:val="-4"/>
                <w:sz w:val="24"/>
              </w:rPr>
              <w:t xml:space="preserve"> </w:t>
            </w:r>
            <w:r>
              <w:rPr>
                <w:sz w:val="24"/>
              </w:rPr>
              <w:t>models,</w:t>
            </w:r>
            <w:r>
              <w:rPr>
                <w:spacing w:val="-5"/>
                <w:sz w:val="24"/>
              </w:rPr>
              <w:t xml:space="preserve"> </w:t>
            </w:r>
            <w:r>
              <w:rPr>
                <w:sz w:val="24"/>
              </w:rPr>
              <w:t>and</w:t>
            </w:r>
            <w:r>
              <w:rPr>
                <w:spacing w:val="-5"/>
                <w:sz w:val="24"/>
              </w:rPr>
              <w:t xml:space="preserve"> </w:t>
            </w:r>
            <w:r>
              <w:rPr>
                <w:sz w:val="24"/>
              </w:rPr>
              <w:t>present</w:t>
            </w:r>
            <w:r>
              <w:rPr>
                <w:spacing w:val="-5"/>
                <w:sz w:val="24"/>
              </w:rPr>
              <w:t xml:space="preserve"> </w:t>
            </w:r>
            <w:r>
              <w:rPr>
                <w:sz w:val="24"/>
              </w:rPr>
              <w:t>insights</w:t>
            </w:r>
            <w:r>
              <w:rPr>
                <w:spacing w:val="-5"/>
                <w:sz w:val="24"/>
              </w:rPr>
              <w:t xml:space="preserve"> </w:t>
            </w:r>
            <w:r>
              <w:rPr>
                <w:sz w:val="24"/>
              </w:rPr>
              <w:t>or</w:t>
            </w:r>
            <w:r>
              <w:rPr>
                <w:spacing w:val="-5"/>
                <w:sz w:val="24"/>
              </w:rPr>
              <w:t xml:space="preserve"> </w:t>
            </w:r>
            <w:r>
              <w:rPr>
                <w:sz w:val="24"/>
              </w:rPr>
              <w:t>real- time results tools and simulation environments.</w:t>
            </w:r>
          </w:p>
          <w:p w14:paraId="4A74A3C4" w14:textId="77777777" w:rsidR="00427792" w:rsidRDefault="00427792">
            <w:pPr>
              <w:pStyle w:val="TableParagraph"/>
              <w:numPr>
                <w:ilvl w:val="0"/>
                <w:numId w:val="2"/>
              </w:numPr>
              <w:tabs>
                <w:tab w:val="left" w:pos="825"/>
              </w:tabs>
              <w:spacing w:before="1"/>
              <w:rPr>
                <w:sz w:val="24"/>
              </w:rPr>
            </w:pPr>
            <w:r>
              <w:rPr>
                <w:sz w:val="24"/>
              </w:rPr>
              <w:t>Range</w:t>
            </w:r>
            <w:r>
              <w:rPr>
                <w:spacing w:val="-2"/>
                <w:sz w:val="24"/>
              </w:rPr>
              <w:t xml:space="preserve"> </w:t>
            </w:r>
            <w:r>
              <w:rPr>
                <w:sz w:val="24"/>
              </w:rPr>
              <w:t>of</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z w:val="24"/>
              </w:rPr>
              <w:t>Involved 1</w:t>
            </w:r>
            <w:r>
              <w:rPr>
                <w:spacing w:val="-1"/>
                <w:sz w:val="24"/>
              </w:rPr>
              <w:t xml:space="preserve"> </w:t>
            </w:r>
            <w:r>
              <w:rPr>
                <w:sz w:val="24"/>
              </w:rPr>
              <w:t>and</w:t>
            </w:r>
            <w:r>
              <w:rPr>
                <w:spacing w:val="-1"/>
                <w:sz w:val="24"/>
              </w:rPr>
              <w:t xml:space="preserve"> </w:t>
            </w:r>
            <w:r>
              <w:rPr>
                <w:spacing w:val="-10"/>
                <w:sz w:val="24"/>
              </w:rPr>
              <w:t>2</w:t>
            </w:r>
          </w:p>
          <w:p w14:paraId="77BB6D7E" w14:textId="77777777" w:rsidR="00427792" w:rsidRDefault="00427792">
            <w:pPr>
              <w:pStyle w:val="TableParagraph"/>
              <w:numPr>
                <w:ilvl w:val="0"/>
                <w:numId w:val="2"/>
              </w:numPr>
              <w:tabs>
                <w:tab w:val="left" w:pos="825"/>
              </w:tabs>
              <w:rPr>
                <w:sz w:val="24"/>
              </w:rPr>
            </w:pPr>
            <w:r>
              <w:rPr>
                <w:sz w:val="24"/>
              </w:rPr>
              <w:t>Assessment</w:t>
            </w:r>
            <w:r>
              <w:rPr>
                <w:spacing w:val="-2"/>
                <w:sz w:val="24"/>
              </w:rPr>
              <w:t xml:space="preserve"> </w:t>
            </w:r>
            <w:r>
              <w:rPr>
                <w:sz w:val="24"/>
              </w:rPr>
              <w:t>through</w:t>
            </w:r>
            <w:r>
              <w:rPr>
                <w:spacing w:val="-1"/>
                <w:sz w:val="24"/>
              </w:rPr>
              <w:t xml:space="preserve"> </w:t>
            </w:r>
            <w:r>
              <w:rPr>
                <w:sz w:val="24"/>
              </w:rPr>
              <w:t>Report</w:t>
            </w:r>
            <w:r>
              <w:rPr>
                <w:spacing w:val="-2"/>
                <w:sz w:val="24"/>
              </w:rPr>
              <w:t xml:space="preserve"> </w:t>
            </w:r>
            <w:r>
              <w:rPr>
                <w:sz w:val="24"/>
              </w:rPr>
              <w:t>and</w:t>
            </w:r>
            <w:r>
              <w:rPr>
                <w:spacing w:val="-1"/>
                <w:sz w:val="24"/>
              </w:rPr>
              <w:t xml:space="preserve"> </w:t>
            </w:r>
            <w:r>
              <w:rPr>
                <w:spacing w:val="-2"/>
                <w:sz w:val="24"/>
              </w:rPr>
              <w:t>Viva.</w:t>
            </w:r>
          </w:p>
        </w:tc>
      </w:tr>
    </w:tbl>
    <w:p w14:paraId="6392943A" w14:textId="77777777" w:rsidR="00427792" w:rsidRDefault="00427792">
      <w:pPr>
        <w:pStyle w:val="BodyText"/>
        <w:spacing w:before="168"/>
      </w:pPr>
    </w:p>
    <w:p w14:paraId="094D5D00" w14:textId="77777777" w:rsidR="00427792" w:rsidRDefault="00427792">
      <w:pPr>
        <w:ind w:left="103"/>
        <w:rPr>
          <w:b/>
          <w:sz w:val="24"/>
        </w:rPr>
      </w:pPr>
      <w:r>
        <w:rPr>
          <w:b/>
          <w:sz w:val="24"/>
        </w:rPr>
        <w:t>Assessment</w:t>
      </w:r>
      <w:r>
        <w:rPr>
          <w:b/>
          <w:spacing w:val="-3"/>
          <w:sz w:val="24"/>
        </w:rPr>
        <w:t xml:space="preserve"> </w:t>
      </w:r>
      <w:r>
        <w:rPr>
          <w:b/>
          <w:sz w:val="24"/>
        </w:rPr>
        <w:t>Breakdown</w:t>
      </w:r>
      <w:r>
        <w:rPr>
          <w:b/>
          <w:spacing w:val="-4"/>
          <w:sz w:val="24"/>
        </w:rPr>
        <w:t xml:space="preserve"> </w:t>
      </w:r>
      <w:r>
        <w:rPr>
          <w:b/>
          <w:sz w:val="24"/>
        </w:rPr>
        <w:t>and</w:t>
      </w:r>
      <w:r>
        <w:rPr>
          <w:b/>
          <w:spacing w:val="-3"/>
          <w:sz w:val="24"/>
        </w:rPr>
        <w:t xml:space="preserve"> </w:t>
      </w:r>
      <w:r>
        <w:rPr>
          <w:b/>
          <w:sz w:val="24"/>
        </w:rPr>
        <w:t>CLO</w:t>
      </w:r>
      <w:r>
        <w:rPr>
          <w:b/>
          <w:spacing w:val="-2"/>
          <w:sz w:val="24"/>
        </w:rPr>
        <w:t xml:space="preserve"> mapping:</w:t>
      </w:r>
    </w:p>
    <w:p w14:paraId="77F57A00" w14:textId="77777777" w:rsidR="00427792" w:rsidRDefault="00427792">
      <w:pPr>
        <w:pStyle w:val="BodyText"/>
        <w:spacing w:after="1"/>
        <w:rPr>
          <w:b/>
          <w:sz w:val="14"/>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6"/>
        <w:gridCol w:w="901"/>
        <w:gridCol w:w="1584"/>
        <w:gridCol w:w="1632"/>
        <w:gridCol w:w="1630"/>
        <w:gridCol w:w="1629"/>
      </w:tblGrid>
      <w:tr w:rsidR="00427792" w14:paraId="41F5E3AC" w14:textId="77777777">
        <w:trPr>
          <w:trHeight w:val="590"/>
        </w:trPr>
        <w:tc>
          <w:tcPr>
            <w:tcW w:w="1976" w:type="dxa"/>
          </w:tcPr>
          <w:p w14:paraId="1F564A43" w14:textId="77777777" w:rsidR="00427792" w:rsidRDefault="00427792">
            <w:pPr>
              <w:pStyle w:val="TableParagraph"/>
              <w:spacing w:before="176"/>
              <w:ind w:left="108"/>
              <w:rPr>
                <w:b/>
                <w:sz w:val="24"/>
              </w:rPr>
            </w:pPr>
            <w:r>
              <w:rPr>
                <w:b/>
                <w:sz w:val="24"/>
              </w:rPr>
              <w:t>Assessment</w:t>
            </w:r>
            <w:r>
              <w:rPr>
                <w:b/>
                <w:spacing w:val="-9"/>
                <w:sz w:val="24"/>
              </w:rPr>
              <w:t xml:space="preserve"> </w:t>
            </w:r>
            <w:r>
              <w:rPr>
                <w:b/>
                <w:spacing w:val="-4"/>
                <w:sz w:val="24"/>
              </w:rPr>
              <w:t>Tool</w:t>
            </w:r>
          </w:p>
        </w:tc>
        <w:tc>
          <w:tcPr>
            <w:tcW w:w="901" w:type="dxa"/>
          </w:tcPr>
          <w:p w14:paraId="4C6BB458" w14:textId="77777777" w:rsidR="00427792" w:rsidRDefault="00427792">
            <w:pPr>
              <w:pStyle w:val="TableParagraph"/>
              <w:spacing w:before="176"/>
              <w:ind w:left="107"/>
              <w:rPr>
                <w:b/>
                <w:sz w:val="24"/>
              </w:rPr>
            </w:pPr>
            <w:r>
              <w:rPr>
                <w:b/>
                <w:spacing w:val="-2"/>
                <w:sz w:val="24"/>
              </w:rPr>
              <w:t>Marks</w:t>
            </w:r>
          </w:p>
        </w:tc>
        <w:tc>
          <w:tcPr>
            <w:tcW w:w="1584" w:type="dxa"/>
          </w:tcPr>
          <w:p w14:paraId="5AF28329" w14:textId="77777777" w:rsidR="00427792" w:rsidRDefault="00427792">
            <w:pPr>
              <w:pStyle w:val="TableParagraph"/>
              <w:spacing w:before="18" w:line="270" w:lineRule="atLeast"/>
              <w:ind w:left="106" w:right="606"/>
              <w:rPr>
                <w:b/>
                <w:sz w:val="24"/>
              </w:rPr>
            </w:pPr>
            <w:r>
              <w:rPr>
                <w:b/>
                <w:spacing w:val="-2"/>
                <w:sz w:val="24"/>
              </w:rPr>
              <w:t xml:space="preserve">Mapped </w:t>
            </w:r>
            <w:r>
              <w:rPr>
                <w:b/>
                <w:spacing w:val="-4"/>
                <w:sz w:val="24"/>
              </w:rPr>
              <w:t>CLOs</w:t>
            </w:r>
          </w:p>
        </w:tc>
        <w:tc>
          <w:tcPr>
            <w:tcW w:w="1632" w:type="dxa"/>
          </w:tcPr>
          <w:p w14:paraId="249EAB04" w14:textId="77777777" w:rsidR="00427792" w:rsidRDefault="00427792">
            <w:pPr>
              <w:pStyle w:val="TableParagraph"/>
              <w:spacing w:before="37"/>
              <w:ind w:left="109"/>
              <w:rPr>
                <w:b/>
                <w:sz w:val="24"/>
              </w:rPr>
            </w:pPr>
            <w:r>
              <w:rPr>
                <w:b/>
                <w:sz w:val="24"/>
              </w:rPr>
              <w:t>CLO-</w:t>
            </w:r>
            <w:r>
              <w:rPr>
                <w:b/>
                <w:spacing w:val="-10"/>
                <w:sz w:val="24"/>
              </w:rPr>
              <w:t>1</w:t>
            </w:r>
          </w:p>
          <w:p w14:paraId="76137A3D" w14:textId="77777777" w:rsidR="00427792" w:rsidRDefault="00427792">
            <w:pPr>
              <w:pStyle w:val="TableParagraph"/>
              <w:spacing w:line="257" w:lineRule="exact"/>
              <w:ind w:left="109"/>
              <w:rPr>
                <w:b/>
                <w:sz w:val="24"/>
              </w:rPr>
            </w:pPr>
            <w:r>
              <w:rPr>
                <w:b/>
                <w:spacing w:val="-2"/>
                <w:sz w:val="24"/>
              </w:rPr>
              <w:t>Marks</w:t>
            </w:r>
          </w:p>
        </w:tc>
        <w:tc>
          <w:tcPr>
            <w:tcW w:w="1630" w:type="dxa"/>
          </w:tcPr>
          <w:p w14:paraId="6445626E" w14:textId="77777777" w:rsidR="00427792" w:rsidRDefault="00427792">
            <w:pPr>
              <w:pStyle w:val="TableParagraph"/>
              <w:spacing w:before="37"/>
              <w:ind w:left="107"/>
              <w:rPr>
                <w:b/>
                <w:sz w:val="24"/>
              </w:rPr>
            </w:pPr>
            <w:r>
              <w:rPr>
                <w:b/>
                <w:spacing w:val="-2"/>
                <w:sz w:val="24"/>
              </w:rPr>
              <w:t>CLO-</w:t>
            </w:r>
            <w:r>
              <w:rPr>
                <w:b/>
                <w:spacing w:val="-10"/>
                <w:sz w:val="24"/>
              </w:rPr>
              <w:t>2</w:t>
            </w:r>
          </w:p>
          <w:p w14:paraId="54DE01EF" w14:textId="77777777" w:rsidR="00427792" w:rsidRDefault="00427792">
            <w:pPr>
              <w:pStyle w:val="TableParagraph"/>
              <w:spacing w:line="257" w:lineRule="exact"/>
              <w:ind w:left="107"/>
              <w:rPr>
                <w:b/>
                <w:sz w:val="24"/>
              </w:rPr>
            </w:pPr>
            <w:r>
              <w:rPr>
                <w:b/>
                <w:spacing w:val="-2"/>
                <w:sz w:val="24"/>
              </w:rPr>
              <w:t>Marks</w:t>
            </w:r>
          </w:p>
        </w:tc>
        <w:tc>
          <w:tcPr>
            <w:tcW w:w="1629" w:type="dxa"/>
          </w:tcPr>
          <w:p w14:paraId="63FCFDD9" w14:textId="77777777" w:rsidR="00427792" w:rsidRDefault="00427792">
            <w:pPr>
              <w:pStyle w:val="TableParagraph"/>
              <w:spacing w:before="37"/>
              <w:ind w:left="107"/>
              <w:rPr>
                <w:b/>
                <w:sz w:val="24"/>
              </w:rPr>
            </w:pPr>
            <w:r>
              <w:rPr>
                <w:b/>
                <w:spacing w:val="-2"/>
                <w:sz w:val="24"/>
              </w:rPr>
              <w:t>CLO-</w:t>
            </w:r>
            <w:r>
              <w:rPr>
                <w:b/>
                <w:spacing w:val="-10"/>
                <w:sz w:val="24"/>
              </w:rPr>
              <w:t>3</w:t>
            </w:r>
          </w:p>
          <w:p w14:paraId="7BA3475E" w14:textId="77777777" w:rsidR="00427792" w:rsidRDefault="00427792">
            <w:pPr>
              <w:pStyle w:val="TableParagraph"/>
              <w:spacing w:line="257" w:lineRule="exact"/>
              <w:ind w:left="107"/>
              <w:rPr>
                <w:b/>
                <w:sz w:val="24"/>
              </w:rPr>
            </w:pPr>
            <w:r>
              <w:rPr>
                <w:b/>
                <w:spacing w:val="-2"/>
                <w:sz w:val="24"/>
              </w:rPr>
              <w:t>Marks</w:t>
            </w:r>
          </w:p>
        </w:tc>
      </w:tr>
      <w:tr w:rsidR="00427792" w14:paraId="47B5E0B7" w14:textId="77777777">
        <w:trPr>
          <w:trHeight w:val="592"/>
        </w:trPr>
        <w:tc>
          <w:tcPr>
            <w:tcW w:w="1976" w:type="dxa"/>
          </w:tcPr>
          <w:p w14:paraId="112C2783" w14:textId="77777777" w:rsidR="00427792" w:rsidRDefault="00427792">
            <w:pPr>
              <w:pStyle w:val="TableParagraph"/>
              <w:spacing w:before="176"/>
              <w:ind w:left="108"/>
              <w:rPr>
                <w:sz w:val="24"/>
              </w:rPr>
            </w:pPr>
            <w:r>
              <w:rPr>
                <w:sz w:val="24"/>
              </w:rPr>
              <w:t>Lab</w:t>
            </w:r>
            <w:r>
              <w:rPr>
                <w:spacing w:val="-2"/>
                <w:sz w:val="24"/>
              </w:rPr>
              <w:t xml:space="preserve"> work/Report</w:t>
            </w:r>
          </w:p>
        </w:tc>
        <w:tc>
          <w:tcPr>
            <w:tcW w:w="901" w:type="dxa"/>
          </w:tcPr>
          <w:p w14:paraId="65F480E3" w14:textId="77777777" w:rsidR="00427792" w:rsidRDefault="00427792">
            <w:pPr>
              <w:pStyle w:val="TableParagraph"/>
              <w:spacing w:before="176"/>
              <w:ind w:left="107"/>
              <w:rPr>
                <w:sz w:val="24"/>
              </w:rPr>
            </w:pPr>
            <w:r>
              <w:rPr>
                <w:spacing w:val="-5"/>
                <w:sz w:val="24"/>
              </w:rPr>
              <w:t>20</w:t>
            </w:r>
          </w:p>
        </w:tc>
        <w:tc>
          <w:tcPr>
            <w:tcW w:w="1584" w:type="dxa"/>
          </w:tcPr>
          <w:p w14:paraId="70017C6C" w14:textId="77777777" w:rsidR="00427792" w:rsidRDefault="00427792">
            <w:pPr>
              <w:pStyle w:val="TableParagraph"/>
              <w:spacing w:before="20" w:line="27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14:paraId="040F3406" w14:textId="77777777" w:rsidR="00427792" w:rsidRDefault="00427792">
            <w:pPr>
              <w:pStyle w:val="TableParagraph"/>
              <w:spacing w:before="176"/>
              <w:ind w:left="109"/>
              <w:rPr>
                <w:sz w:val="24"/>
              </w:rPr>
            </w:pPr>
            <w:r>
              <w:rPr>
                <w:spacing w:val="-5"/>
                <w:sz w:val="24"/>
              </w:rPr>
              <w:t>10</w:t>
            </w:r>
          </w:p>
        </w:tc>
        <w:tc>
          <w:tcPr>
            <w:tcW w:w="1630" w:type="dxa"/>
          </w:tcPr>
          <w:p w14:paraId="564B7629" w14:textId="77777777" w:rsidR="00427792" w:rsidRDefault="00427792">
            <w:pPr>
              <w:pStyle w:val="TableParagraph"/>
              <w:spacing w:before="176"/>
              <w:ind w:left="107"/>
              <w:rPr>
                <w:sz w:val="24"/>
              </w:rPr>
            </w:pPr>
            <w:r>
              <w:rPr>
                <w:spacing w:val="-5"/>
                <w:sz w:val="24"/>
              </w:rPr>
              <w:t>10</w:t>
            </w:r>
          </w:p>
        </w:tc>
        <w:tc>
          <w:tcPr>
            <w:tcW w:w="1629" w:type="dxa"/>
          </w:tcPr>
          <w:p w14:paraId="2800F4A3" w14:textId="77777777" w:rsidR="00427792" w:rsidRDefault="00427792">
            <w:pPr>
              <w:pStyle w:val="TableParagraph"/>
              <w:spacing w:before="176"/>
              <w:ind w:left="107"/>
              <w:rPr>
                <w:sz w:val="24"/>
              </w:rPr>
            </w:pPr>
            <w:r>
              <w:rPr>
                <w:spacing w:val="-10"/>
                <w:sz w:val="24"/>
              </w:rPr>
              <w:t>–</w:t>
            </w:r>
          </w:p>
        </w:tc>
      </w:tr>
      <w:tr w:rsidR="00427792" w14:paraId="1C38FA0F" w14:textId="77777777">
        <w:trPr>
          <w:trHeight w:val="590"/>
        </w:trPr>
        <w:tc>
          <w:tcPr>
            <w:tcW w:w="1976" w:type="dxa"/>
          </w:tcPr>
          <w:p w14:paraId="277A9B9B" w14:textId="77777777" w:rsidR="00427792" w:rsidRDefault="00427792">
            <w:pPr>
              <w:pStyle w:val="TableParagraph"/>
              <w:spacing w:before="174"/>
              <w:ind w:left="108"/>
              <w:rPr>
                <w:sz w:val="24"/>
              </w:rPr>
            </w:pPr>
            <w:r>
              <w:rPr>
                <w:sz w:val="24"/>
              </w:rPr>
              <w:t>CCA</w:t>
            </w:r>
            <w:r>
              <w:rPr>
                <w:spacing w:val="-13"/>
                <w:sz w:val="24"/>
              </w:rPr>
              <w:t xml:space="preserve"> </w:t>
            </w:r>
            <w:r>
              <w:rPr>
                <w:spacing w:val="-2"/>
                <w:sz w:val="24"/>
              </w:rPr>
              <w:t>Project</w:t>
            </w:r>
          </w:p>
        </w:tc>
        <w:tc>
          <w:tcPr>
            <w:tcW w:w="901" w:type="dxa"/>
          </w:tcPr>
          <w:p w14:paraId="25B05BF5" w14:textId="77777777" w:rsidR="00427792" w:rsidRDefault="00427792">
            <w:pPr>
              <w:pStyle w:val="TableParagraph"/>
              <w:spacing w:before="174"/>
              <w:ind w:left="107"/>
              <w:rPr>
                <w:sz w:val="24"/>
              </w:rPr>
            </w:pPr>
            <w:r>
              <w:rPr>
                <w:spacing w:val="-5"/>
                <w:sz w:val="24"/>
              </w:rPr>
              <w:t>10</w:t>
            </w:r>
          </w:p>
        </w:tc>
        <w:tc>
          <w:tcPr>
            <w:tcW w:w="1584" w:type="dxa"/>
          </w:tcPr>
          <w:p w14:paraId="79C486E3" w14:textId="77777777" w:rsidR="00427792" w:rsidRDefault="00427792">
            <w:pPr>
              <w:pStyle w:val="TableParagraph"/>
              <w:spacing w:before="18" w:line="27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14:paraId="0377BE36" w14:textId="77777777" w:rsidR="00427792" w:rsidRDefault="00427792">
            <w:pPr>
              <w:pStyle w:val="TableParagraph"/>
              <w:spacing w:before="174"/>
              <w:ind w:left="109"/>
              <w:rPr>
                <w:sz w:val="24"/>
              </w:rPr>
            </w:pPr>
            <w:r>
              <w:rPr>
                <w:spacing w:val="-10"/>
                <w:sz w:val="24"/>
              </w:rPr>
              <w:t>5</w:t>
            </w:r>
          </w:p>
        </w:tc>
        <w:tc>
          <w:tcPr>
            <w:tcW w:w="1630" w:type="dxa"/>
          </w:tcPr>
          <w:p w14:paraId="23C8C7F4" w14:textId="77777777" w:rsidR="00427792" w:rsidRDefault="00427792">
            <w:pPr>
              <w:pStyle w:val="TableParagraph"/>
              <w:spacing w:before="174"/>
              <w:ind w:left="107"/>
              <w:rPr>
                <w:sz w:val="24"/>
              </w:rPr>
            </w:pPr>
            <w:r>
              <w:rPr>
                <w:spacing w:val="-10"/>
                <w:sz w:val="24"/>
              </w:rPr>
              <w:t>5</w:t>
            </w:r>
          </w:p>
        </w:tc>
        <w:tc>
          <w:tcPr>
            <w:tcW w:w="1629" w:type="dxa"/>
          </w:tcPr>
          <w:p w14:paraId="68ABA72B" w14:textId="77777777" w:rsidR="00427792" w:rsidRDefault="00427792">
            <w:pPr>
              <w:pStyle w:val="TableParagraph"/>
              <w:spacing w:before="174"/>
              <w:ind w:left="107"/>
              <w:rPr>
                <w:sz w:val="24"/>
              </w:rPr>
            </w:pPr>
            <w:r>
              <w:rPr>
                <w:spacing w:val="-10"/>
                <w:sz w:val="24"/>
              </w:rPr>
              <w:t>–</w:t>
            </w:r>
          </w:p>
        </w:tc>
      </w:tr>
      <w:tr w:rsidR="00427792" w14:paraId="72A0FB22" w14:textId="77777777">
        <w:trPr>
          <w:trHeight w:val="592"/>
        </w:trPr>
        <w:tc>
          <w:tcPr>
            <w:tcW w:w="1976" w:type="dxa"/>
          </w:tcPr>
          <w:p w14:paraId="50DDD855" w14:textId="77777777" w:rsidR="00427792" w:rsidRDefault="00427792">
            <w:pPr>
              <w:pStyle w:val="TableParagraph"/>
              <w:spacing w:before="176"/>
              <w:ind w:left="108"/>
              <w:rPr>
                <w:sz w:val="24"/>
              </w:rPr>
            </w:pPr>
            <w:r>
              <w:rPr>
                <w:sz w:val="24"/>
              </w:rPr>
              <w:t>Lab</w:t>
            </w:r>
            <w:r>
              <w:rPr>
                <w:spacing w:val="-2"/>
                <w:sz w:val="24"/>
              </w:rPr>
              <w:t xml:space="preserve"> </w:t>
            </w:r>
            <w:r>
              <w:rPr>
                <w:spacing w:val="-4"/>
                <w:sz w:val="24"/>
              </w:rPr>
              <w:t>Exam</w:t>
            </w:r>
          </w:p>
        </w:tc>
        <w:tc>
          <w:tcPr>
            <w:tcW w:w="901" w:type="dxa"/>
          </w:tcPr>
          <w:p w14:paraId="69C10846" w14:textId="77777777" w:rsidR="00427792" w:rsidRDefault="00427792">
            <w:pPr>
              <w:pStyle w:val="TableParagraph"/>
              <w:spacing w:before="176"/>
              <w:ind w:left="107"/>
              <w:rPr>
                <w:sz w:val="24"/>
              </w:rPr>
            </w:pPr>
            <w:r>
              <w:rPr>
                <w:spacing w:val="-5"/>
                <w:sz w:val="24"/>
              </w:rPr>
              <w:t>10</w:t>
            </w:r>
          </w:p>
        </w:tc>
        <w:tc>
          <w:tcPr>
            <w:tcW w:w="1584" w:type="dxa"/>
          </w:tcPr>
          <w:p w14:paraId="2D6745A4" w14:textId="77777777" w:rsidR="00427792" w:rsidRDefault="00427792">
            <w:pPr>
              <w:pStyle w:val="TableParagraph"/>
              <w:spacing w:before="12" w:line="28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14:paraId="6DE760BE" w14:textId="77777777" w:rsidR="00427792" w:rsidRDefault="00427792">
            <w:pPr>
              <w:pStyle w:val="TableParagraph"/>
              <w:spacing w:before="176"/>
              <w:ind w:left="109"/>
              <w:rPr>
                <w:sz w:val="24"/>
              </w:rPr>
            </w:pPr>
            <w:r>
              <w:rPr>
                <w:spacing w:val="-10"/>
                <w:sz w:val="24"/>
              </w:rPr>
              <w:t>5</w:t>
            </w:r>
          </w:p>
        </w:tc>
        <w:tc>
          <w:tcPr>
            <w:tcW w:w="1630" w:type="dxa"/>
          </w:tcPr>
          <w:p w14:paraId="607753C1" w14:textId="77777777" w:rsidR="00427792" w:rsidRDefault="00427792">
            <w:pPr>
              <w:pStyle w:val="TableParagraph"/>
              <w:spacing w:before="176"/>
              <w:ind w:left="107"/>
              <w:rPr>
                <w:sz w:val="24"/>
              </w:rPr>
            </w:pPr>
            <w:r>
              <w:rPr>
                <w:spacing w:val="-10"/>
                <w:sz w:val="24"/>
              </w:rPr>
              <w:t>5</w:t>
            </w:r>
          </w:p>
        </w:tc>
        <w:tc>
          <w:tcPr>
            <w:tcW w:w="1629" w:type="dxa"/>
          </w:tcPr>
          <w:p w14:paraId="5CD50155" w14:textId="77777777" w:rsidR="00427792" w:rsidRDefault="00427792">
            <w:pPr>
              <w:pStyle w:val="TableParagraph"/>
              <w:spacing w:before="176"/>
              <w:ind w:left="107"/>
              <w:rPr>
                <w:sz w:val="24"/>
              </w:rPr>
            </w:pPr>
            <w:r>
              <w:rPr>
                <w:spacing w:val="-10"/>
                <w:sz w:val="24"/>
              </w:rPr>
              <w:t>–</w:t>
            </w:r>
          </w:p>
        </w:tc>
      </w:tr>
      <w:tr w:rsidR="00427792" w14:paraId="0FD015CC" w14:textId="77777777">
        <w:trPr>
          <w:trHeight w:val="313"/>
        </w:trPr>
        <w:tc>
          <w:tcPr>
            <w:tcW w:w="1976" w:type="dxa"/>
          </w:tcPr>
          <w:p w14:paraId="24CF3EB7" w14:textId="77777777" w:rsidR="00427792" w:rsidRDefault="00427792">
            <w:pPr>
              <w:pStyle w:val="TableParagraph"/>
              <w:spacing w:before="37" w:line="257" w:lineRule="exact"/>
              <w:ind w:left="108"/>
              <w:rPr>
                <w:sz w:val="24"/>
              </w:rPr>
            </w:pPr>
            <w:r>
              <w:rPr>
                <w:spacing w:val="-4"/>
                <w:sz w:val="24"/>
              </w:rPr>
              <w:t>Viva</w:t>
            </w:r>
          </w:p>
        </w:tc>
        <w:tc>
          <w:tcPr>
            <w:tcW w:w="901" w:type="dxa"/>
          </w:tcPr>
          <w:p w14:paraId="3DA5B398" w14:textId="77777777" w:rsidR="00427792" w:rsidRDefault="00427792">
            <w:pPr>
              <w:pStyle w:val="TableParagraph"/>
              <w:spacing w:before="37" w:line="257" w:lineRule="exact"/>
              <w:ind w:left="107"/>
              <w:rPr>
                <w:sz w:val="24"/>
              </w:rPr>
            </w:pPr>
            <w:r>
              <w:rPr>
                <w:spacing w:val="-5"/>
                <w:sz w:val="24"/>
              </w:rPr>
              <w:t>10</w:t>
            </w:r>
          </w:p>
        </w:tc>
        <w:tc>
          <w:tcPr>
            <w:tcW w:w="1584" w:type="dxa"/>
          </w:tcPr>
          <w:p w14:paraId="18E7A224" w14:textId="77777777" w:rsidR="00427792" w:rsidRDefault="00427792">
            <w:pPr>
              <w:pStyle w:val="TableParagraph"/>
              <w:spacing w:before="37" w:line="257" w:lineRule="exact"/>
              <w:ind w:left="106"/>
              <w:rPr>
                <w:sz w:val="24"/>
              </w:rPr>
            </w:pPr>
            <w:r>
              <w:rPr>
                <w:spacing w:val="-2"/>
                <w:sz w:val="24"/>
              </w:rPr>
              <w:t>CLO-</w:t>
            </w:r>
            <w:r>
              <w:rPr>
                <w:spacing w:val="-10"/>
                <w:sz w:val="24"/>
              </w:rPr>
              <w:t>2</w:t>
            </w:r>
          </w:p>
        </w:tc>
        <w:tc>
          <w:tcPr>
            <w:tcW w:w="1632" w:type="dxa"/>
          </w:tcPr>
          <w:p w14:paraId="09440357" w14:textId="77777777" w:rsidR="00427792" w:rsidRDefault="00427792">
            <w:pPr>
              <w:pStyle w:val="TableParagraph"/>
              <w:spacing w:before="37" w:line="257" w:lineRule="exact"/>
              <w:ind w:left="109"/>
              <w:rPr>
                <w:sz w:val="24"/>
              </w:rPr>
            </w:pPr>
            <w:r>
              <w:rPr>
                <w:spacing w:val="-10"/>
                <w:sz w:val="24"/>
              </w:rPr>
              <w:t>–</w:t>
            </w:r>
          </w:p>
        </w:tc>
        <w:tc>
          <w:tcPr>
            <w:tcW w:w="1630" w:type="dxa"/>
          </w:tcPr>
          <w:p w14:paraId="1140E64B" w14:textId="77777777" w:rsidR="00427792" w:rsidRDefault="00427792">
            <w:pPr>
              <w:pStyle w:val="TableParagraph"/>
              <w:spacing w:before="37" w:line="257" w:lineRule="exact"/>
              <w:ind w:left="107"/>
              <w:rPr>
                <w:sz w:val="24"/>
              </w:rPr>
            </w:pPr>
            <w:r>
              <w:rPr>
                <w:spacing w:val="-10"/>
                <w:sz w:val="24"/>
              </w:rPr>
              <w:t>–</w:t>
            </w:r>
          </w:p>
        </w:tc>
        <w:tc>
          <w:tcPr>
            <w:tcW w:w="1629" w:type="dxa"/>
          </w:tcPr>
          <w:p w14:paraId="01CF7BE1" w14:textId="77777777" w:rsidR="00427792" w:rsidRDefault="00427792">
            <w:pPr>
              <w:pStyle w:val="TableParagraph"/>
              <w:spacing w:before="37" w:line="257" w:lineRule="exact"/>
              <w:ind w:left="107"/>
              <w:rPr>
                <w:sz w:val="24"/>
              </w:rPr>
            </w:pPr>
            <w:r>
              <w:rPr>
                <w:spacing w:val="-5"/>
                <w:sz w:val="24"/>
              </w:rPr>
              <w:t>10</w:t>
            </w:r>
          </w:p>
        </w:tc>
      </w:tr>
      <w:tr w:rsidR="00427792" w14:paraId="4E9EAEBB" w14:textId="77777777">
        <w:trPr>
          <w:trHeight w:val="316"/>
        </w:trPr>
        <w:tc>
          <w:tcPr>
            <w:tcW w:w="1976" w:type="dxa"/>
          </w:tcPr>
          <w:p w14:paraId="3CE0E949" w14:textId="77777777" w:rsidR="00427792" w:rsidRDefault="00427792">
            <w:pPr>
              <w:pStyle w:val="TableParagraph"/>
              <w:spacing w:before="37" w:line="259" w:lineRule="exact"/>
              <w:ind w:left="108"/>
              <w:rPr>
                <w:sz w:val="24"/>
              </w:rPr>
            </w:pPr>
            <w:r>
              <w:rPr>
                <w:spacing w:val="-2"/>
                <w:sz w:val="24"/>
              </w:rPr>
              <w:t>Total</w:t>
            </w:r>
          </w:p>
        </w:tc>
        <w:tc>
          <w:tcPr>
            <w:tcW w:w="901" w:type="dxa"/>
          </w:tcPr>
          <w:p w14:paraId="1B626C84" w14:textId="77777777" w:rsidR="00427792" w:rsidRDefault="00427792">
            <w:pPr>
              <w:pStyle w:val="TableParagraph"/>
              <w:spacing w:before="37" w:line="259" w:lineRule="exact"/>
              <w:ind w:left="107"/>
              <w:rPr>
                <w:sz w:val="24"/>
              </w:rPr>
            </w:pPr>
            <w:r>
              <w:rPr>
                <w:spacing w:val="-5"/>
                <w:sz w:val="24"/>
              </w:rPr>
              <w:t>50</w:t>
            </w:r>
          </w:p>
        </w:tc>
        <w:tc>
          <w:tcPr>
            <w:tcW w:w="1584" w:type="dxa"/>
          </w:tcPr>
          <w:p w14:paraId="29E9B303" w14:textId="77777777" w:rsidR="00427792" w:rsidRDefault="00427792">
            <w:pPr>
              <w:pStyle w:val="TableParagraph"/>
              <w:spacing w:before="37" w:line="259" w:lineRule="exact"/>
              <w:ind w:left="106"/>
              <w:rPr>
                <w:sz w:val="24"/>
              </w:rPr>
            </w:pPr>
            <w:r>
              <w:rPr>
                <w:spacing w:val="-10"/>
                <w:sz w:val="24"/>
              </w:rPr>
              <w:t>–</w:t>
            </w:r>
          </w:p>
        </w:tc>
        <w:tc>
          <w:tcPr>
            <w:tcW w:w="1632" w:type="dxa"/>
          </w:tcPr>
          <w:p w14:paraId="05853044" w14:textId="77777777" w:rsidR="00427792" w:rsidRDefault="00427792">
            <w:pPr>
              <w:pStyle w:val="TableParagraph"/>
              <w:spacing w:before="37" w:line="259" w:lineRule="exact"/>
              <w:ind w:left="109"/>
              <w:rPr>
                <w:sz w:val="24"/>
              </w:rPr>
            </w:pPr>
            <w:r>
              <w:rPr>
                <w:spacing w:val="-5"/>
                <w:sz w:val="24"/>
              </w:rPr>
              <w:t>20</w:t>
            </w:r>
          </w:p>
        </w:tc>
        <w:tc>
          <w:tcPr>
            <w:tcW w:w="1630" w:type="dxa"/>
          </w:tcPr>
          <w:p w14:paraId="619960B1" w14:textId="77777777" w:rsidR="00427792" w:rsidRDefault="00427792">
            <w:pPr>
              <w:pStyle w:val="TableParagraph"/>
              <w:spacing w:before="37" w:line="259" w:lineRule="exact"/>
              <w:ind w:left="107"/>
              <w:rPr>
                <w:sz w:val="24"/>
              </w:rPr>
            </w:pPr>
            <w:r>
              <w:rPr>
                <w:spacing w:val="-5"/>
                <w:sz w:val="24"/>
              </w:rPr>
              <w:t>20</w:t>
            </w:r>
          </w:p>
        </w:tc>
        <w:tc>
          <w:tcPr>
            <w:tcW w:w="1629" w:type="dxa"/>
          </w:tcPr>
          <w:p w14:paraId="541F44C9" w14:textId="77777777" w:rsidR="00427792" w:rsidRDefault="00427792">
            <w:pPr>
              <w:pStyle w:val="TableParagraph"/>
              <w:spacing w:before="37" w:line="259" w:lineRule="exact"/>
              <w:ind w:left="107"/>
              <w:rPr>
                <w:sz w:val="24"/>
              </w:rPr>
            </w:pPr>
            <w:r>
              <w:rPr>
                <w:spacing w:val="-5"/>
                <w:sz w:val="24"/>
              </w:rPr>
              <w:t>10</w:t>
            </w:r>
          </w:p>
        </w:tc>
      </w:tr>
    </w:tbl>
    <w:p w14:paraId="38A2225D" w14:textId="77777777" w:rsidR="00427792" w:rsidRDefault="00427792">
      <w:pPr>
        <w:pStyle w:val="TableParagraph"/>
        <w:spacing w:line="259" w:lineRule="exact"/>
        <w:rPr>
          <w:sz w:val="24"/>
        </w:rPr>
        <w:sectPr w:rsidR="00427792" w:rsidSect="00566EAF">
          <w:pgSz w:w="11907" w:h="16839" w:code="9"/>
          <w:pgMar w:top="720" w:right="720" w:bottom="720" w:left="720" w:header="720" w:footer="720" w:gutter="0"/>
          <w:cols w:space="720"/>
          <w:docGrid w:linePitch="299"/>
        </w:sectPr>
      </w:pPr>
    </w:p>
    <w:p w14:paraId="3F0D08E0" w14:textId="77777777" w:rsidR="00427792" w:rsidRDefault="00427792">
      <w:pPr>
        <w:spacing w:before="73"/>
        <w:ind w:left="3189" w:right="3251"/>
        <w:jc w:val="center"/>
        <w:rPr>
          <w:b/>
          <w:sz w:val="28"/>
        </w:rPr>
      </w:pPr>
      <w:r>
        <w:rPr>
          <w:b/>
          <w:sz w:val="28"/>
          <w:u w:val="single"/>
        </w:rPr>
        <w:lastRenderedPageBreak/>
        <w:t>TABLE</w:t>
      </w:r>
      <w:r>
        <w:rPr>
          <w:b/>
          <w:spacing w:val="-5"/>
          <w:sz w:val="28"/>
          <w:u w:val="single"/>
        </w:rPr>
        <w:t xml:space="preserve"> </w:t>
      </w:r>
      <w:r>
        <w:rPr>
          <w:b/>
          <w:sz w:val="28"/>
          <w:u w:val="single"/>
        </w:rPr>
        <w:t>OF</w:t>
      </w:r>
      <w:r>
        <w:rPr>
          <w:b/>
          <w:spacing w:val="-2"/>
          <w:sz w:val="28"/>
          <w:u w:val="single"/>
        </w:rPr>
        <w:t xml:space="preserve"> CONTENTS</w:t>
      </w:r>
    </w:p>
    <w:p w14:paraId="721A50F7" w14:textId="77777777" w:rsidR="00427792" w:rsidRDefault="00427792">
      <w:pPr>
        <w:pStyle w:val="BodyText"/>
        <w:spacing w:before="14"/>
        <w:rPr>
          <w:b/>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39"/>
        <w:gridCol w:w="9010"/>
      </w:tblGrid>
      <w:tr w:rsidR="00427792" w14:paraId="69176DAA" w14:textId="77777777" w:rsidTr="00DA4438">
        <w:trPr>
          <w:trHeight w:val="762"/>
        </w:trPr>
        <w:tc>
          <w:tcPr>
            <w:tcW w:w="1139" w:type="dxa"/>
            <w:vAlign w:val="center"/>
          </w:tcPr>
          <w:p w14:paraId="76A0FA87" w14:textId="77777777" w:rsidR="00427792" w:rsidRDefault="00427792" w:rsidP="00DA4438">
            <w:pPr>
              <w:pStyle w:val="TableParagraph"/>
              <w:spacing w:before="37"/>
              <w:ind w:left="184"/>
              <w:jc w:val="center"/>
              <w:rPr>
                <w:b/>
                <w:sz w:val="30"/>
              </w:rPr>
            </w:pPr>
            <w:r>
              <w:rPr>
                <w:b/>
                <w:sz w:val="30"/>
              </w:rPr>
              <w:t>S.</w:t>
            </w:r>
            <w:r>
              <w:rPr>
                <w:b/>
                <w:spacing w:val="-2"/>
                <w:sz w:val="30"/>
              </w:rPr>
              <w:t xml:space="preserve"> </w:t>
            </w:r>
            <w:r>
              <w:rPr>
                <w:b/>
                <w:spacing w:val="-5"/>
                <w:sz w:val="30"/>
              </w:rPr>
              <w:t>No.</w:t>
            </w:r>
          </w:p>
        </w:tc>
        <w:tc>
          <w:tcPr>
            <w:tcW w:w="9010" w:type="dxa"/>
            <w:vAlign w:val="center"/>
          </w:tcPr>
          <w:p w14:paraId="18B81557" w14:textId="77777777" w:rsidR="00427792" w:rsidRDefault="00427792" w:rsidP="00DA4438">
            <w:pPr>
              <w:pStyle w:val="TableParagraph"/>
              <w:spacing w:before="37"/>
              <w:ind w:left="7" w:right="4"/>
              <w:jc w:val="center"/>
              <w:rPr>
                <w:b/>
                <w:sz w:val="30"/>
              </w:rPr>
            </w:pPr>
            <w:r>
              <w:rPr>
                <w:b/>
                <w:sz w:val="30"/>
              </w:rPr>
              <w:t>Title of</w:t>
            </w:r>
            <w:r>
              <w:rPr>
                <w:b/>
                <w:spacing w:val="-1"/>
                <w:sz w:val="30"/>
              </w:rPr>
              <w:t xml:space="preserve"> </w:t>
            </w:r>
            <w:r>
              <w:rPr>
                <w:b/>
                <w:spacing w:val="-2"/>
                <w:sz w:val="30"/>
              </w:rPr>
              <w:t>Experiment</w:t>
            </w:r>
          </w:p>
        </w:tc>
      </w:tr>
      <w:tr w:rsidR="00427792" w14:paraId="5A72A42F" w14:textId="77777777" w:rsidTr="00DA4438">
        <w:trPr>
          <w:trHeight w:val="739"/>
        </w:trPr>
        <w:tc>
          <w:tcPr>
            <w:tcW w:w="1139" w:type="dxa"/>
            <w:vAlign w:val="center"/>
          </w:tcPr>
          <w:p w14:paraId="42D70267" w14:textId="77777777" w:rsidR="00427792" w:rsidRDefault="00427792" w:rsidP="00DA4438">
            <w:pPr>
              <w:pStyle w:val="TableParagraph"/>
              <w:spacing w:before="40"/>
              <w:ind w:left="8"/>
              <w:jc w:val="center"/>
              <w:rPr>
                <w:b/>
                <w:sz w:val="28"/>
              </w:rPr>
            </w:pPr>
            <w:r>
              <w:rPr>
                <w:b/>
                <w:spacing w:val="-10"/>
                <w:sz w:val="28"/>
              </w:rPr>
              <w:t>1</w:t>
            </w:r>
          </w:p>
        </w:tc>
        <w:tc>
          <w:tcPr>
            <w:tcW w:w="9010" w:type="dxa"/>
            <w:vAlign w:val="center"/>
          </w:tcPr>
          <w:p w14:paraId="4D83F59F" w14:textId="77777777" w:rsidR="00427792" w:rsidRDefault="00427792" w:rsidP="00DA4438">
            <w:pPr>
              <w:pStyle w:val="TableParagraph"/>
              <w:spacing w:before="40"/>
              <w:ind w:left="7" w:right="7"/>
              <w:jc w:val="center"/>
              <w:rPr>
                <w:sz w:val="28"/>
              </w:rPr>
            </w:pPr>
            <w:r>
              <w:rPr>
                <w:sz w:val="28"/>
              </w:rPr>
              <w:t>Data</w:t>
            </w:r>
            <w:r>
              <w:rPr>
                <w:spacing w:val="-7"/>
                <w:sz w:val="28"/>
              </w:rPr>
              <w:t xml:space="preserve"> </w:t>
            </w:r>
            <w:r>
              <w:rPr>
                <w:sz w:val="28"/>
              </w:rPr>
              <w:t>Preprocessing:</w:t>
            </w:r>
            <w:r>
              <w:rPr>
                <w:spacing w:val="-6"/>
                <w:sz w:val="28"/>
              </w:rPr>
              <w:t xml:space="preserve"> </w:t>
            </w:r>
            <w:r>
              <w:rPr>
                <w:sz w:val="28"/>
              </w:rPr>
              <w:t>Cleaning,</w:t>
            </w:r>
            <w:r>
              <w:rPr>
                <w:spacing w:val="-8"/>
                <w:sz w:val="28"/>
              </w:rPr>
              <w:t xml:space="preserve"> </w:t>
            </w:r>
            <w:r>
              <w:rPr>
                <w:sz w:val="28"/>
              </w:rPr>
              <w:t>Encoding,</w:t>
            </w:r>
            <w:r>
              <w:rPr>
                <w:spacing w:val="-10"/>
                <w:sz w:val="28"/>
              </w:rPr>
              <w:t xml:space="preserve"> </w:t>
            </w:r>
            <w:r>
              <w:rPr>
                <w:sz w:val="28"/>
              </w:rPr>
              <w:t>and</w:t>
            </w:r>
            <w:r>
              <w:rPr>
                <w:spacing w:val="-6"/>
                <w:sz w:val="28"/>
              </w:rPr>
              <w:t xml:space="preserve"> </w:t>
            </w:r>
            <w:r>
              <w:rPr>
                <w:sz w:val="28"/>
              </w:rPr>
              <w:t>Feature</w:t>
            </w:r>
            <w:r>
              <w:rPr>
                <w:spacing w:val="-6"/>
                <w:sz w:val="28"/>
              </w:rPr>
              <w:t xml:space="preserve"> </w:t>
            </w:r>
            <w:r>
              <w:rPr>
                <w:spacing w:val="-2"/>
                <w:sz w:val="28"/>
              </w:rPr>
              <w:t>Scaling</w:t>
            </w:r>
          </w:p>
        </w:tc>
      </w:tr>
      <w:tr w:rsidR="00427792" w14:paraId="09516894" w14:textId="77777777" w:rsidTr="00DA4438">
        <w:trPr>
          <w:trHeight w:val="743"/>
        </w:trPr>
        <w:tc>
          <w:tcPr>
            <w:tcW w:w="1139" w:type="dxa"/>
            <w:vAlign w:val="center"/>
          </w:tcPr>
          <w:p w14:paraId="7B118D97" w14:textId="77777777" w:rsidR="00427792" w:rsidRDefault="00427792" w:rsidP="00DA4438">
            <w:pPr>
              <w:pStyle w:val="TableParagraph"/>
              <w:spacing w:before="43"/>
              <w:ind w:left="8"/>
              <w:jc w:val="center"/>
              <w:rPr>
                <w:b/>
                <w:sz w:val="28"/>
              </w:rPr>
            </w:pPr>
            <w:r>
              <w:rPr>
                <w:b/>
                <w:spacing w:val="-10"/>
                <w:sz w:val="28"/>
              </w:rPr>
              <w:t>2</w:t>
            </w:r>
          </w:p>
        </w:tc>
        <w:tc>
          <w:tcPr>
            <w:tcW w:w="9010" w:type="dxa"/>
            <w:vAlign w:val="center"/>
          </w:tcPr>
          <w:p w14:paraId="6B71D6FC" w14:textId="77777777" w:rsidR="00427792" w:rsidRDefault="00427792" w:rsidP="00DA4438">
            <w:pPr>
              <w:pStyle w:val="TableParagraph"/>
              <w:spacing w:before="43"/>
              <w:ind w:left="7" w:right="5"/>
              <w:jc w:val="center"/>
              <w:rPr>
                <w:sz w:val="28"/>
              </w:rPr>
            </w:pPr>
            <w:r>
              <w:rPr>
                <w:sz w:val="28"/>
              </w:rPr>
              <w:t>Simple</w:t>
            </w:r>
            <w:r>
              <w:rPr>
                <w:spacing w:val="-6"/>
                <w:sz w:val="28"/>
              </w:rPr>
              <w:t xml:space="preserve"> </w:t>
            </w:r>
            <w:r>
              <w:rPr>
                <w:sz w:val="28"/>
              </w:rPr>
              <w:t>and</w:t>
            </w:r>
            <w:r>
              <w:rPr>
                <w:spacing w:val="-5"/>
                <w:sz w:val="28"/>
              </w:rPr>
              <w:t xml:space="preserve"> </w:t>
            </w:r>
            <w:r>
              <w:rPr>
                <w:sz w:val="28"/>
              </w:rPr>
              <w:t>Multiple</w:t>
            </w:r>
            <w:r>
              <w:rPr>
                <w:spacing w:val="-9"/>
                <w:sz w:val="28"/>
              </w:rPr>
              <w:t xml:space="preserve"> </w:t>
            </w:r>
            <w:r>
              <w:rPr>
                <w:sz w:val="28"/>
              </w:rPr>
              <w:t>Linear</w:t>
            </w:r>
            <w:r>
              <w:rPr>
                <w:spacing w:val="-5"/>
                <w:sz w:val="28"/>
              </w:rPr>
              <w:t xml:space="preserve"> </w:t>
            </w:r>
            <w:r>
              <w:rPr>
                <w:spacing w:val="-2"/>
                <w:sz w:val="28"/>
              </w:rPr>
              <w:t>Regression</w:t>
            </w:r>
          </w:p>
        </w:tc>
      </w:tr>
      <w:tr w:rsidR="00427792" w14:paraId="3D7FEA1D" w14:textId="77777777" w:rsidTr="00DA4438">
        <w:trPr>
          <w:trHeight w:val="743"/>
        </w:trPr>
        <w:tc>
          <w:tcPr>
            <w:tcW w:w="1139" w:type="dxa"/>
            <w:vAlign w:val="center"/>
          </w:tcPr>
          <w:p w14:paraId="13259FF4" w14:textId="77777777" w:rsidR="00427792" w:rsidRDefault="00427792" w:rsidP="00DA4438">
            <w:pPr>
              <w:pStyle w:val="TableParagraph"/>
              <w:spacing w:before="43"/>
              <w:ind w:left="8"/>
              <w:jc w:val="center"/>
              <w:rPr>
                <w:b/>
                <w:sz w:val="28"/>
              </w:rPr>
            </w:pPr>
            <w:r>
              <w:rPr>
                <w:b/>
                <w:spacing w:val="-10"/>
                <w:sz w:val="28"/>
              </w:rPr>
              <w:t>3</w:t>
            </w:r>
          </w:p>
        </w:tc>
        <w:tc>
          <w:tcPr>
            <w:tcW w:w="9010" w:type="dxa"/>
            <w:vAlign w:val="center"/>
          </w:tcPr>
          <w:p w14:paraId="2576113C" w14:textId="77777777" w:rsidR="00427792" w:rsidRDefault="00427792" w:rsidP="00DA4438">
            <w:pPr>
              <w:pStyle w:val="TableParagraph"/>
              <w:spacing w:before="43"/>
              <w:ind w:left="7" w:right="5"/>
              <w:jc w:val="center"/>
              <w:rPr>
                <w:sz w:val="28"/>
              </w:rPr>
            </w:pPr>
            <w:r>
              <w:rPr>
                <w:sz w:val="28"/>
              </w:rPr>
              <w:t>Logistic</w:t>
            </w:r>
            <w:r>
              <w:rPr>
                <w:spacing w:val="-8"/>
                <w:sz w:val="28"/>
              </w:rPr>
              <w:t xml:space="preserve"> </w:t>
            </w:r>
            <w:r>
              <w:rPr>
                <w:sz w:val="28"/>
              </w:rPr>
              <w:t>Regression:</w:t>
            </w:r>
            <w:r>
              <w:rPr>
                <w:spacing w:val="-7"/>
                <w:sz w:val="28"/>
              </w:rPr>
              <w:t xml:space="preserve"> </w:t>
            </w:r>
            <w:r>
              <w:rPr>
                <w:sz w:val="28"/>
              </w:rPr>
              <w:t>Binary</w:t>
            </w:r>
            <w:r>
              <w:rPr>
                <w:spacing w:val="-7"/>
                <w:sz w:val="28"/>
              </w:rPr>
              <w:t xml:space="preserve"> </w:t>
            </w:r>
            <w:r>
              <w:rPr>
                <w:sz w:val="28"/>
              </w:rPr>
              <w:t>and</w:t>
            </w:r>
            <w:r>
              <w:rPr>
                <w:spacing w:val="-7"/>
                <w:sz w:val="28"/>
              </w:rPr>
              <w:t xml:space="preserve"> </w:t>
            </w:r>
            <w:r>
              <w:rPr>
                <w:sz w:val="28"/>
              </w:rPr>
              <w:t>Multiclass</w:t>
            </w:r>
            <w:r>
              <w:rPr>
                <w:spacing w:val="-6"/>
                <w:sz w:val="28"/>
              </w:rPr>
              <w:t xml:space="preserve"> </w:t>
            </w:r>
            <w:r>
              <w:rPr>
                <w:spacing w:val="-2"/>
                <w:sz w:val="28"/>
              </w:rPr>
              <w:t>Classification</w:t>
            </w:r>
          </w:p>
        </w:tc>
      </w:tr>
      <w:tr w:rsidR="00427792" w14:paraId="741EC314" w14:textId="77777777" w:rsidTr="00DA4438">
        <w:trPr>
          <w:trHeight w:val="720"/>
        </w:trPr>
        <w:tc>
          <w:tcPr>
            <w:tcW w:w="1139" w:type="dxa"/>
            <w:vAlign w:val="center"/>
          </w:tcPr>
          <w:p w14:paraId="6F4520AA" w14:textId="77777777" w:rsidR="00427792" w:rsidRDefault="00427792" w:rsidP="00DA4438">
            <w:pPr>
              <w:pStyle w:val="TableParagraph"/>
              <w:spacing w:before="33"/>
              <w:ind w:left="8"/>
              <w:jc w:val="center"/>
              <w:rPr>
                <w:b/>
                <w:sz w:val="28"/>
              </w:rPr>
            </w:pPr>
            <w:r>
              <w:rPr>
                <w:b/>
                <w:spacing w:val="-10"/>
                <w:sz w:val="28"/>
              </w:rPr>
              <w:t>4</w:t>
            </w:r>
          </w:p>
        </w:tc>
        <w:tc>
          <w:tcPr>
            <w:tcW w:w="9010" w:type="dxa"/>
            <w:vAlign w:val="center"/>
          </w:tcPr>
          <w:p w14:paraId="4A031A8F" w14:textId="77777777" w:rsidR="00427792" w:rsidRDefault="00427792" w:rsidP="00DA4438">
            <w:pPr>
              <w:pStyle w:val="TableParagraph"/>
              <w:spacing w:before="33"/>
              <w:ind w:left="7" w:right="4"/>
              <w:jc w:val="center"/>
              <w:rPr>
                <w:sz w:val="28"/>
              </w:rPr>
            </w:pPr>
            <w:r>
              <w:rPr>
                <w:sz w:val="28"/>
              </w:rPr>
              <w:t>Decision</w:t>
            </w:r>
            <w:r>
              <w:rPr>
                <w:spacing w:val="-7"/>
                <w:sz w:val="28"/>
              </w:rPr>
              <w:t xml:space="preserve"> </w:t>
            </w:r>
            <w:r>
              <w:rPr>
                <w:sz w:val="28"/>
              </w:rPr>
              <w:t>Tree</w:t>
            </w:r>
            <w:r>
              <w:rPr>
                <w:spacing w:val="-3"/>
                <w:sz w:val="28"/>
              </w:rPr>
              <w:t xml:space="preserve"> </w:t>
            </w:r>
            <w:r>
              <w:rPr>
                <w:spacing w:val="-2"/>
                <w:sz w:val="28"/>
              </w:rPr>
              <w:t>Classifier</w:t>
            </w:r>
          </w:p>
        </w:tc>
      </w:tr>
      <w:tr w:rsidR="00427792" w14:paraId="4E67456E" w14:textId="77777777" w:rsidTr="00DA4438">
        <w:trPr>
          <w:trHeight w:val="743"/>
        </w:trPr>
        <w:tc>
          <w:tcPr>
            <w:tcW w:w="1139" w:type="dxa"/>
            <w:vAlign w:val="center"/>
          </w:tcPr>
          <w:p w14:paraId="5B2EBC04" w14:textId="77777777" w:rsidR="00427792" w:rsidRDefault="00427792" w:rsidP="00DA4438">
            <w:pPr>
              <w:pStyle w:val="TableParagraph"/>
              <w:spacing w:before="43"/>
              <w:ind w:left="8"/>
              <w:jc w:val="center"/>
              <w:rPr>
                <w:b/>
                <w:sz w:val="28"/>
              </w:rPr>
            </w:pPr>
            <w:r>
              <w:rPr>
                <w:b/>
                <w:spacing w:val="-10"/>
                <w:sz w:val="28"/>
              </w:rPr>
              <w:t>5</w:t>
            </w:r>
          </w:p>
        </w:tc>
        <w:tc>
          <w:tcPr>
            <w:tcW w:w="9010" w:type="dxa"/>
            <w:vAlign w:val="center"/>
          </w:tcPr>
          <w:p w14:paraId="2AEFD912" w14:textId="77777777" w:rsidR="00427792" w:rsidRDefault="00427792" w:rsidP="00DA4438">
            <w:pPr>
              <w:pStyle w:val="TableParagraph"/>
              <w:spacing w:before="43"/>
              <w:ind w:left="7" w:right="2"/>
              <w:jc w:val="center"/>
              <w:rPr>
                <w:sz w:val="28"/>
              </w:rPr>
            </w:pPr>
            <w:r>
              <w:rPr>
                <w:sz w:val="28"/>
              </w:rPr>
              <w:t>Random</w:t>
            </w:r>
            <w:r>
              <w:rPr>
                <w:spacing w:val="-5"/>
                <w:sz w:val="28"/>
              </w:rPr>
              <w:t xml:space="preserve"> </w:t>
            </w:r>
            <w:r>
              <w:rPr>
                <w:sz w:val="28"/>
              </w:rPr>
              <w:t>Forest</w:t>
            </w:r>
            <w:r>
              <w:rPr>
                <w:spacing w:val="-3"/>
                <w:sz w:val="28"/>
              </w:rPr>
              <w:t xml:space="preserve"> </w:t>
            </w:r>
            <w:r>
              <w:rPr>
                <w:spacing w:val="-2"/>
                <w:sz w:val="28"/>
              </w:rPr>
              <w:t>Classifier</w:t>
            </w:r>
          </w:p>
        </w:tc>
      </w:tr>
      <w:tr w:rsidR="00427792" w14:paraId="23080EDD" w14:textId="77777777" w:rsidTr="00DA4438">
        <w:trPr>
          <w:trHeight w:val="739"/>
        </w:trPr>
        <w:tc>
          <w:tcPr>
            <w:tcW w:w="1139" w:type="dxa"/>
            <w:vAlign w:val="center"/>
          </w:tcPr>
          <w:p w14:paraId="6ADF6825" w14:textId="77777777" w:rsidR="00427792" w:rsidRDefault="00427792" w:rsidP="00DA4438">
            <w:pPr>
              <w:pStyle w:val="TableParagraph"/>
              <w:spacing w:before="40"/>
              <w:ind w:left="8"/>
              <w:jc w:val="center"/>
              <w:rPr>
                <w:b/>
                <w:sz w:val="28"/>
              </w:rPr>
            </w:pPr>
            <w:r>
              <w:rPr>
                <w:b/>
                <w:spacing w:val="-10"/>
                <w:sz w:val="28"/>
              </w:rPr>
              <w:t>6</w:t>
            </w:r>
          </w:p>
        </w:tc>
        <w:tc>
          <w:tcPr>
            <w:tcW w:w="9010" w:type="dxa"/>
            <w:vAlign w:val="center"/>
          </w:tcPr>
          <w:p w14:paraId="17AB55D2" w14:textId="77777777" w:rsidR="00427792" w:rsidRDefault="00427792" w:rsidP="00DA4438">
            <w:pPr>
              <w:pStyle w:val="TableParagraph"/>
              <w:spacing w:before="40"/>
              <w:ind w:left="7" w:right="4"/>
              <w:jc w:val="center"/>
              <w:rPr>
                <w:sz w:val="28"/>
              </w:rPr>
            </w:pPr>
            <w:r>
              <w:rPr>
                <w:sz w:val="28"/>
              </w:rPr>
              <w:t>Support</w:t>
            </w:r>
            <w:r>
              <w:rPr>
                <w:spacing w:val="-7"/>
                <w:sz w:val="28"/>
              </w:rPr>
              <w:t xml:space="preserve"> </w:t>
            </w:r>
            <w:r>
              <w:rPr>
                <w:sz w:val="28"/>
              </w:rPr>
              <w:t>Vector</w:t>
            </w:r>
            <w:r>
              <w:rPr>
                <w:spacing w:val="-5"/>
                <w:sz w:val="28"/>
              </w:rPr>
              <w:t xml:space="preserve"> </w:t>
            </w:r>
            <w:r>
              <w:rPr>
                <w:sz w:val="28"/>
              </w:rPr>
              <w:t>Machine</w:t>
            </w:r>
            <w:r>
              <w:rPr>
                <w:spacing w:val="-5"/>
                <w:sz w:val="28"/>
              </w:rPr>
              <w:t xml:space="preserve"> </w:t>
            </w:r>
            <w:r>
              <w:rPr>
                <w:sz w:val="28"/>
              </w:rPr>
              <w:t>(SVM)</w:t>
            </w:r>
            <w:r>
              <w:rPr>
                <w:spacing w:val="-5"/>
                <w:sz w:val="28"/>
              </w:rPr>
              <w:t xml:space="preserve"> </w:t>
            </w:r>
            <w:r>
              <w:rPr>
                <w:spacing w:val="-2"/>
                <w:sz w:val="28"/>
              </w:rPr>
              <w:t>Classifier</w:t>
            </w:r>
          </w:p>
        </w:tc>
      </w:tr>
      <w:tr w:rsidR="00427792" w14:paraId="6133611B" w14:textId="77777777" w:rsidTr="00DA4438">
        <w:trPr>
          <w:trHeight w:val="723"/>
        </w:trPr>
        <w:tc>
          <w:tcPr>
            <w:tcW w:w="1139" w:type="dxa"/>
            <w:vAlign w:val="center"/>
          </w:tcPr>
          <w:p w14:paraId="072F0942" w14:textId="77777777" w:rsidR="00427792" w:rsidRDefault="00427792" w:rsidP="00DA4438">
            <w:pPr>
              <w:pStyle w:val="TableParagraph"/>
              <w:spacing w:before="33"/>
              <w:ind w:left="8"/>
              <w:jc w:val="center"/>
              <w:rPr>
                <w:b/>
                <w:sz w:val="28"/>
              </w:rPr>
            </w:pPr>
            <w:r>
              <w:rPr>
                <w:b/>
                <w:spacing w:val="-10"/>
                <w:sz w:val="28"/>
              </w:rPr>
              <w:t>7</w:t>
            </w:r>
          </w:p>
        </w:tc>
        <w:tc>
          <w:tcPr>
            <w:tcW w:w="9010" w:type="dxa"/>
            <w:vAlign w:val="center"/>
          </w:tcPr>
          <w:p w14:paraId="3282DBB4" w14:textId="77777777" w:rsidR="00427792" w:rsidRDefault="00427792" w:rsidP="00DA4438">
            <w:pPr>
              <w:pStyle w:val="TableParagraph"/>
              <w:spacing w:before="33"/>
              <w:ind w:left="7" w:right="2"/>
              <w:jc w:val="center"/>
              <w:rPr>
                <w:sz w:val="28"/>
              </w:rPr>
            </w:pPr>
            <w:r>
              <w:rPr>
                <w:sz w:val="28"/>
              </w:rPr>
              <w:t>Open</w:t>
            </w:r>
            <w:r>
              <w:rPr>
                <w:spacing w:val="-8"/>
                <w:sz w:val="28"/>
              </w:rPr>
              <w:t xml:space="preserve"> </w:t>
            </w:r>
            <w:r>
              <w:rPr>
                <w:sz w:val="28"/>
              </w:rPr>
              <w:t>Ended</w:t>
            </w:r>
            <w:r>
              <w:rPr>
                <w:spacing w:val="-6"/>
                <w:sz w:val="28"/>
              </w:rPr>
              <w:t xml:space="preserve"> </w:t>
            </w:r>
            <w:r>
              <w:rPr>
                <w:spacing w:val="-5"/>
                <w:sz w:val="28"/>
              </w:rPr>
              <w:t>Lab</w:t>
            </w:r>
          </w:p>
        </w:tc>
      </w:tr>
      <w:tr w:rsidR="00427792" w14:paraId="6A148BB5" w14:textId="77777777" w:rsidTr="00DA4438">
        <w:trPr>
          <w:trHeight w:val="739"/>
        </w:trPr>
        <w:tc>
          <w:tcPr>
            <w:tcW w:w="1139" w:type="dxa"/>
            <w:vAlign w:val="center"/>
          </w:tcPr>
          <w:p w14:paraId="0B21250D" w14:textId="77777777" w:rsidR="00427792" w:rsidRDefault="00427792" w:rsidP="00DA4438">
            <w:pPr>
              <w:pStyle w:val="TableParagraph"/>
              <w:spacing w:before="40"/>
              <w:ind w:left="8"/>
              <w:jc w:val="center"/>
              <w:rPr>
                <w:b/>
                <w:sz w:val="28"/>
              </w:rPr>
            </w:pPr>
            <w:r>
              <w:rPr>
                <w:b/>
                <w:spacing w:val="-10"/>
                <w:sz w:val="28"/>
              </w:rPr>
              <w:t>8</w:t>
            </w:r>
          </w:p>
        </w:tc>
        <w:tc>
          <w:tcPr>
            <w:tcW w:w="9010" w:type="dxa"/>
            <w:vAlign w:val="center"/>
          </w:tcPr>
          <w:p w14:paraId="119707D7" w14:textId="77777777" w:rsidR="00427792" w:rsidRDefault="00427792" w:rsidP="00DA4438">
            <w:pPr>
              <w:pStyle w:val="TableParagraph"/>
              <w:spacing w:before="40"/>
              <w:ind w:left="7" w:right="1"/>
              <w:jc w:val="center"/>
              <w:rPr>
                <w:sz w:val="28"/>
              </w:rPr>
            </w:pPr>
            <w:r>
              <w:rPr>
                <w:sz w:val="28"/>
              </w:rPr>
              <w:t>K-Nearest</w:t>
            </w:r>
            <w:r>
              <w:rPr>
                <w:spacing w:val="-6"/>
                <w:sz w:val="28"/>
              </w:rPr>
              <w:t xml:space="preserve"> </w:t>
            </w:r>
            <w:r>
              <w:rPr>
                <w:sz w:val="28"/>
              </w:rPr>
              <w:t>Neighbors</w:t>
            </w:r>
            <w:r>
              <w:rPr>
                <w:spacing w:val="-6"/>
                <w:sz w:val="28"/>
              </w:rPr>
              <w:t xml:space="preserve"> </w:t>
            </w:r>
            <w:r>
              <w:rPr>
                <w:sz w:val="28"/>
              </w:rPr>
              <w:t>(KNN)</w:t>
            </w:r>
            <w:r>
              <w:rPr>
                <w:spacing w:val="-6"/>
                <w:sz w:val="28"/>
              </w:rPr>
              <w:t xml:space="preserve"> </w:t>
            </w:r>
            <w:r>
              <w:rPr>
                <w:spacing w:val="-2"/>
                <w:sz w:val="28"/>
              </w:rPr>
              <w:t>Classifier</w:t>
            </w:r>
          </w:p>
        </w:tc>
      </w:tr>
      <w:tr w:rsidR="00427792" w14:paraId="40174DB1" w14:textId="77777777" w:rsidTr="00DA4438">
        <w:trPr>
          <w:trHeight w:val="743"/>
        </w:trPr>
        <w:tc>
          <w:tcPr>
            <w:tcW w:w="1139" w:type="dxa"/>
            <w:vAlign w:val="center"/>
          </w:tcPr>
          <w:p w14:paraId="31409F55" w14:textId="77777777" w:rsidR="00427792" w:rsidRDefault="00427792" w:rsidP="00DA4438">
            <w:pPr>
              <w:pStyle w:val="TableParagraph"/>
              <w:spacing w:before="43"/>
              <w:ind w:left="8"/>
              <w:jc w:val="center"/>
              <w:rPr>
                <w:b/>
                <w:sz w:val="28"/>
              </w:rPr>
            </w:pPr>
            <w:r>
              <w:rPr>
                <w:b/>
                <w:spacing w:val="-10"/>
                <w:sz w:val="28"/>
              </w:rPr>
              <w:t>9</w:t>
            </w:r>
          </w:p>
        </w:tc>
        <w:tc>
          <w:tcPr>
            <w:tcW w:w="9010" w:type="dxa"/>
            <w:vAlign w:val="center"/>
          </w:tcPr>
          <w:p w14:paraId="172D4E08" w14:textId="77777777" w:rsidR="00427792" w:rsidRDefault="00427792" w:rsidP="00DA4438">
            <w:pPr>
              <w:pStyle w:val="TableParagraph"/>
              <w:spacing w:before="43"/>
              <w:ind w:left="7" w:right="6"/>
              <w:jc w:val="center"/>
              <w:rPr>
                <w:sz w:val="28"/>
              </w:rPr>
            </w:pPr>
            <w:r>
              <w:rPr>
                <w:sz w:val="28"/>
              </w:rPr>
              <w:t>Naïve</w:t>
            </w:r>
            <w:r>
              <w:rPr>
                <w:spacing w:val="-5"/>
                <w:sz w:val="28"/>
              </w:rPr>
              <w:t xml:space="preserve"> </w:t>
            </w:r>
            <w:r>
              <w:rPr>
                <w:sz w:val="28"/>
              </w:rPr>
              <w:t>Bayes</w:t>
            </w:r>
            <w:r>
              <w:rPr>
                <w:spacing w:val="-4"/>
                <w:sz w:val="28"/>
              </w:rPr>
              <w:t xml:space="preserve"> </w:t>
            </w:r>
            <w:r>
              <w:rPr>
                <w:spacing w:val="-2"/>
                <w:sz w:val="28"/>
              </w:rPr>
              <w:t>Classifier</w:t>
            </w:r>
          </w:p>
        </w:tc>
      </w:tr>
      <w:tr w:rsidR="00427792" w14:paraId="1470585B" w14:textId="77777777" w:rsidTr="00DA4438">
        <w:trPr>
          <w:trHeight w:val="721"/>
        </w:trPr>
        <w:tc>
          <w:tcPr>
            <w:tcW w:w="1139" w:type="dxa"/>
            <w:vAlign w:val="center"/>
          </w:tcPr>
          <w:p w14:paraId="590C4F66" w14:textId="77777777" w:rsidR="00427792" w:rsidRDefault="00427792" w:rsidP="00DA4438">
            <w:pPr>
              <w:pStyle w:val="TableParagraph"/>
              <w:spacing w:before="33"/>
              <w:ind w:left="8" w:right="1"/>
              <w:jc w:val="center"/>
              <w:rPr>
                <w:b/>
                <w:sz w:val="28"/>
              </w:rPr>
            </w:pPr>
            <w:r>
              <w:rPr>
                <w:b/>
                <w:spacing w:val="-5"/>
                <w:sz w:val="28"/>
              </w:rPr>
              <w:t>10</w:t>
            </w:r>
          </w:p>
        </w:tc>
        <w:tc>
          <w:tcPr>
            <w:tcW w:w="9010" w:type="dxa"/>
            <w:vAlign w:val="center"/>
          </w:tcPr>
          <w:p w14:paraId="484EDC90" w14:textId="77777777" w:rsidR="00427792" w:rsidRDefault="00427792" w:rsidP="00DA4438">
            <w:pPr>
              <w:pStyle w:val="TableParagraph"/>
              <w:spacing w:before="33"/>
              <w:ind w:left="7"/>
              <w:jc w:val="center"/>
              <w:rPr>
                <w:sz w:val="28"/>
              </w:rPr>
            </w:pPr>
            <w:r>
              <w:rPr>
                <w:sz w:val="28"/>
              </w:rPr>
              <w:t>K-Means</w:t>
            </w:r>
            <w:r>
              <w:rPr>
                <w:spacing w:val="-3"/>
                <w:sz w:val="28"/>
              </w:rPr>
              <w:t xml:space="preserve"> </w:t>
            </w:r>
            <w:r>
              <w:rPr>
                <w:spacing w:val="-2"/>
                <w:sz w:val="28"/>
              </w:rPr>
              <w:t>Clustering</w:t>
            </w:r>
          </w:p>
        </w:tc>
      </w:tr>
      <w:tr w:rsidR="00427792" w14:paraId="55CAF17F" w14:textId="77777777" w:rsidTr="00DA4438">
        <w:trPr>
          <w:trHeight w:val="743"/>
        </w:trPr>
        <w:tc>
          <w:tcPr>
            <w:tcW w:w="1139" w:type="dxa"/>
            <w:vAlign w:val="center"/>
          </w:tcPr>
          <w:p w14:paraId="34FA5EF2" w14:textId="77777777" w:rsidR="00427792" w:rsidRDefault="00427792" w:rsidP="00DA4438">
            <w:pPr>
              <w:pStyle w:val="TableParagraph"/>
              <w:spacing w:before="43"/>
              <w:ind w:left="8" w:right="1"/>
              <w:jc w:val="center"/>
              <w:rPr>
                <w:b/>
                <w:sz w:val="28"/>
              </w:rPr>
            </w:pPr>
            <w:r>
              <w:rPr>
                <w:b/>
                <w:spacing w:val="-5"/>
                <w:sz w:val="28"/>
              </w:rPr>
              <w:t>11</w:t>
            </w:r>
          </w:p>
        </w:tc>
        <w:tc>
          <w:tcPr>
            <w:tcW w:w="9010" w:type="dxa"/>
            <w:vAlign w:val="center"/>
          </w:tcPr>
          <w:p w14:paraId="0419331F" w14:textId="77777777" w:rsidR="00427792" w:rsidRDefault="00427792" w:rsidP="00DA4438">
            <w:pPr>
              <w:pStyle w:val="TableParagraph"/>
              <w:spacing w:before="43"/>
              <w:ind w:left="7" w:right="2"/>
              <w:jc w:val="center"/>
              <w:rPr>
                <w:sz w:val="28"/>
              </w:rPr>
            </w:pPr>
            <w:r>
              <w:rPr>
                <w:sz w:val="28"/>
              </w:rPr>
              <w:t>Hierarchical</w:t>
            </w:r>
            <w:r>
              <w:rPr>
                <w:spacing w:val="-10"/>
                <w:sz w:val="28"/>
              </w:rPr>
              <w:t xml:space="preserve"> </w:t>
            </w:r>
            <w:r>
              <w:rPr>
                <w:sz w:val="28"/>
              </w:rPr>
              <w:t>Agglomerative</w:t>
            </w:r>
            <w:r>
              <w:rPr>
                <w:spacing w:val="-10"/>
                <w:sz w:val="28"/>
              </w:rPr>
              <w:t xml:space="preserve"> </w:t>
            </w:r>
            <w:r>
              <w:rPr>
                <w:spacing w:val="-2"/>
                <w:sz w:val="28"/>
              </w:rPr>
              <w:t>Clustering</w:t>
            </w:r>
          </w:p>
        </w:tc>
      </w:tr>
      <w:tr w:rsidR="00427792" w14:paraId="545C8259" w14:textId="77777777" w:rsidTr="00DA4438">
        <w:trPr>
          <w:trHeight w:val="742"/>
        </w:trPr>
        <w:tc>
          <w:tcPr>
            <w:tcW w:w="1139" w:type="dxa"/>
            <w:vAlign w:val="center"/>
          </w:tcPr>
          <w:p w14:paraId="659F68AE" w14:textId="77777777" w:rsidR="00427792" w:rsidRDefault="00427792" w:rsidP="00DA4438">
            <w:pPr>
              <w:pStyle w:val="TableParagraph"/>
              <w:spacing w:before="43"/>
              <w:ind w:left="8" w:right="1"/>
              <w:jc w:val="center"/>
              <w:rPr>
                <w:b/>
                <w:sz w:val="28"/>
              </w:rPr>
            </w:pPr>
            <w:r>
              <w:rPr>
                <w:b/>
                <w:spacing w:val="-5"/>
                <w:sz w:val="28"/>
              </w:rPr>
              <w:t>12</w:t>
            </w:r>
          </w:p>
        </w:tc>
        <w:tc>
          <w:tcPr>
            <w:tcW w:w="9010" w:type="dxa"/>
            <w:vAlign w:val="center"/>
          </w:tcPr>
          <w:p w14:paraId="2F7FC95B" w14:textId="77777777" w:rsidR="00427792" w:rsidRDefault="00427792" w:rsidP="00DA4438">
            <w:pPr>
              <w:pStyle w:val="TableParagraph"/>
              <w:spacing w:before="43"/>
              <w:ind w:left="7" w:right="4"/>
              <w:jc w:val="center"/>
              <w:rPr>
                <w:sz w:val="28"/>
              </w:rPr>
            </w:pPr>
            <w:r>
              <w:rPr>
                <w:sz w:val="28"/>
              </w:rPr>
              <w:t>ML</w:t>
            </w:r>
            <w:r>
              <w:rPr>
                <w:spacing w:val="-6"/>
                <w:sz w:val="28"/>
              </w:rPr>
              <w:t xml:space="preserve"> </w:t>
            </w:r>
            <w:r>
              <w:rPr>
                <w:sz w:val="28"/>
              </w:rPr>
              <w:t>×</w:t>
            </w:r>
            <w:r>
              <w:rPr>
                <w:spacing w:val="-8"/>
                <w:sz w:val="28"/>
              </w:rPr>
              <w:t xml:space="preserve"> </w:t>
            </w:r>
            <w:r>
              <w:rPr>
                <w:sz w:val="28"/>
              </w:rPr>
              <w:t>AR</w:t>
            </w:r>
            <w:r>
              <w:rPr>
                <w:spacing w:val="-5"/>
                <w:sz w:val="28"/>
              </w:rPr>
              <w:t xml:space="preserve"> </w:t>
            </w:r>
            <w:r>
              <w:rPr>
                <w:sz w:val="28"/>
              </w:rPr>
              <w:t>—</w:t>
            </w:r>
            <w:r>
              <w:rPr>
                <w:spacing w:val="-5"/>
                <w:sz w:val="28"/>
              </w:rPr>
              <w:t xml:space="preserve"> </w:t>
            </w:r>
            <w:r>
              <w:rPr>
                <w:sz w:val="28"/>
              </w:rPr>
              <w:t>Real-Time</w:t>
            </w:r>
            <w:r>
              <w:rPr>
                <w:spacing w:val="-4"/>
                <w:sz w:val="28"/>
              </w:rPr>
              <w:t xml:space="preserve"> </w:t>
            </w:r>
            <w:r>
              <w:rPr>
                <w:sz w:val="28"/>
              </w:rPr>
              <w:t>Object</w:t>
            </w:r>
            <w:r>
              <w:rPr>
                <w:spacing w:val="-4"/>
                <w:sz w:val="28"/>
              </w:rPr>
              <w:t xml:space="preserve"> </w:t>
            </w:r>
            <w:r>
              <w:rPr>
                <w:sz w:val="28"/>
              </w:rPr>
              <w:t>Classification</w:t>
            </w:r>
            <w:r>
              <w:rPr>
                <w:spacing w:val="-3"/>
                <w:sz w:val="28"/>
              </w:rPr>
              <w:t xml:space="preserve"> </w:t>
            </w:r>
            <w:r>
              <w:rPr>
                <w:spacing w:val="-2"/>
                <w:sz w:val="28"/>
              </w:rPr>
              <w:t>Overlay</w:t>
            </w:r>
          </w:p>
        </w:tc>
      </w:tr>
      <w:tr w:rsidR="00427792" w14:paraId="2DD35663" w14:textId="77777777" w:rsidTr="00DA4438">
        <w:trPr>
          <w:trHeight w:val="720"/>
        </w:trPr>
        <w:tc>
          <w:tcPr>
            <w:tcW w:w="1139" w:type="dxa"/>
            <w:vAlign w:val="center"/>
          </w:tcPr>
          <w:p w14:paraId="7C016572" w14:textId="77777777" w:rsidR="00427792" w:rsidRDefault="00427792" w:rsidP="00DA4438">
            <w:pPr>
              <w:pStyle w:val="TableParagraph"/>
              <w:spacing w:before="33"/>
              <w:ind w:left="8" w:right="1"/>
              <w:jc w:val="center"/>
              <w:rPr>
                <w:b/>
                <w:sz w:val="28"/>
              </w:rPr>
            </w:pPr>
            <w:r>
              <w:rPr>
                <w:b/>
                <w:spacing w:val="-5"/>
                <w:sz w:val="28"/>
              </w:rPr>
              <w:t>13</w:t>
            </w:r>
          </w:p>
        </w:tc>
        <w:tc>
          <w:tcPr>
            <w:tcW w:w="9010" w:type="dxa"/>
            <w:vAlign w:val="center"/>
          </w:tcPr>
          <w:p w14:paraId="5C9DD3CD" w14:textId="77777777" w:rsidR="00427792" w:rsidRDefault="00427792" w:rsidP="00DA4438">
            <w:pPr>
              <w:pStyle w:val="TableParagraph"/>
              <w:spacing w:before="33"/>
              <w:ind w:left="7" w:right="1"/>
              <w:jc w:val="center"/>
              <w:rPr>
                <w:sz w:val="28"/>
              </w:rPr>
            </w:pPr>
            <w:r>
              <w:rPr>
                <w:sz w:val="28"/>
              </w:rPr>
              <w:t>ML</w:t>
            </w:r>
            <w:r>
              <w:rPr>
                <w:spacing w:val="-1"/>
                <w:sz w:val="28"/>
              </w:rPr>
              <w:t xml:space="preserve"> </w:t>
            </w:r>
            <w:r>
              <w:rPr>
                <w:sz w:val="28"/>
              </w:rPr>
              <w:t>×</w:t>
            </w:r>
            <w:r>
              <w:rPr>
                <w:spacing w:val="-5"/>
                <w:sz w:val="28"/>
              </w:rPr>
              <w:t xml:space="preserve"> </w:t>
            </w:r>
            <w:r>
              <w:rPr>
                <w:sz w:val="28"/>
              </w:rPr>
              <w:t>AR</w:t>
            </w:r>
            <w:r>
              <w:rPr>
                <w:spacing w:val="-2"/>
                <w:sz w:val="28"/>
              </w:rPr>
              <w:t xml:space="preserve"> </w:t>
            </w:r>
            <w:r>
              <w:rPr>
                <w:sz w:val="28"/>
              </w:rPr>
              <w:t>—</w:t>
            </w:r>
            <w:r>
              <w:rPr>
                <w:spacing w:val="-2"/>
                <w:sz w:val="28"/>
              </w:rPr>
              <w:t xml:space="preserve"> </w:t>
            </w:r>
            <w:r>
              <w:rPr>
                <w:sz w:val="28"/>
              </w:rPr>
              <w:t>Gesture</w:t>
            </w:r>
            <w:r>
              <w:rPr>
                <w:spacing w:val="-3"/>
                <w:sz w:val="28"/>
              </w:rPr>
              <w:t xml:space="preserve"> </w:t>
            </w:r>
            <w:r>
              <w:rPr>
                <w:spacing w:val="-2"/>
                <w:sz w:val="28"/>
              </w:rPr>
              <w:t>Recognition</w:t>
            </w:r>
          </w:p>
        </w:tc>
      </w:tr>
      <w:tr w:rsidR="00427792" w14:paraId="3CAD68D6" w14:textId="77777777" w:rsidTr="00DA4438">
        <w:trPr>
          <w:trHeight w:val="743"/>
        </w:trPr>
        <w:tc>
          <w:tcPr>
            <w:tcW w:w="1139" w:type="dxa"/>
            <w:vAlign w:val="center"/>
          </w:tcPr>
          <w:p w14:paraId="1FA5D18F" w14:textId="77777777" w:rsidR="00427792" w:rsidRDefault="00427792" w:rsidP="00DA4438">
            <w:pPr>
              <w:pStyle w:val="TableParagraph"/>
              <w:spacing w:before="43"/>
              <w:ind w:left="8" w:right="1"/>
              <w:jc w:val="center"/>
              <w:rPr>
                <w:b/>
                <w:sz w:val="28"/>
              </w:rPr>
            </w:pPr>
            <w:r>
              <w:rPr>
                <w:b/>
                <w:spacing w:val="-5"/>
                <w:sz w:val="28"/>
              </w:rPr>
              <w:t>14</w:t>
            </w:r>
          </w:p>
        </w:tc>
        <w:tc>
          <w:tcPr>
            <w:tcW w:w="9010" w:type="dxa"/>
            <w:vAlign w:val="center"/>
          </w:tcPr>
          <w:p w14:paraId="37651A44" w14:textId="77777777" w:rsidR="00427792" w:rsidRDefault="00427792" w:rsidP="00DA4438">
            <w:pPr>
              <w:pStyle w:val="TableParagraph"/>
              <w:spacing w:before="43"/>
              <w:ind w:left="7" w:right="3"/>
              <w:jc w:val="center"/>
              <w:rPr>
                <w:sz w:val="28"/>
              </w:rPr>
            </w:pPr>
            <w:r>
              <w:rPr>
                <w:sz w:val="28"/>
              </w:rPr>
              <w:t>Complex</w:t>
            </w:r>
            <w:r>
              <w:rPr>
                <w:spacing w:val="-9"/>
                <w:sz w:val="28"/>
              </w:rPr>
              <w:t xml:space="preserve"> </w:t>
            </w:r>
            <w:r>
              <w:rPr>
                <w:sz w:val="28"/>
              </w:rPr>
              <w:t>Computing</w:t>
            </w:r>
            <w:r>
              <w:rPr>
                <w:spacing w:val="-11"/>
                <w:sz w:val="28"/>
              </w:rPr>
              <w:t xml:space="preserve"> </w:t>
            </w:r>
            <w:r>
              <w:rPr>
                <w:spacing w:val="-2"/>
                <w:sz w:val="28"/>
              </w:rPr>
              <w:t>Activity</w:t>
            </w:r>
          </w:p>
        </w:tc>
      </w:tr>
    </w:tbl>
    <w:p w14:paraId="639BB42E" w14:textId="77777777" w:rsidR="00427792" w:rsidRDefault="00427792">
      <w:pPr>
        <w:pStyle w:val="TableParagraph"/>
        <w:jc w:val="center"/>
        <w:rPr>
          <w:sz w:val="28"/>
        </w:rPr>
        <w:sectPr w:rsidR="00427792" w:rsidSect="00566EAF">
          <w:pgSz w:w="11907" w:h="16839" w:code="9"/>
          <w:pgMar w:top="720" w:right="720" w:bottom="720" w:left="720" w:header="720" w:footer="720" w:gutter="0"/>
          <w:cols w:space="720"/>
          <w:docGrid w:linePitch="299"/>
        </w:sectPr>
      </w:pPr>
    </w:p>
    <w:p w14:paraId="675C2BC4" w14:textId="77777777" w:rsidR="00427792" w:rsidRDefault="00427792">
      <w:pPr>
        <w:spacing w:before="70"/>
        <w:ind w:left="3189" w:right="3250"/>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14:paraId="5607DCFD" w14:textId="77777777" w:rsidR="00427792" w:rsidRDefault="00427792">
      <w:pPr>
        <w:spacing w:before="64"/>
        <w:ind w:left="3189" w:right="3250"/>
        <w:jc w:val="center"/>
        <w:rPr>
          <w:b/>
          <w:sz w:val="28"/>
        </w:rPr>
      </w:pPr>
      <w:r>
        <w:rPr>
          <w:b/>
          <w:smallCaps/>
          <w:sz w:val="28"/>
          <w:u w:val="single"/>
        </w:rPr>
        <w:t>Data</w:t>
      </w:r>
      <w:r>
        <w:rPr>
          <w:b/>
          <w:smallCaps/>
          <w:spacing w:val="-3"/>
          <w:sz w:val="28"/>
          <w:u w:val="single"/>
        </w:rPr>
        <w:t xml:space="preserve"> </w:t>
      </w:r>
      <w:r>
        <w:rPr>
          <w:b/>
          <w:smallCaps/>
          <w:spacing w:val="-2"/>
          <w:sz w:val="28"/>
          <w:u w:val="single"/>
        </w:rPr>
        <w:t>preprocessing</w:t>
      </w:r>
    </w:p>
    <w:p w14:paraId="06B5A723" w14:textId="77777777" w:rsidR="00427792" w:rsidRDefault="00427792">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D7F57B5" w14:textId="77777777">
        <w:trPr>
          <w:trHeight w:val="1050"/>
        </w:trPr>
        <w:tc>
          <w:tcPr>
            <w:tcW w:w="1793" w:type="dxa"/>
          </w:tcPr>
          <w:p w14:paraId="01D9994C"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13DAB933" w14:textId="77777777" w:rsidR="00427792" w:rsidRDefault="00427792">
            <w:pPr>
              <w:pStyle w:val="TableParagraph"/>
              <w:spacing w:before="19"/>
              <w:rPr>
                <w:b/>
              </w:rPr>
            </w:pPr>
          </w:p>
          <w:p w14:paraId="48FFA309"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121E6205" w14:textId="77777777" w:rsidR="00427792" w:rsidRDefault="00427792">
            <w:pPr>
              <w:pStyle w:val="TableParagraph"/>
              <w:spacing w:before="19"/>
              <w:rPr>
                <w:b/>
              </w:rPr>
            </w:pPr>
          </w:p>
          <w:p w14:paraId="32A313D0"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353BDCAB"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548D583F"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3B22EEE0" w14:textId="77777777">
        <w:trPr>
          <w:trHeight w:val="1722"/>
        </w:trPr>
        <w:tc>
          <w:tcPr>
            <w:tcW w:w="1793" w:type="dxa"/>
          </w:tcPr>
          <w:p w14:paraId="29548708" w14:textId="77777777" w:rsidR="00427792" w:rsidRDefault="00427792">
            <w:pPr>
              <w:pStyle w:val="TableParagraph"/>
              <w:spacing w:before="199"/>
              <w:rPr>
                <w:b/>
              </w:rPr>
            </w:pPr>
          </w:p>
          <w:p w14:paraId="2ACD144D"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18909203" w14:textId="77777777" w:rsidR="00427792" w:rsidRDefault="00427792">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7D3E2DDD" w14:textId="77777777" w:rsidR="00427792" w:rsidRDefault="00427792">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55728101" w14:textId="77777777" w:rsidR="00427792" w:rsidRDefault="00427792">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24CBD7CF" w14:textId="77777777" w:rsidR="00427792" w:rsidRDefault="00427792">
            <w:pPr>
              <w:pStyle w:val="TableParagraph"/>
            </w:pPr>
          </w:p>
        </w:tc>
      </w:tr>
      <w:tr w:rsidR="00427792" w14:paraId="4A64F477" w14:textId="77777777">
        <w:trPr>
          <w:trHeight w:val="1420"/>
        </w:trPr>
        <w:tc>
          <w:tcPr>
            <w:tcW w:w="1793" w:type="dxa"/>
          </w:tcPr>
          <w:p w14:paraId="4632D693" w14:textId="77777777" w:rsidR="00427792" w:rsidRDefault="00427792">
            <w:pPr>
              <w:pStyle w:val="TableParagraph"/>
              <w:spacing w:before="41"/>
              <w:rPr>
                <w:b/>
              </w:rPr>
            </w:pPr>
          </w:p>
          <w:p w14:paraId="275E9F05"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74073F95" w14:textId="77777777" w:rsidR="00427792" w:rsidRDefault="00427792">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551F1CE1" w14:textId="77777777" w:rsidR="00427792" w:rsidRDefault="00427792">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25A3D75B" w14:textId="77777777" w:rsidR="00427792" w:rsidRDefault="00427792">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19897BF4" w14:textId="77777777" w:rsidR="00427792" w:rsidRDefault="00427792">
            <w:pPr>
              <w:pStyle w:val="TableParagraph"/>
            </w:pPr>
          </w:p>
        </w:tc>
      </w:tr>
      <w:tr w:rsidR="00427792" w14:paraId="6B3404A4" w14:textId="77777777">
        <w:trPr>
          <w:trHeight w:val="2022"/>
        </w:trPr>
        <w:tc>
          <w:tcPr>
            <w:tcW w:w="1793" w:type="dxa"/>
          </w:tcPr>
          <w:p w14:paraId="1E03553F" w14:textId="77777777" w:rsidR="00427792" w:rsidRDefault="00427792">
            <w:pPr>
              <w:pStyle w:val="TableParagraph"/>
              <w:spacing w:before="251"/>
              <w:rPr>
                <w:b/>
              </w:rPr>
            </w:pPr>
          </w:p>
          <w:p w14:paraId="00EA0777"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2D2D0ED6"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14:paraId="349F00D6" w14:textId="77777777" w:rsidR="00427792" w:rsidRDefault="00427792">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14:paraId="52EFCF98" w14:textId="77777777" w:rsidR="00427792" w:rsidRDefault="00427792">
            <w:pPr>
              <w:pStyle w:val="TableParagraph"/>
              <w:spacing w:before="124"/>
              <w:rPr>
                <w:b/>
              </w:rPr>
            </w:pPr>
          </w:p>
          <w:p w14:paraId="54FBE51A"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5E9107BC" w14:textId="77777777" w:rsidR="00427792" w:rsidRDefault="00427792">
            <w:pPr>
              <w:pStyle w:val="TableParagraph"/>
              <w:spacing w:before="124"/>
              <w:rPr>
                <w:b/>
              </w:rPr>
            </w:pPr>
          </w:p>
          <w:p w14:paraId="7CE2A9B5"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1E9592F8" w14:textId="77777777" w:rsidR="00427792" w:rsidRDefault="00427792">
            <w:pPr>
              <w:pStyle w:val="TableParagraph"/>
            </w:pPr>
          </w:p>
        </w:tc>
      </w:tr>
      <w:tr w:rsidR="00427792" w14:paraId="1445DDE7" w14:textId="77777777">
        <w:trPr>
          <w:trHeight w:val="1773"/>
        </w:trPr>
        <w:tc>
          <w:tcPr>
            <w:tcW w:w="1793" w:type="dxa"/>
          </w:tcPr>
          <w:p w14:paraId="45A2EB88" w14:textId="77777777" w:rsidR="00427792" w:rsidRDefault="00427792">
            <w:pPr>
              <w:pStyle w:val="TableParagraph"/>
              <w:spacing w:before="252"/>
              <w:rPr>
                <w:b/>
              </w:rPr>
            </w:pPr>
          </w:p>
          <w:p w14:paraId="1632A63D"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30201FDE" w14:textId="77777777" w:rsidR="00427792" w:rsidRDefault="00427792">
            <w:pPr>
              <w:pStyle w:val="TableParagraph"/>
              <w:ind w:left="470"/>
              <w:rPr>
                <w:b/>
              </w:rPr>
            </w:pPr>
            <w:r>
              <w:rPr>
                <w:b/>
              </w:rPr>
              <w:t xml:space="preserve">(6 </w:t>
            </w:r>
            <w:r>
              <w:rPr>
                <w:b/>
                <w:spacing w:val="-2"/>
              </w:rPr>
              <w:t>marks)</w:t>
            </w:r>
          </w:p>
        </w:tc>
        <w:tc>
          <w:tcPr>
            <w:tcW w:w="2386" w:type="dxa"/>
          </w:tcPr>
          <w:p w14:paraId="5B7359D8"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734A9745" w14:textId="77777777" w:rsidR="00427792" w:rsidRDefault="00427792">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0F9A302D" w14:textId="77777777" w:rsidR="00427792" w:rsidRDefault="00427792">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14:paraId="2936D670" w14:textId="77777777" w:rsidR="00427792" w:rsidRDefault="00427792">
            <w:pPr>
              <w:pStyle w:val="TableParagraph"/>
              <w:spacing w:before="252"/>
              <w:rPr>
                <w:b/>
              </w:rPr>
            </w:pPr>
          </w:p>
          <w:p w14:paraId="37CD40FC"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5842C329" w14:textId="77777777" w:rsidR="00427792" w:rsidRDefault="00427792">
            <w:pPr>
              <w:pStyle w:val="TableParagraph"/>
            </w:pPr>
          </w:p>
        </w:tc>
      </w:tr>
    </w:tbl>
    <w:p w14:paraId="575EB0DF" w14:textId="77777777" w:rsidR="00427792" w:rsidRDefault="00427792">
      <w:pPr>
        <w:pStyle w:val="TableParagraph"/>
        <w:sectPr w:rsidR="00427792" w:rsidSect="00566EAF">
          <w:pgSz w:w="11907" w:h="16839" w:code="9"/>
          <w:pgMar w:top="720" w:right="720" w:bottom="720" w:left="720" w:header="720" w:footer="720" w:gutter="0"/>
          <w:cols w:space="720"/>
        </w:sectPr>
      </w:pPr>
    </w:p>
    <w:p w14:paraId="66B43F90" w14:textId="77777777" w:rsidR="00427792" w:rsidRDefault="00427792">
      <w:pPr>
        <w:spacing w:before="70"/>
        <w:ind w:left="206"/>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14:paraId="2BF76E60" w14:textId="77777777" w:rsidR="00427792" w:rsidRDefault="00427792">
      <w:pPr>
        <w:spacing w:before="62"/>
        <w:ind w:left="210"/>
        <w:jc w:val="center"/>
        <w:rPr>
          <w:b/>
          <w:sz w:val="28"/>
        </w:rPr>
      </w:pPr>
      <w:r>
        <w:rPr>
          <w:b/>
          <w:smallCaps/>
          <w:sz w:val="28"/>
          <w:u w:val="single"/>
        </w:rPr>
        <w:t>Data</w:t>
      </w:r>
      <w:r>
        <w:rPr>
          <w:b/>
          <w:smallCaps/>
          <w:spacing w:val="-3"/>
          <w:sz w:val="28"/>
          <w:u w:val="single"/>
        </w:rPr>
        <w:t xml:space="preserve"> </w:t>
      </w:r>
      <w:r>
        <w:rPr>
          <w:b/>
          <w:smallCaps/>
          <w:spacing w:val="-2"/>
          <w:sz w:val="28"/>
          <w:u w:val="single"/>
        </w:rPr>
        <w:t>preprocessing</w:t>
      </w:r>
    </w:p>
    <w:p w14:paraId="4E522467" w14:textId="77777777" w:rsidR="00427792" w:rsidRDefault="00427792">
      <w:pPr>
        <w:pStyle w:val="BodyText"/>
        <w:spacing w:before="87"/>
        <w:rPr>
          <w:b/>
        </w:rPr>
      </w:pPr>
    </w:p>
    <w:p w14:paraId="404B60DB" w14:textId="77777777" w:rsidR="00427792" w:rsidRDefault="00427792">
      <w:pPr>
        <w:pStyle w:val="Heading3"/>
      </w:pPr>
      <w:r>
        <w:rPr>
          <w:noProof/>
        </w:rPr>
        <mc:AlternateContent>
          <mc:Choice Requires="wps">
            <w:drawing>
              <wp:anchor distT="0" distB="0" distL="0" distR="0" simplePos="0" relativeHeight="251662336" behindDoc="1" locked="0" layoutInCell="1" allowOverlap="1" wp14:anchorId="4000B076" wp14:editId="757E7661">
                <wp:simplePos x="0" y="0"/>
                <wp:positionH relativeFrom="page">
                  <wp:posOffset>668655</wp:posOffset>
                </wp:positionH>
                <wp:positionV relativeFrom="paragraph">
                  <wp:posOffset>213995</wp:posOffset>
                </wp:positionV>
                <wp:extent cx="6268085"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61591836" id="Graphic 5" o:spid="_x0000_s1026" style="position:absolute;margin-left:52.65pt;margin-top:16.85pt;width:493.55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" path="m6267958,l,,,6096r6267958,l6267958,xe" fillcolor="black" stroked="f">
                <v:path arrowok="t"/>
                <w10:wrap type="topAndBottom" anchorx="page"/>
              </v:shape>
            </w:pict>
          </mc:Fallback>
        </mc:AlternateContent>
      </w:r>
      <w:r>
        <w:rPr>
          <w:spacing w:val="-2"/>
        </w:rPr>
        <w:t>OBJECTIVE</w:t>
      </w:r>
    </w:p>
    <w:p w14:paraId="26CF7871" w14:textId="77777777" w:rsidR="00427792" w:rsidRDefault="00427792">
      <w:pPr>
        <w:pStyle w:val="BodyText"/>
        <w:spacing w:before="42"/>
        <w:rPr>
          <w:b/>
        </w:rPr>
      </w:pPr>
    </w:p>
    <w:p w14:paraId="004C5A73" w14:textId="77777777" w:rsidR="00427792" w:rsidRDefault="00427792">
      <w:pPr>
        <w:pStyle w:val="BodyText"/>
        <w:spacing w:line="278" w:lineRule="auto"/>
        <w:ind w:left="386" w:right="273"/>
      </w:pPr>
      <w:r>
        <w:t>To</w:t>
      </w:r>
      <w:r>
        <w:rPr>
          <w:spacing w:val="-3"/>
        </w:rPr>
        <w:t xml:space="preserve"> </w:t>
      </w:r>
      <w:r>
        <w:t>understand</w:t>
      </w:r>
      <w:r>
        <w:rPr>
          <w:spacing w:val="-3"/>
        </w:rPr>
        <w:t xml:space="preserve"> </w:t>
      </w:r>
      <w:r>
        <w:t>and</w:t>
      </w:r>
      <w:r>
        <w:rPr>
          <w:spacing w:val="-3"/>
        </w:rPr>
        <w:t xml:space="preserve"> </w:t>
      </w:r>
      <w:r>
        <w:t>implement</w:t>
      </w:r>
      <w:r>
        <w:rPr>
          <w:spacing w:val="-2"/>
        </w:rPr>
        <w:t xml:space="preserve"> </w:t>
      </w:r>
      <w:r>
        <w:t>Data</w:t>
      </w:r>
      <w:r>
        <w:rPr>
          <w:spacing w:val="-3"/>
        </w:rPr>
        <w:t xml:space="preserve"> </w:t>
      </w:r>
      <w:r>
        <w:t>preprocessing</w:t>
      </w:r>
      <w:r>
        <w:rPr>
          <w:spacing w:val="-3"/>
        </w:rPr>
        <w:t xml:space="preserve"> </w:t>
      </w:r>
      <w:r>
        <w:t>in</w:t>
      </w:r>
      <w:r>
        <w:rPr>
          <w:spacing w:val="-3"/>
        </w:rPr>
        <w:t xml:space="preserve"> </w:t>
      </w:r>
      <w:r>
        <w:t>preparing</w:t>
      </w:r>
      <w:r>
        <w:rPr>
          <w:spacing w:val="-3"/>
        </w:rPr>
        <w:t xml:space="preserve"> </w:t>
      </w:r>
      <w:r>
        <w:t>real-world</w:t>
      </w:r>
      <w:r>
        <w:rPr>
          <w:spacing w:val="-3"/>
        </w:rPr>
        <w:t xml:space="preserve"> </w:t>
      </w:r>
      <w:r>
        <w:t>datasets</w:t>
      </w:r>
      <w:r>
        <w:rPr>
          <w:spacing w:val="-4"/>
        </w:rPr>
        <w:t xml:space="preserve"> </w:t>
      </w:r>
      <w:r>
        <w:t>for</w:t>
      </w:r>
      <w:r>
        <w:rPr>
          <w:spacing w:val="-4"/>
        </w:rPr>
        <w:t xml:space="preserve"> </w:t>
      </w:r>
      <w:r>
        <w:t xml:space="preserve">machine </w:t>
      </w:r>
      <w:r>
        <w:rPr>
          <w:spacing w:val="-2"/>
        </w:rPr>
        <w:t>learning.</w:t>
      </w:r>
    </w:p>
    <w:p w14:paraId="0C36A7A0" w14:textId="77777777" w:rsidR="00427792" w:rsidRDefault="00427792">
      <w:pPr>
        <w:pStyle w:val="BodyText"/>
        <w:spacing w:before="36"/>
      </w:pPr>
    </w:p>
    <w:p w14:paraId="27C9614C" w14:textId="77777777" w:rsidR="00427792" w:rsidRDefault="00427792">
      <w:pPr>
        <w:pStyle w:val="Heading3"/>
        <w:spacing w:before="1"/>
      </w:pPr>
      <w:r>
        <w:rPr>
          <w:noProof/>
        </w:rPr>
        <mc:AlternateContent>
          <mc:Choice Requires="wps">
            <w:drawing>
              <wp:anchor distT="0" distB="0" distL="0" distR="0" simplePos="0" relativeHeight="251663360" behindDoc="1" locked="0" layoutInCell="1" allowOverlap="1" wp14:anchorId="0F906D70" wp14:editId="32C32174">
                <wp:simplePos x="0" y="0"/>
                <wp:positionH relativeFrom="page">
                  <wp:posOffset>668655</wp:posOffset>
                </wp:positionH>
                <wp:positionV relativeFrom="paragraph">
                  <wp:posOffset>213995</wp:posOffset>
                </wp:positionV>
                <wp:extent cx="6268085" cy="9525"/>
                <wp:effectExtent l="0" t="0" r="0" b="0"/>
                <wp:wrapTopAndBottom/>
                <wp:docPr id="6" name="Graphic 6"/>
                <wp:cNvGraphicFramePr/>
                <a:graphic xmlns:a="http://schemas.openxmlformats.org/drawingml/2006/main">
                  <a:graphicData uri="http://schemas.microsoft.com/office/word/2010/wordprocessingShape">
                    <wps:wsp>
                      <wps:cNvSpPr/>
                      <wps:spPr>
                        <a:xfrm>
                          <a:off x="0" y="0"/>
                          <a:ext cx="6268085" cy="9525"/>
                        </a:xfrm>
                        <a:custGeom>
                          <a:avLst/>
                          <a:gdLst/>
                          <a:ahLst/>
                          <a:cxnLst/>
                          <a:rect l="l" t="t" r="r" b="b"/>
                          <a:pathLst>
                            <a:path w="6268085" h="9525">
                              <a:moveTo>
                                <a:pt x="6267958" y="0"/>
                              </a:moveTo>
                              <a:lnTo>
                                <a:pt x="0" y="0"/>
                              </a:lnTo>
                              <a:lnTo>
                                <a:pt x="0" y="9143"/>
                              </a:lnTo>
                              <a:lnTo>
                                <a:pt x="6267958" y="9143"/>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33141F5" id="Graphic 6" o:spid="_x0000_s1026" style="position:absolute;margin-left:52.65pt;margin-top:16.85pt;width:493.5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2680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" path="m6267958,l,,,9143r6267958,l6267958,xe" fillcolor="black" stroked="f">
                <v:path arrowok="t"/>
                <w10:wrap type="topAndBottom" anchorx="page"/>
              </v:shape>
            </w:pict>
          </mc:Fallback>
        </mc:AlternateContent>
      </w:r>
      <w:r>
        <w:rPr>
          <w:spacing w:val="-2"/>
        </w:rPr>
        <w:t>THEORY</w:t>
      </w:r>
    </w:p>
    <w:p w14:paraId="73A65CFD" w14:textId="77777777" w:rsidR="00427792" w:rsidRDefault="00427792">
      <w:pPr>
        <w:pStyle w:val="BodyText"/>
        <w:spacing w:before="42"/>
        <w:rPr>
          <w:b/>
        </w:rPr>
      </w:pPr>
    </w:p>
    <w:p w14:paraId="504A564D" w14:textId="77777777" w:rsidR="00427792" w:rsidRDefault="00427792">
      <w:pPr>
        <w:pStyle w:val="BodyText"/>
        <w:spacing w:line="276" w:lineRule="auto"/>
        <w:ind w:left="386" w:right="170"/>
        <w:jc w:val="both"/>
      </w:pPr>
      <w:r>
        <w:t>Before training any machine learning model, it is crucial to prepare and clean the dataset so that algorithms can interpret it correctly. Data preprocessing improves the accuracy, speed, and reliability of the model.</w:t>
      </w:r>
    </w:p>
    <w:p w14:paraId="4EDD97EC" w14:textId="77777777" w:rsidR="00427792" w:rsidRDefault="00427792">
      <w:pPr>
        <w:pStyle w:val="BodyText"/>
        <w:spacing w:before="42"/>
      </w:pPr>
    </w:p>
    <w:p w14:paraId="261A0B4F" w14:textId="77777777" w:rsidR="00427792" w:rsidRDefault="00427792">
      <w:pPr>
        <w:pStyle w:val="ListParagraph"/>
        <w:numPr>
          <w:ilvl w:val="0"/>
          <w:numId w:val="3"/>
        </w:numPr>
        <w:tabs>
          <w:tab w:val="left" w:pos="626"/>
        </w:tabs>
        <w:spacing w:before="0"/>
        <w:ind w:hanging="240"/>
        <w:rPr>
          <w:b/>
          <w:sz w:val="24"/>
        </w:rPr>
      </w:pPr>
      <w:r>
        <w:rPr>
          <w:b/>
          <w:sz w:val="24"/>
          <w:u w:val="single"/>
        </w:rPr>
        <w:t>Dataset</w:t>
      </w:r>
      <w:r>
        <w:rPr>
          <w:b/>
          <w:spacing w:val="-3"/>
          <w:sz w:val="24"/>
          <w:u w:val="single"/>
        </w:rPr>
        <w:t xml:space="preserve"> </w:t>
      </w:r>
      <w:r>
        <w:rPr>
          <w:b/>
          <w:sz w:val="24"/>
          <w:u w:val="single"/>
        </w:rPr>
        <w:t>Cleaning:</w:t>
      </w:r>
      <w:r>
        <w:rPr>
          <w:b/>
          <w:spacing w:val="-3"/>
          <w:sz w:val="24"/>
          <w:u w:val="single"/>
        </w:rPr>
        <w:t xml:space="preserve"> </w:t>
      </w:r>
      <w:r>
        <w:rPr>
          <w:b/>
          <w:spacing w:val="-10"/>
          <w:sz w:val="24"/>
          <w:u w:val="single"/>
        </w:rPr>
        <w:t>-</w:t>
      </w:r>
    </w:p>
    <w:p w14:paraId="50308F9E" w14:textId="77777777" w:rsidR="00427792" w:rsidRDefault="00427792">
      <w:pPr>
        <w:pStyle w:val="BodyText"/>
        <w:spacing w:before="41" w:line="278" w:lineRule="auto"/>
        <w:ind w:left="386" w:right="165"/>
        <w:jc w:val="both"/>
      </w:pPr>
      <w:r>
        <w:t>Raw</w:t>
      </w:r>
      <w:r>
        <w:rPr>
          <w:spacing w:val="-4"/>
        </w:rPr>
        <w:t xml:space="preserve"> </w:t>
      </w:r>
      <w:r>
        <w:t>datasets</w:t>
      </w:r>
      <w:r>
        <w:rPr>
          <w:spacing w:val="-4"/>
        </w:rPr>
        <w:t xml:space="preserve"> </w:t>
      </w:r>
      <w:r>
        <w:t>often</w:t>
      </w:r>
      <w:r>
        <w:rPr>
          <w:spacing w:val="-3"/>
        </w:rPr>
        <w:t xml:space="preserve"> </w:t>
      </w:r>
      <w:r>
        <w:t>contain</w:t>
      </w:r>
      <w:r>
        <w:rPr>
          <w:spacing w:val="-3"/>
        </w:rPr>
        <w:t xml:space="preserve"> </w:t>
      </w:r>
      <w:r>
        <w:t>missing,</w:t>
      </w:r>
      <w:r>
        <w:rPr>
          <w:spacing w:val="-5"/>
        </w:rPr>
        <w:t xml:space="preserve"> </w:t>
      </w:r>
      <w:r>
        <w:t>duplicate,</w:t>
      </w:r>
      <w:r>
        <w:rPr>
          <w:spacing w:val="-3"/>
        </w:rPr>
        <w:t xml:space="preserve"> </w:t>
      </w:r>
      <w:r>
        <w:t>or</w:t>
      </w:r>
      <w:r>
        <w:rPr>
          <w:spacing w:val="-5"/>
        </w:rPr>
        <w:t xml:space="preserve"> </w:t>
      </w:r>
      <w:r>
        <w:t>inconsistent</w:t>
      </w:r>
      <w:r>
        <w:rPr>
          <w:spacing w:val="-3"/>
        </w:rPr>
        <w:t xml:space="preserve"> </w:t>
      </w:r>
      <w:r>
        <w:t>values,</w:t>
      </w:r>
      <w:r>
        <w:rPr>
          <w:spacing w:val="-3"/>
        </w:rPr>
        <w:t xml:space="preserve"> </w:t>
      </w:r>
      <w:r>
        <w:t>which</w:t>
      </w:r>
      <w:r>
        <w:rPr>
          <w:spacing w:val="-3"/>
        </w:rPr>
        <w:t xml:space="preserve"> </w:t>
      </w:r>
      <w:r>
        <w:t>can</w:t>
      </w:r>
      <w:r>
        <w:rPr>
          <w:spacing w:val="-3"/>
        </w:rPr>
        <w:t xml:space="preserve"> </w:t>
      </w:r>
      <w:r>
        <w:t>mislead</w:t>
      </w:r>
      <w:r>
        <w:rPr>
          <w:spacing w:val="-3"/>
        </w:rPr>
        <w:t xml:space="preserve"> </w:t>
      </w:r>
      <w:r>
        <w:t>a</w:t>
      </w:r>
      <w:r>
        <w:rPr>
          <w:spacing w:val="-4"/>
        </w:rPr>
        <w:t xml:space="preserve"> </w:t>
      </w:r>
      <w:r>
        <w:t>model.</w:t>
      </w:r>
      <w:r>
        <w:rPr>
          <w:spacing w:val="-3"/>
        </w:rPr>
        <w:t xml:space="preserve"> </w:t>
      </w:r>
      <w:r>
        <w:t xml:space="preserve">The Titanic dataset, for instance, has missing values in columns like </w:t>
      </w:r>
      <w:r>
        <w:rPr>
          <w:i/>
        </w:rPr>
        <w:t xml:space="preserve">Age </w:t>
      </w:r>
      <w:r>
        <w:t xml:space="preserve">and </w:t>
      </w:r>
      <w:r>
        <w:rPr>
          <w:i/>
        </w:rPr>
        <w:t>Embarked</w:t>
      </w:r>
      <w:r>
        <w:t>.</w:t>
      </w:r>
    </w:p>
    <w:p w14:paraId="720289E5" w14:textId="77777777" w:rsidR="00427792" w:rsidRDefault="00427792">
      <w:pPr>
        <w:pStyle w:val="BodyText"/>
        <w:spacing w:before="36"/>
      </w:pPr>
    </w:p>
    <w:p w14:paraId="66710CCD" w14:textId="77777777" w:rsidR="00427792" w:rsidRDefault="00427792">
      <w:pPr>
        <w:pStyle w:val="Heading4"/>
        <w:spacing w:before="1"/>
      </w:pPr>
      <w:r>
        <w:t>Handling</w:t>
      </w:r>
      <w:r>
        <w:rPr>
          <w:spacing w:val="-3"/>
        </w:rPr>
        <w:t xml:space="preserve"> </w:t>
      </w:r>
      <w:r>
        <w:t>Missing</w:t>
      </w:r>
      <w:r>
        <w:rPr>
          <w:spacing w:val="-2"/>
        </w:rPr>
        <w:t xml:space="preserve"> </w:t>
      </w:r>
      <w:r>
        <w:t>Data:</w:t>
      </w:r>
      <w:r>
        <w:rPr>
          <w:spacing w:val="-6"/>
        </w:rPr>
        <w:t xml:space="preserve"> </w:t>
      </w:r>
      <w:r>
        <w:rPr>
          <w:spacing w:val="-10"/>
        </w:rPr>
        <w:t>-</w:t>
      </w:r>
    </w:p>
    <w:p w14:paraId="1A0502FF" w14:textId="77777777" w:rsidR="00427792" w:rsidRDefault="00427792">
      <w:pPr>
        <w:pStyle w:val="ListParagraph"/>
        <w:numPr>
          <w:ilvl w:val="1"/>
          <w:numId w:val="3"/>
        </w:numPr>
        <w:tabs>
          <w:tab w:val="left" w:pos="823"/>
        </w:tabs>
        <w:spacing w:before="40"/>
        <w:ind w:hanging="360"/>
        <w:rPr>
          <w:rFonts w:ascii="Symbol" w:hAnsi="Symbol"/>
          <w:sz w:val="20"/>
        </w:rPr>
      </w:pPr>
      <w:r>
        <w:rPr>
          <w:b/>
          <w:sz w:val="24"/>
        </w:rPr>
        <w:t>Detection:</w:t>
      </w:r>
      <w:r>
        <w:rPr>
          <w:b/>
          <w:spacing w:val="-3"/>
          <w:sz w:val="24"/>
        </w:rPr>
        <w:t xml:space="preserve"> </w:t>
      </w:r>
      <w:r>
        <w:rPr>
          <w:sz w:val="24"/>
        </w:rPr>
        <w:t>Identify</w:t>
      </w:r>
      <w:r>
        <w:rPr>
          <w:spacing w:val="-2"/>
          <w:sz w:val="24"/>
        </w:rPr>
        <w:t xml:space="preserve"> </w:t>
      </w:r>
      <w:r>
        <w:rPr>
          <w:sz w:val="24"/>
        </w:rPr>
        <w:t>missing</w:t>
      </w:r>
      <w:r>
        <w:rPr>
          <w:spacing w:val="-3"/>
          <w:sz w:val="24"/>
        </w:rPr>
        <w:t xml:space="preserve"> </w:t>
      </w:r>
      <w:r>
        <w:rPr>
          <w:sz w:val="24"/>
        </w:rPr>
        <w:t>values</w:t>
      </w:r>
      <w:r>
        <w:rPr>
          <w:spacing w:val="-3"/>
          <w:sz w:val="24"/>
        </w:rPr>
        <w:t xml:space="preserve"> </w:t>
      </w:r>
      <w:r>
        <w:rPr>
          <w:sz w:val="24"/>
        </w:rPr>
        <w:t>using</w:t>
      </w:r>
      <w:r>
        <w:rPr>
          <w:spacing w:val="-2"/>
          <w:sz w:val="24"/>
        </w:rPr>
        <w:t xml:space="preserve"> </w:t>
      </w:r>
      <w:r>
        <w:rPr>
          <w:sz w:val="24"/>
        </w:rPr>
        <w:t>methods</w:t>
      </w:r>
      <w:r>
        <w:rPr>
          <w:spacing w:val="-4"/>
          <w:sz w:val="24"/>
        </w:rPr>
        <w:t xml:space="preserve"> </w:t>
      </w:r>
      <w:r>
        <w:rPr>
          <w:sz w:val="24"/>
        </w:rPr>
        <w:t>like</w:t>
      </w:r>
      <w:r>
        <w:rPr>
          <w:spacing w:val="-2"/>
          <w:sz w:val="24"/>
        </w:rPr>
        <w:t xml:space="preserve"> </w:t>
      </w:r>
      <w:r>
        <w:rPr>
          <w:sz w:val="24"/>
        </w:rPr>
        <w:t>isnull()</w:t>
      </w:r>
      <w:r>
        <w:rPr>
          <w:spacing w:val="-3"/>
          <w:sz w:val="24"/>
        </w:rPr>
        <w:t xml:space="preserve"> </w:t>
      </w:r>
      <w:r>
        <w:rPr>
          <w:sz w:val="24"/>
        </w:rPr>
        <w:t>or</w:t>
      </w:r>
      <w:r>
        <w:rPr>
          <w:spacing w:val="-2"/>
          <w:sz w:val="24"/>
        </w:rPr>
        <w:t xml:space="preserve"> info().</w:t>
      </w:r>
    </w:p>
    <w:p w14:paraId="4D50A10A" w14:textId="77777777" w:rsidR="00427792" w:rsidRDefault="00427792">
      <w:pPr>
        <w:pStyle w:val="ListParagraph"/>
        <w:numPr>
          <w:ilvl w:val="1"/>
          <w:numId w:val="3"/>
        </w:numPr>
        <w:tabs>
          <w:tab w:val="left" w:pos="823"/>
        </w:tabs>
        <w:spacing w:before="44"/>
        <w:ind w:hanging="360"/>
        <w:rPr>
          <w:rFonts w:ascii="Symbol" w:hAnsi="Symbol"/>
          <w:sz w:val="20"/>
        </w:rPr>
      </w:pPr>
      <w:r>
        <w:rPr>
          <w:b/>
          <w:sz w:val="24"/>
        </w:rPr>
        <w:t>Imputation:</w:t>
      </w:r>
      <w:r>
        <w:rPr>
          <w:b/>
          <w:spacing w:val="-4"/>
          <w:sz w:val="24"/>
        </w:rPr>
        <w:t xml:space="preserve"> </w:t>
      </w:r>
      <w:r>
        <w:rPr>
          <w:sz w:val="24"/>
        </w:rPr>
        <w:t>Replace</w:t>
      </w:r>
      <w:r>
        <w:rPr>
          <w:spacing w:val="-3"/>
          <w:sz w:val="24"/>
        </w:rPr>
        <w:t xml:space="preserve"> </w:t>
      </w:r>
      <w:r>
        <w:rPr>
          <w:sz w:val="24"/>
        </w:rPr>
        <w:t>missing</w:t>
      </w:r>
      <w:r>
        <w:rPr>
          <w:spacing w:val="-2"/>
          <w:sz w:val="24"/>
        </w:rPr>
        <w:t xml:space="preserve"> </w:t>
      </w:r>
      <w:r>
        <w:rPr>
          <w:sz w:val="24"/>
        </w:rPr>
        <w:t>numeric</w:t>
      </w:r>
      <w:r>
        <w:rPr>
          <w:spacing w:val="-2"/>
          <w:sz w:val="24"/>
        </w:rPr>
        <w:t xml:space="preserve"> </w:t>
      </w:r>
      <w:r>
        <w:rPr>
          <w:sz w:val="24"/>
        </w:rPr>
        <w:t>values</w:t>
      </w:r>
      <w:r>
        <w:rPr>
          <w:spacing w:val="-3"/>
          <w:sz w:val="24"/>
        </w:rPr>
        <w:t xml:space="preserve"> </w:t>
      </w:r>
      <w:r>
        <w:rPr>
          <w:sz w:val="24"/>
        </w:rPr>
        <w:t>(like</w:t>
      </w:r>
      <w:r>
        <w:rPr>
          <w:spacing w:val="-1"/>
          <w:sz w:val="24"/>
        </w:rPr>
        <w:t xml:space="preserve"> </w:t>
      </w:r>
      <w:r>
        <w:rPr>
          <w:i/>
          <w:sz w:val="24"/>
        </w:rPr>
        <w:t>Age</w:t>
      </w:r>
      <w:r>
        <w:rPr>
          <w:sz w:val="24"/>
        </w:rPr>
        <w:t>)</w:t>
      </w:r>
      <w:r>
        <w:rPr>
          <w:spacing w:val="-2"/>
          <w:sz w:val="24"/>
        </w:rPr>
        <w:t xml:space="preserve"> </w:t>
      </w:r>
      <w:r>
        <w:rPr>
          <w:sz w:val="24"/>
        </w:rPr>
        <w:t>with</w:t>
      </w:r>
      <w:r>
        <w:rPr>
          <w:spacing w:val="-2"/>
          <w:sz w:val="24"/>
        </w:rPr>
        <w:t xml:space="preserve"> </w:t>
      </w:r>
      <w:r>
        <w:rPr>
          <w:sz w:val="24"/>
        </w:rPr>
        <w:t>statistical</w:t>
      </w:r>
      <w:r>
        <w:rPr>
          <w:spacing w:val="-2"/>
          <w:sz w:val="24"/>
        </w:rPr>
        <w:t xml:space="preserve"> </w:t>
      </w:r>
      <w:r>
        <w:rPr>
          <w:sz w:val="24"/>
        </w:rPr>
        <w:t>measures</w:t>
      </w:r>
      <w:r>
        <w:rPr>
          <w:spacing w:val="-3"/>
          <w:sz w:val="24"/>
        </w:rPr>
        <w:t xml:space="preserve"> </w:t>
      </w:r>
      <w:r>
        <w:rPr>
          <w:sz w:val="24"/>
        </w:rPr>
        <w:t xml:space="preserve">such </w:t>
      </w:r>
      <w:r>
        <w:rPr>
          <w:spacing w:val="-5"/>
          <w:sz w:val="24"/>
        </w:rPr>
        <w:t>as:</w:t>
      </w:r>
    </w:p>
    <w:p w14:paraId="293EE383" w14:textId="77777777" w:rsidR="00427792" w:rsidRDefault="00427792">
      <w:pPr>
        <w:pStyle w:val="ListParagraph"/>
        <w:numPr>
          <w:ilvl w:val="2"/>
          <w:numId w:val="3"/>
        </w:numPr>
        <w:tabs>
          <w:tab w:val="left" w:pos="1542"/>
        </w:tabs>
        <w:spacing w:before="40"/>
        <w:ind w:left="1542" w:hanging="359"/>
        <w:rPr>
          <w:sz w:val="24"/>
        </w:rPr>
      </w:pPr>
      <w:r>
        <w:rPr>
          <w:sz w:val="24"/>
        </w:rPr>
        <w:t>Mean</w:t>
      </w:r>
      <w:r>
        <w:rPr>
          <w:spacing w:val="-1"/>
          <w:sz w:val="24"/>
        </w:rPr>
        <w:t xml:space="preserve"> </w:t>
      </w:r>
      <w:r>
        <w:rPr>
          <w:sz w:val="24"/>
        </w:rPr>
        <w:t>→ useful</w:t>
      </w:r>
      <w:r>
        <w:rPr>
          <w:spacing w:val="-1"/>
          <w:sz w:val="24"/>
        </w:rPr>
        <w:t xml:space="preserve"> </w:t>
      </w:r>
      <w:r>
        <w:rPr>
          <w:sz w:val="24"/>
        </w:rPr>
        <w:t>for normally</w:t>
      </w:r>
      <w:r>
        <w:rPr>
          <w:spacing w:val="-1"/>
          <w:sz w:val="24"/>
        </w:rPr>
        <w:t xml:space="preserve"> </w:t>
      </w:r>
      <w:r>
        <w:rPr>
          <w:sz w:val="24"/>
        </w:rPr>
        <w:t xml:space="preserve">distributed </w:t>
      </w:r>
      <w:r>
        <w:rPr>
          <w:spacing w:val="-4"/>
          <w:sz w:val="24"/>
        </w:rPr>
        <w:t>data</w:t>
      </w:r>
    </w:p>
    <w:p w14:paraId="6CAADB20" w14:textId="77777777" w:rsidR="00427792" w:rsidRDefault="00427792">
      <w:pPr>
        <w:pStyle w:val="ListParagraph"/>
        <w:numPr>
          <w:ilvl w:val="2"/>
          <w:numId w:val="3"/>
        </w:numPr>
        <w:tabs>
          <w:tab w:val="left" w:pos="1542"/>
        </w:tabs>
        <w:spacing w:before="33"/>
        <w:ind w:left="1542" w:hanging="359"/>
        <w:rPr>
          <w:sz w:val="24"/>
        </w:rPr>
      </w:pPr>
      <w:r>
        <w:rPr>
          <w:sz w:val="24"/>
        </w:rPr>
        <w:t>Median</w:t>
      </w:r>
      <w:r>
        <w:rPr>
          <w:spacing w:val="-1"/>
          <w:sz w:val="24"/>
        </w:rPr>
        <w:t xml:space="preserve"> </w:t>
      </w:r>
      <w:r>
        <w:rPr>
          <w:sz w:val="24"/>
        </w:rPr>
        <w:t>→</w:t>
      </w:r>
      <w:r>
        <w:rPr>
          <w:spacing w:val="-1"/>
          <w:sz w:val="24"/>
        </w:rPr>
        <w:t xml:space="preserve"> </w:t>
      </w:r>
      <w:r>
        <w:rPr>
          <w:sz w:val="24"/>
        </w:rPr>
        <w:t>less</w:t>
      </w:r>
      <w:r>
        <w:rPr>
          <w:spacing w:val="-1"/>
          <w:sz w:val="24"/>
        </w:rPr>
        <w:t xml:space="preserve"> </w:t>
      </w:r>
      <w:r>
        <w:rPr>
          <w:sz w:val="24"/>
        </w:rPr>
        <w:t>sensitive</w:t>
      </w:r>
      <w:r>
        <w:rPr>
          <w:spacing w:val="-1"/>
          <w:sz w:val="24"/>
        </w:rPr>
        <w:t xml:space="preserve"> </w:t>
      </w:r>
      <w:r>
        <w:rPr>
          <w:sz w:val="24"/>
        </w:rPr>
        <w:t xml:space="preserve">to </w:t>
      </w:r>
      <w:r>
        <w:rPr>
          <w:spacing w:val="-2"/>
          <w:sz w:val="24"/>
        </w:rPr>
        <w:t>outliers</w:t>
      </w:r>
    </w:p>
    <w:p w14:paraId="71A53FDA" w14:textId="77777777" w:rsidR="00427792" w:rsidRDefault="00427792">
      <w:pPr>
        <w:pStyle w:val="ListParagraph"/>
        <w:numPr>
          <w:ilvl w:val="2"/>
          <w:numId w:val="3"/>
        </w:numPr>
        <w:tabs>
          <w:tab w:val="left" w:pos="1542"/>
        </w:tabs>
        <w:spacing w:before="33"/>
        <w:ind w:left="1542" w:hanging="359"/>
        <w:rPr>
          <w:sz w:val="24"/>
        </w:rPr>
      </w:pPr>
      <w:r>
        <w:rPr>
          <w:sz w:val="24"/>
        </w:rPr>
        <w:t>Mode</w:t>
      </w:r>
      <w:r>
        <w:rPr>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categorical</w:t>
      </w:r>
      <w:r>
        <w:rPr>
          <w:spacing w:val="1"/>
          <w:sz w:val="24"/>
        </w:rPr>
        <w:t xml:space="preserve"> </w:t>
      </w:r>
      <w:r>
        <w:rPr>
          <w:spacing w:val="-2"/>
          <w:sz w:val="24"/>
        </w:rPr>
        <w:t>variables</w:t>
      </w:r>
    </w:p>
    <w:p w14:paraId="6B8F7751" w14:textId="77777777" w:rsidR="00427792" w:rsidRDefault="00427792">
      <w:pPr>
        <w:pStyle w:val="ListParagraph"/>
        <w:numPr>
          <w:ilvl w:val="1"/>
          <w:numId w:val="3"/>
        </w:numPr>
        <w:tabs>
          <w:tab w:val="left" w:pos="823"/>
        </w:tabs>
        <w:spacing w:before="33"/>
        <w:ind w:hanging="360"/>
        <w:rPr>
          <w:rFonts w:ascii="Symbol" w:hAnsi="Symbol"/>
          <w:sz w:val="20"/>
        </w:rPr>
      </w:pPr>
      <w:r>
        <w:rPr>
          <w:b/>
          <w:sz w:val="24"/>
        </w:rPr>
        <w:t>Dropping:</w:t>
      </w:r>
      <w:r>
        <w:rPr>
          <w:b/>
          <w:spacing w:val="-5"/>
          <w:sz w:val="24"/>
        </w:rPr>
        <w:t xml:space="preserve"> </w:t>
      </w:r>
      <w:r>
        <w:rPr>
          <w:sz w:val="24"/>
        </w:rPr>
        <w:t>If a</w:t>
      </w:r>
      <w:r>
        <w:rPr>
          <w:spacing w:val="-2"/>
          <w:sz w:val="24"/>
        </w:rPr>
        <w:t xml:space="preserve"> </w:t>
      </w:r>
      <w:r>
        <w:rPr>
          <w:sz w:val="24"/>
        </w:rPr>
        <w:t>feature</w:t>
      </w:r>
      <w:r>
        <w:rPr>
          <w:spacing w:val="-3"/>
          <w:sz w:val="24"/>
        </w:rPr>
        <w:t xml:space="preserve"> </w:t>
      </w:r>
      <w:r>
        <w:rPr>
          <w:sz w:val="24"/>
        </w:rPr>
        <w:t>has</w:t>
      </w:r>
      <w:r>
        <w:rPr>
          <w:spacing w:val="-2"/>
          <w:sz w:val="24"/>
        </w:rPr>
        <w:t xml:space="preserve"> </w:t>
      </w:r>
      <w:r>
        <w:rPr>
          <w:sz w:val="24"/>
        </w:rPr>
        <w:t>too</w:t>
      </w:r>
      <w:r>
        <w:rPr>
          <w:spacing w:val="-1"/>
          <w:sz w:val="24"/>
        </w:rPr>
        <w:t xml:space="preserve"> </w:t>
      </w:r>
      <w:r>
        <w:rPr>
          <w:sz w:val="24"/>
        </w:rPr>
        <w:t>many</w:t>
      </w:r>
      <w:r>
        <w:rPr>
          <w:spacing w:val="-1"/>
          <w:sz w:val="24"/>
        </w:rPr>
        <w:t xml:space="preserve"> </w:t>
      </w:r>
      <w:r>
        <w:rPr>
          <w:sz w:val="24"/>
        </w:rPr>
        <w:t>missing</w:t>
      </w:r>
      <w:r>
        <w:rPr>
          <w:spacing w:val="-1"/>
          <w:sz w:val="24"/>
        </w:rPr>
        <w:t xml:space="preserve"> </w:t>
      </w:r>
      <w:r>
        <w:rPr>
          <w:sz w:val="24"/>
        </w:rPr>
        <w:t>values</w:t>
      </w:r>
      <w:r>
        <w:rPr>
          <w:spacing w:val="-3"/>
          <w:sz w:val="24"/>
        </w:rPr>
        <w:t xml:space="preserve"> </w:t>
      </w:r>
      <w:r>
        <w:rPr>
          <w:sz w:val="24"/>
        </w:rPr>
        <w:t>or</w:t>
      </w:r>
      <w:r>
        <w:rPr>
          <w:spacing w:val="-1"/>
          <w:sz w:val="24"/>
        </w:rPr>
        <w:t xml:space="preserve"> </w:t>
      </w:r>
      <w:r>
        <w:rPr>
          <w:sz w:val="24"/>
        </w:rPr>
        <w:t>is</w:t>
      </w:r>
      <w:r>
        <w:rPr>
          <w:spacing w:val="-2"/>
          <w:sz w:val="24"/>
        </w:rPr>
        <w:t xml:space="preserve"> </w:t>
      </w:r>
      <w:r>
        <w:rPr>
          <w:sz w:val="24"/>
        </w:rPr>
        <w:t>irrelevant,</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2"/>
          <w:sz w:val="24"/>
        </w:rPr>
        <w:t xml:space="preserve"> </w:t>
      </w:r>
      <w:r>
        <w:rPr>
          <w:sz w:val="24"/>
        </w:rPr>
        <w:t>dropped</w:t>
      </w:r>
      <w:r>
        <w:rPr>
          <w:spacing w:val="-1"/>
          <w:sz w:val="24"/>
        </w:rPr>
        <w:t xml:space="preserve"> </w:t>
      </w:r>
      <w:r>
        <w:rPr>
          <w:spacing w:val="-2"/>
          <w:sz w:val="24"/>
        </w:rPr>
        <w:t>entirely.</w:t>
      </w:r>
    </w:p>
    <w:p w14:paraId="79E158A1" w14:textId="77777777" w:rsidR="00427792" w:rsidRDefault="00427792">
      <w:pPr>
        <w:pStyle w:val="BodyText"/>
        <w:spacing w:before="84"/>
      </w:pPr>
    </w:p>
    <w:p w14:paraId="55122295" w14:textId="77777777" w:rsidR="00427792" w:rsidRDefault="00427792">
      <w:pPr>
        <w:pStyle w:val="Heading4"/>
      </w:pPr>
      <w:r>
        <w:rPr>
          <w:spacing w:val="-2"/>
        </w:rPr>
        <w:t>Example:</w:t>
      </w:r>
    </w:p>
    <w:p w14:paraId="33C57EFA" w14:textId="77777777" w:rsidR="00427792" w:rsidRDefault="00427792">
      <w:pPr>
        <w:pStyle w:val="ListParagraph"/>
        <w:numPr>
          <w:ilvl w:val="1"/>
          <w:numId w:val="3"/>
        </w:numPr>
        <w:tabs>
          <w:tab w:val="left" w:pos="823"/>
        </w:tabs>
        <w:ind w:hanging="360"/>
        <w:rPr>
          <w:rFonts w:ascii="Symbol" w:hAnsi="Symbol"/>
          <w:sz w:val="20"/>
        </w:rPr>
      </w:pPr>
      <w:r>
        <w:rPr>
          <w:sz w:val="24"/>
        </w:rPr>
        <w:t>Fill</w:t>
      </w:r>
      <w:r>
        <w:rPr>
          <w:spacing w:val="-2"/>
          <w:sz w:val="24"/>
        </w:rPr>
        <w:t xml:space="preserve"> </w:t>
      </w:r>
      <w:r>
        <w:rPr>
          <w:sz w:val="24"/>
        </w:rPr>
        <w:t>missing</w:t>
      </w:r>
      <w:r>
        <w:rPr>
          <w:spacing w:val="-2"/>
          <w:sz w:val="24"/>
        </w:rPr>
        <w:t xml:space="preserve"> </w:t>
      </w:r>
      <w:r>
        <w:rPr>
          <w:sz w:val="24"/>
        </w:rPr>
        <w:t>Age</w:t>
      </w:r>
      <w:r>
        <w:rPr>
          <w:spacing w:val="-2"/>
          <w:sz w:val="24"/>
        </w:rPr>
        <w:t xml:space="preserve"> </w:t>
      </w:r>
      <w:r>
        <w:rPr>
          <w:sz w:val="24"/>
        </w:rPr>
        <w:t>values</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mean</w:t>
      </w:r>
      <w:r>
        <w:rPr>
          <w:spacing w:val="-1"/>
          <w:sz w:val="24"/>
        </w:rPr>
        <w:t xml:space="preserve"> </w:t>
      </w:r>
      <w:r>
        <w:rPr>
          <w:spacing w:val="-4"/>
          <w:sz w:val="24"/>
        </w:rPr>
        <w:t>age.</w:t>
      </w:r>
    </w:p>
    <w:p w14:paraId="3AA51649" w14:textId="77777777" w:rsidR="00427792" w:rsidRDefault="00427792">
      <w:pPr>
        <w:pStyle w:val="ListParagraph"/>
        <w:numPr>
          <w:ilvl w:val="1"/>
          <w:numId w:val="3"/>
        </w:numPr>
        <w:tabs>
          <w:tab w:val="left" w:pos="823"/>
        </w:tabs>
        <w:ind w:hanging="360"/>
        <w:rPr>
          <w:rFonts w:ascii="Symbol" w:hAnsi="Symbol"/>
          <w:sz w:val="20"/>
        </w:rPr>
      </w:pPr>
      <w:r>
        <w:rPr>
          <w:sz w:val="24"/>
        </w:rPr>
        <w:t>Drop</w:t>
      </w:r>
      <w:r>
        <w:rPr>
          <w:spacing w:val="-1"/>
          <w:sz w:val="24"/>
        </w:rPr>
        <w:t xml:space="preserve"> </w:t>
      </w:r>
      <w:r>
        <w:rPr>
          <w:sz w:val="24"/>
        </w:rPr>
        <w:t>rows</w:t>
      </w:r>
      <w:r>
        <w:rPr>
          <w:spacing w:val="-2"/>
          <w:sz w:val="24"/>
        </w:rPr>
        <w:t xml:space="preserve"> </w:t>
      </w:r>
      <w:r>
        <w:rPr>
          <w:sz w:val="24"/>
        </w:rPr>
        <w:t>where</w:t>
      </w:r>
      <w:r>
        <w:rPr>
          <w:spacing w:val="-3"/>
          <w:sz w:val="24"/>
        </w:rPr>
        <w:t xml:space="preserve"> </w:t>
      </w:r>
      <w:r>
        <w:rPr>
          <w:sz w:val="24"/>
        </w:rPr>
        <w:t>Embarked</w:t>
      </w:r>
      <w:r>
        <w:rPr>
          <w:spacing w:val="-1"/>
          <w:sz w:val="24"/>
        </w:rPr>
        <w:t xml:space="preserve"> </w:t>
      </w:r>
      <w:r>
        <w:rPr>
          <w:sz w:val="24"/>
        </w:rPr>
        <w:t>is</w:t>
      </w:r>
      <w:r>
        <w:rPr>
          <w:spacing w:val="-1"/>
          <w:sz w:val="24"/>
        </w:rPr>
        <w:t xml:space="preserve"> </w:t>
      </w:r>
      <w:r>
        <w:rPr>
          <w:spacing w:val="-2"/>
          <w:sz w:val="24"/>
        </w:rPr>
        <w:t>missing.</w:t>
      </w:r>
    </w:p>
    <w:p w14:paraId="6A54C3B6" w14:textId="77777777" w:rsidR="00427792" w:rsidRDefault="00427792">
      <w:pPr>
        <w:pStyle w:val="BodyText"/>
        <w:spacing w:before="43" w:line="276" w:lineRule="auto"/>
        <w:ind w:left="386"/>
      </w:pPr>
      <w:r>
        <w:t>Proper handling of missing data ensures that the dataset remains representative and the model learns from valid patterns.</w:t>
      </w:r>
    </w:p>
    <w:p w14:paraId="50E50B1C" w14:textId="77777777" w:rsidR="00427792" w:rsidRDefault="00427792">
      <w:pPr>
        <w:pStyle w:val="BodyText"/>
        <w:spacing w:before="39"/>
      </w:pPr>
    </w:p>
    <w:p w14:paraId="7DE823E2" w14:textId="77777777" w:rsidR="00427792" w:rsidRDefault="00427792">
      <w:pPr>
        <w:pStyle w:val="ListParagraph"/>
        <w:numPr>
          <w:ilvl w:val="0"/>
          <w:numId w:val="3"/>
        </w:numPr>
        <w:tabs>
          <w:tab w:val="left" w:pos="626"/>
        </w:tabs>
        <w:spacing w:before="0"/>
        <w:ind w:hanging="240"/>
        <w:rPr>
          <w:b/>
          <w:sz w:val="24"/>
        </w:rPr>
      </w:pPr>
      <w:r>
        <w:rPr>
          <w:b/>
          <w:sz w:val="24"/>
          <w:u w:val="single"/>
        </w:rPr>
        <w:t>Encoding</w:t>
      </w:r>
      <w:r>
        <w:rPr>
          <w:b/>
          <w:spacing w:val="-3"/>
          <w:sz w:val="24"/>
          <w:u w:val="single"/>
        </w:rPr>
        <w:t xml:space="preserve"> </w:t>
      </w:r>
      <w:r>
        <w:rPr>
          <w:b/>
          <w:sz w:val="24"/>
          <w:u w:val="single"/>
        </w:rPr>
        <w:t>Categorical</w:t>
      </w:r>
      <w:r>
        <w:rPr>
          <w:b/>
          <w:spacing w:val="-2"/>
          <w:sz w:val="24"/>
          <w:u w:val="single"/>
        </w:rPr>
        <w:t xml:space="preserve"> </w:t>
      </w:r>
      <w:r>
        <w:rPr>
          <w:b/>
          <w:sz w:val="24"/>
          <w:u w:val="single"/>
        </w:rPr>
        <w:t>Data:</w:t>
      </w:r>
      <w:r>
        <w:rPr>
          <w:b/>
          <w:spacing w:val="-3"/>
          <w:sz w:val="24"/>
          <w:u w:val="single"/>
        </w:rPr>
        <w:t xml:space="preserve"> </w:t>
      </w:r>
      <w:r>
        <w:rPr>
          <w:b/>
          <w:spacing w:val="-10"/>
          <w:sz w:val="24"/>
          <w:u w:val="single"/>
        </w:rPr>
        <w:t>-</w:t>
      </w:r>
    </w:p>
    <w:p w14:paraId="4DB598D3" w14:textId="77777777" w:rsidR="00427792" w:rsidRDefault="00427792">
      <w:pPr>
        <w:pStyle w:val="BodyText"/>
        <w:spacing w:before="44" w:line="276" w:lineRule="auto"/>
        <w:ind w:left="386"/>
      </w:pPr>
      <w:r>
        <w:t xml:space="preserve">Machine learning models work with numerical data, so categorical (text) data must be converted into </w:t>
      </w:r>
      <w:r>
        <w:rPr>
          <w:spacing w:val="-2"/>
        </w:rPr>
        <w:t>numbers.</w:t>
      </w:r>
    </w:p>
    <w:p w14:paraId="4AB4BD14" w14:textId="77777777" w:rsidR="00427792" w:rsidRDefault="00427792">
      <w:pPr>
        <w:pStyle w:val="BodyText"/>
        <w:spacing w:before="40"/>
      </w:pPr>
    </w:p>
    <w:p w14:paraId="12C68DB9" w14:textId="77777777" w:rsidR="00427792" w:rsidRDefault="00427792">
      <w:pPr>
        <w:pStyle w:val="Heading4"/>
        <w:numPr>
          <w:ilvl w:val="0"/>
          <w:numId w:val="4"/>
        </w:numPr>
        <w:tabs>
          <w:tab w:val="left" w:pos="910"/>
        </w:tabs>
      </w:pPr>
      <w:r>
        <w:t>Label</w:t>
      </w:r>
      <w:r>
        <w:rPr>
          <w:spacing w:val="-2"/>
        </w:rPr>
        <w:t xml:space="preserve"> Encoding</w:t>
      </w:r>
    </w:p>
    <w:p w14:paraId="6637A36F" w14:textId="77777777" w:rsidR="00427792" w:rsidRDefault="00427792">
      <w:pPr>
        <w:pStyle w:val="BodyText"/>
        <w:spacing w:before="43" w:line="276" w:lineRule="auto"/>
        <w:ind w:left="670" w:right="6355"/>
      </w:pPr>
      <w:r>
        <w:t>Converts</w:t>
      </w:r>
      <w:r>
        <w:rPr>
          <w:spacing w:val="-11"/>
        </w:rPr>
        <w:t xml:space="preserve"> </w:t>
      </w:r>
      <w:r>
        <w:t>categories</w:t>
      </w:r>
      <w:r>
        <w:rPr>
          <w:spacing w:val="-11"/>
        </w:rPr>
        <w:t xml:space="preserve"> </w:t>
      </w:r>
      <w:r>
        <w:t>into</w:t>
      </w:r>
      <w:r>
        <w:rPr>
          <w:spacing w:val="-10"/>
        </w:rPr>
        <w:t xml:space="preserve"> </w:t>
      </w:r>
      <w:r>
        <w:t xml:space="preserve">integers. </w:t>
      </w:r>
      <w:r>
        <w:rPr>
          <w:spacing w:val="-2"/>
        </w:rPr>
        <w:t>Example:</w:t>
      </w:r>
    </w:p>
    <w:p w14:paraId="7F85C01F" w14:textId="77777777" w:rsidR="00427792" w:rsidRDefault="00427792">
      <w:pPr>
        <w:pStyle w:val="BodyText"/>
        <w:spacing w:line="275" w:lineRule="exact"/>
        <w:ind w:left="670"/>
      </w:pPr>
      <w:r>
        <w:t>Sex</w:t>
      </w:r>
      <w:r>
        <w:rPr>
          <w:spacing w:val="-1"/>
        </w:rPr>
        <w:t xml:space="preserve"> </w:t>
      </w:r>
      <w:r>
        <w:t>→</w:t>
      </w:r>
      <w:r>
        <w:rPr>
          <w:spacing w:val="-1"/>
        </w:rPr>
        <w:t xml:space="preserve"> </w:t>
      </w:r>
      <w:r>
        <w:t>Male</w:t>
      </w:r>
      <w:r>
        <w:rPr>
          <w:spacing w:val="-1"/>
        </w:rPr>
        <w:t xml:space="preserve"> </w:t>
      </w:r>
      <w:r>
        <w:t>=</w:t>
      </w:r>
      <w:r>
        <w:rPr>
          <w:spacing w:val="-2"/>
        </w:rPr>
        <w:t xml:space="preserve"> </w:t>
      </w:r>
      <w:r>
        <w:t>0,</w:t>
      </w:r>
      <w:r>
        <w:rPr>
          <w:spacing w:val="1"/>
        </w:rPr>
        <w:t xml:space="preserve"> </w:t>
      </w:r>
      <w:r>
        <w:t>Female =</w:t>
      </w:r>
      <w:r>
        <w:rPr>
          <w:spacing w:val="-1"/>
        </w:rPr>
        <w:t xml:space="preserve"> </w:t>
      </w:r>
      <w:r>
        <w:rPr>
          <w:spacing w:val="-10"/>
        </w:rPr>
        <w:t>1</w:t>
      </w:r>
    </w:p>
    <w:p w14:paraId="49286D8E" w14:textId="77777777" w:rsidR="00427792" w:rsidRDefault="00427792">
      <w:pPr>
        <w:pStyle w:val="BodyText"/>
        <w:spacing w:before="84"/>
      </w:pPr>
    </w:p>
    <w:p w14:paraId="2EFFCA03" w14:textId="77777777" w:rsidR="00427792" w:rsidRDefault="00427792">
      <w:pPr>
        <w:pStyle w:val="Heading4"/>
        <w:numPr>
          <w:ilvl w:val="0"/>
          <w:numId w:val="4"/>
        </w:numPr>
        <w:tabs>
          <w:tab w:val="left" w:pos="923"/>
        </w:tabs>
        <w:ind w:left="923" w:hanging="253"/>
      </w:pPr>
      <w:r>
        <w:t>One-Hot</w:t>
      </w:r>
      <w:r>
        <w:rPr>
          <w:spacing w:val="-2"/>
        </w:rPr>
        <w:t xml:space="preserve"> Encoding</w:t>
      </w:r>
    </w:p>
    <w:p w14:paraId="25F59E5F" w14:textId="77777777" w:rsidR="00427792" w:rsidRDefault="00427792">
      <w:pPr>
        <w:pStyle w:val="BodyText"/>
        <w:spacing w:before="41" w:line="276" w:lineRule="auto"/>
        <w:ind w:left="670" w:right="3942"/>
      </w:pPr>
      <w:r>
        <w:t>Creates</w:t>
      </w:r>
      <w:r>
        <w:rPr>
          <w:spacing w:val="-6"/>
        </w:rPr>
        <w:t xml:space="preserve"> </w:t>
      </w:r>
      <w:r>
        <w:t>separate</w:t>
      </w:r>
      <w:r>
        <w:rPr>
          <w:spacing w:val="-5"/>
        </w:rPr>
        <w:t xml:space="preserve"> </w:t>
      </w:r>
      <w:r>
        <w:t>binary</w:t>
      </w:r>
      <w:r>
        <w:rPr>
          <w:spacing w:val="-5"/>
        </w:rPr>
        <w:t xml:space="preserve"> </w:t>
      </w:r>
      <w:r>
        <w:t>columns</w:t>
      </w:r>
      <w:r>
        <w:rPr>
          <w:spacing w:val="-6"/>
        </w:rPr>
        <w:t xml:space="preserve"> </w:t>
      </w:r>
      <w:r>
        <w:t>for</w:t>
      </w:r>
      <w:r>
        <w:rPr>
          <w:spacing w:val="-7"/>
        </w:rPr>
        <w:t xml:space="preserve"> </w:t>
      </w:r>
      <w:r>
        <w:t>each</w:t>
      </w:r>
      <w:r>
        <w:rPr>
          <w:spacing w:val="-3"/>
        </w:rPr>
        <w:t xml:space="preserve"> </w:t>
      </w:r>
      <w:r>
        <w:t xml:space="preserve">category. </w:t>
      </w:r>
      <w:r>
        <w:rPr>
          <w:spacing w:val="-2"/>
        </w:rPr>
        <w:t>Example:</w:t>
      </w:r>
    </w:p>
    <w:p w14:paraId="5AC96EB6" w14:textId="77777777" w:rsidR="00427792" w:rsidRDefault="00427792">
      <w:pPr>
        <w:pStyle w:val="BodyText"/>
        <w:spacing w:line="276" w:lineRule="auto"/>
        <w:sectPr w:rsidR="00427792" w:rsidSect="00566EAF">
          <w:pgSz w:w="11907" w:h="16839" w:code="9"/>
          <w:pgMar w:top="720" w:right="720" w:bottom="720" w:left="720" w:header="720" w:footer="720" w:gutter="0"/>
          <w:cols w:space="720"/>
        </w:sectPr>
      </w:pPr>
    </w:p>
    <w:p w14:paraId="7CA931E7" w14:textId="77777777" w:rsidR="00427792" w:rsidRDefault="00427792">
      <w:pPr>
        <w:pStyle w:val="BodyText"/>
        <w:spacing w:before="69"/>
        <w:ind w:left="670"/>
      </w:pPr>
      <w:r>
        <w:lastRenderedPageBreak/>
        <w:t>Embarked</w:t>
      </w:r>
      <w:r>
        <w:rPr>
          <w:spacing w:val="-3"/>
        </w:rPr>
        <w:t xml:space="preserve"> </w:t>
      </w:r>
      <w:r>
        <w:t>→</w:t>
      </w:r>
      <w:r>
        <w:rPr>
          <w:spacing w:val="-1"/>
        </w:rPr>
        <w:t xml:space="preserve"> </w:t>
      </w:r>
      <w:r>
        <w:t>C,</w:t>
      </w:r>
      <w:r>
        <w:rPr>
          <w:spacing w:val="-1"/>
        </w:rPr>
        <w:t xml:space="preserve"> </w:t>
      </w:r>
      <w:r>
        <w:t xml:space="preserve">Q, </w:t>
      </w:r>
      <w:r>
        <w:rPr>
          <w:spacing w:val="-10"/>
        </w:rPr>
        <w:t>S</w:t>
      </w:r>
    </w:p>
    <w:p w14:paraId="01EC5971" w14:textId="77777777" w:rsidR="00427792" w:rsidRDefault="00427792">
      <w:pPr>
        <w:pStyle w:val="BodyText"/>
        <w:spacing w:before="41"/>
        <w:ind w:left="670"/>
      </w:pPr>
      <w:r>
        <w:rPr>
          <w:spacing w:val="-2"/>
        </w:rPr>
        <w:t>becomes:</w:t>
      </w:r>
    </w:p>
    <w:p w14:paraId="632FF487" w14:textId="77777777" w:rsidR="00427792" w:rsidRDefault="00427792">
      <w:pPr>
        <w:pStyle w:val="BodyText"/>
        <w:spacing w:before="41"/>
        <w:ind w:left="670"/>
      </w:pPr>
      <w:r>
        <w:t>Embarked_C,</w:t>
      </w:r>
      <w:r>
        <w:rPr>
          <w:spacing w:val="-4"/>
        </w:rPr>
        <w:t xml:space="preserve"> </w:t>
      </w:r>
      <w:r>
        <w:t>Embarked_Q,</w:t>
      </w:r>
      <w:r>
        <w:rPr>
          <w:spacing w:val="-2"/>
        </w:rPr>
        <w:t xml:space="preserve"> </w:t>
      </w:r>
      <w:r>
        <w:t>Embarked_S</w:t>
      </w:r>
      <w:r>
        <w:rPr>
          <w:spacing w:val="-2"/>
        </w:rPr>
        <w:t xml:space="preserve"> </w:t>
      </w:r>
      <w:r>
        <w:t>(values are</w:t>
      </w:r>
      <w:r>
        <w:rPr>
          <w:spacing w:val="-4"/>
        </w:rPr>
        <w:t xml:space="preserve"> </w:t>
      </w:r>
      <w:r>
        <w:t>0</w:t>
      </w:r>
      <w:r>
        <w:rPr>
          <w:spacing w:val="-2"/>
        </w:rPr>
        <w:t xml:space="preserve"> </w:t>
      </w:r>
      <w:r>
        <w:t>or</w:t>
      </w:r>
      <w:r>
        <w:rPr>
          <w:spacing w:val="-2"/>
        </w:rPr>
        <w:t xml:space="preserve"> </w:t>
      </w:r>
      <w:r>
        <w:rPr>
          <w:spacing w:val="-5"/>
        </w:rPr>
        <w:t>1)</w:t>
      </w:r>
    </w:p>
    <w:p w14:paraId="41C4CCE4" w14:textId="77777777" w:rsidR="00427792" w:rsidRDefault="00427792">
      <w:pPr>
        <w:pStyle w:val="BodyText"/>
        <w:spacing w:before="41"/>
        <w:ind w:left="670"/>
      </w:pPr>
      <w:r>
        <w:t>One-Hot</w:t>
      </w:r>
      <w:r>
        <w:rPr>
          <w:spacing w:val="-3"/>
        </w:rPr>
        <w:t xml:space="preserve"> </w:t>
      </w:r>
      <w:r>
        <w:t>Encoding</w:t>
      </w:r>
      <w:r>
        <w:rPr>
          <w:spacing w:val="-1"/>
        </w:rPr>
        <w:t xml:space="preserve"> </w:t>
      </w:r>
      <w:r>
        <w:t>prevents</w:t>
      </w:r>
      <w:r>
        <w:rPr>
          <w:spacing w:val="-2"/>
        </w:rPr>
        <w:t xml:space="preserve"> </w:t>
      </w:r>
      <w:r>
        <w:t>the</w:t>
      </w:r>
      <w:r>
        <w:rPr>
          <w:spacing w:val="-2"/>
        </w:rPr>
        <w:t xml:space="preserve"> </w:t>
      </w:r>
      <w:r>
        <w:t>model</w:t>
      </w:r>
      <w:r>
        <w:rPr>
          <w:spacing w:val="-1"/>
        </w:rPr>
        <w:t xml:space="preserve"> </w:t>
      </w:r>
      <w:r>
        <w:t>from</w:t>
      </w:r>
      <w:r>
        <w:rPr>
          <w:spacing w:val="-1"/>
        </w:rPr>
        <w:t xml:space="preserve"> </w:t>
      </w:r>
      <w:r>
        <w:t>assuming</w:t>
      </w:r>
      <w:r>
        <w:rPr>
          <w:spacing w:val="-1"/>
        </w:rPr>
        <w:t xml:space="preserve"> </w:t>
      </w:r>
      <w:r>
        <w:t>an</w:t>
      </w:r>
      <w:r>
        <w:rPr>
          <w:spacing w:val="-1"/>
        </w:rPr>
        <w:t xml:space="preserve"> </w:t>
      </w:r>
      <w:r>
        <w:t>order</w:t>
      </w:r>
      <w:r>
        <w:rPr>
          <w:spacing w:val="-1"/>
        </w:rPr>
        <w:t xml:space="preserve"> </w:t>
      </w:r>
      <w:r>
        <w:t>or</w:t>
      </w:r>
      <w:r>
        <w:rPr>
          <w:spacing w:val="-3"/>
        </w:rPr>
        <w:t xml:space="preserve"> </w:t>
      </w:r>
      <w:r>
        <w:t>hierarchy</w:t>
      </w:r>
      <w:r>
        <w:rPr>
          <w:spacing w:val="-1"/>
        </w:rPr>
        <w:t xml:space="preserve"> </w:t>
      </w:r>
      <w:r>
        <w:t xml:space="preserve">among </w:t>
      </w:r>
      <w:r>
        <w:rPr>
          <w:spacing w:val="-2"/>
        </w:rPr>
        <w:t>categories.</w:t>
      </w:r>
    </w:p>
    <w:p w14:paraId="35F51C3F" w14:textId="77777777" w:rsidR="00427792" w:rsidRDefault="00427792">
      <w:pPr>
        <w:pStyle w:val="BodyText"/>
        <w:spacing w:before="84"/>
      </w:pPr>
    </w:p>
    <w:p w14:paraId="1749796D" w14:textId="77777777" w:rsidR="00427792" w:rsidRDefault="00427792">
      <w:pPr>
        <w:pStyle w:val="ListParagraph"/>
        <w:numPr>
          <w:ilvl w:val="0"/>
          <w:numId w:val="3"/>
        </w:numPr>
        <w:tabs>
          <w:tab w:val="left" w:pos="626"/>
        </w:tabs>
        <w:spacing w:before="0"/>
        <w:ind w:hanging="240"/>
        <w:rPr>
          <w:b/>
          <w:sz w:val="24"/>
        </w:rPr>
      </w:pPr>
      <w:r>
        <w:rPr>
          <w:b/>
          <w:sz w:val="24"/>
          <w:u w:val="single"/>
        </w:rPr>
        <w:t>Feature</w:t>
      </w:r>
      <w:r>
        <w:rPr>
          <w:b/>
          <w:spacing w:val="-4"/>
          <w:sz w:val="24"/>
          <w:u w:val="single"/>
        </w:rPr>
        <w:t xml:space="preserve"> </w:t>
      </w:r>
      <w:r>
        <w:rPr>
          <w:b/>
          <w:sz w:val="24"/>
          <w:u w:val="single"/>
        </w:rPr>
        <w:t>Scaling:</w:t>
      </w:r>
      <w:r>
        <w:rPr>
          <w:b/>
          <w:spacing w:val="-2"/>
          <w:sz w:val="24"/>
          <w:u w:val="single"/>
        </w:rPr>
        <w:t xml:space="preserve"> </w:t>
      </w:r>
      <w:r>
        <w:rPr>
          <w:b/>
          <w:spacing w:val="-10"/>
          <w:sz w:val="24"/>
          <w:u w:val="single"/>
        </w:rPr>
        <w:t>-</w:t>
      </w:r>
    </w:p>
    <w:p w14:paraId="78C40A95" w14:textId="77777777" w:rsidR="00427792" w:rsidRDefault="00427792">
      <w:pPr>
        <w:pStyle w:val="BodyText"/>
        <w:spacing w:before="41"/>
        <w:ind w:left="386"/>
        <w:rPr>
          <w:i/>
        </w:rPr>
      </w:pPr>
      <w:r>
        <w:t>Different</w:t>
      </w:r>
      <w:r>
        <w:rPr>
          <w:spacing w:val="-1"/>
        </w:rPr>
        <w:t xml:space="preserve"> </w:t>
      </w:r>
      <w:r>
        <w:t>features</w:t>
      </w:r>
      <w:r>
        <w:rPr>
          <w:spacing w:val="-2"/>
        </w:rPr>
        <w:t xml:space="preserve"> </w:t>
      </w:r>
      <w:r>
        <w:t>can</w:t>
      </w:r>
      <w:r>
        <w:rPr>
          <w:spacing w:val="-1"/>
        </w:rPr>
        <w:t xml:space="preserve"> </w:t>
      </w:r>
      <w:r>
        <w:t>have</w:t>
      </w:r>
      <w:r>
        <w:rPr>
          <w:spacing w:val="-2"/>
        </w:rPr>
        <w:t xml:space="preserve"> </w:t>
      </w:r>
      <w:r>
        <w:t>values</w:t>
      </w:r>
      <w:r>
        <w:rPr>
          <w:spacing w:val="-1"/>
        </w:rPr>
        <w:t xml:space="preserve"> </w:t>
      </w:r>
      <w:r>
        <w:t>in</w:t>
      </w:r>
      <w:r>
        <w:rPr>
          <w:spacing w:val="-1"/>
        </w:rPr>
        <w:t xml:space="preserve"> </w:t>
      </w:r>
      <w:r>
        <w:t>different</w:t>
      </w:r>
      <w:r>
        <w:rPr>
          <w:spacing w:val="-1"/>
        </w:rPr>
        <w:t xml:space="preserve"> </w:t>
      </w:r>
      <w:r>
        <w:t>ranges</w:t>
      </w:r>
      <w:r>
        <w:rPr>
          <w:spacing w:val="-2"/>
        </w:rPr>
        <w:t xml:space="preserve"> </w:t>
      </w:r>
      <w:r>
        <w:t>(e.g.,</w:t>
      </w:r>
      <w:r>
        <w:rPr>
          <w:spacing w:val="2"/>
        </w:rPr>
        <w:t xml:space="preserve"> </w:t>
      </w:r>
      <w:r>
        <w:rPr>
          <w:i/>
        </w:rPr>
        <w:t>Fare</w:t>
      </w:r>
      <w:r>
        <w:rPr>
          <w:i/>
          <w:spacing w:val="-2"/>
        </w:rPr>
        <w:t xml:space="preserve"> </w:t>
      </w:r>
      <w:r>
        <w:t>may</w:t>
      </w:r>
      <w:r>
        <w:rPr>
          <w:spacing w:val="-1"/>
        </w:rPr>
        <w:t xml:space="preserve"> </w:t>
      </w:r>
      <w:r>
        <w:t>range</w:t>
      </w:r>
      <w:r>
        <w:rPr>
          <w:spacing w:val="-2"/>
        </w:rPr>
        <w:t xml:space="preserve"> </w:t>
      </w:r>
      <w:r>
        <w:t>from</w:t>
      </w:r>
      <w:r>
        <w:rPr>
          <w:spacing w:val="-1"/>
        </w:rPr>
        <w:t xml:space="preserve"> </w:t>
      </w:r>
      <w:r>
        <w:t>0–500,</w:t>
      </w:r>
      <w:r>
        <w:rPr>
          <w:spacing w:val="-1"/>
        </w:rPr>
        <w:t xml:space="preserve"> </w:t>
      </w:r>
      <w:r>
        <w:t>while</w:t>
      </w:r>
      <w:r>
        <w:rPr>
          <w:spacing w:val="-1"/>
        </w:rPr>
        <w:t xml:space="preserve"> </w:t>
      </w:r>
      <w:r>
        <w:rPr>
          <w:i/>
          <w:spacing w:val="-5"/>
        </w:rPr>
        <w:t>Age</w:t>
      </w:r>
    </w:p>
    <w:p w14:paraId="13D6FAFB" w14:textId="77777777" w:rsidR="00427792" w:rsidRDefault="00427792">
      <w:pPr>
        <w:pStyle w:val="BodyText"/>
        <w:spacing w:before="41"/>
        <w:ind w:left="386"/>
      </w:pPr>
      <w:r>
        <w:t>ranges</w:t>
      </w:r>
      <w:r>
        <w:rPr>
          <w:spacing w:val="-2"/>
        </w:rPr>
        <w:t xml:space="preserve"> </w:t>
      </w:r>
      <w:r>
        <w:t>from</w:t>
      </w:r>
      <w:r>
        <w:rPr>
          <w:spacing w:val="-1"/>
        </w:rPr>
        <w:t xml:space="preserve"> </w:t>
      </w:r>
      <w:r>
        <w:rPr>
          <w:spacing w:val="-2"/>
        </w:rPr>
        <w:t>0–80).</w:t>
      </w:r>
    </w:p>
    <w:p w14:paraId="3967249C" w14:textId="77777777" w:rsidR="00427792" w:rsidRDefault="00427792">
      <w:pPr>
        <w:pStyle w:val="BodyText"/>
        <w:spacing w:before="41" w:line="278" w:lineRule="auto"/>
        <w:ind w:left="386"/>
      </w:pPr>
      <w:r>
        <w:t>Algorithms</w:t>
      </w:r>
      <w:r>
        <w:rPr>
          <w:spacing w:val="-4"/>
        </w:rPr>
        <w:t xml:space="preserve"> </w:t>
      </w:r>
      <w:r>
        <w:t>that</w:t>
      </w:r>
      <w:r>
        <w:rPr>
          <w:spacing w:val="-3"/>
        </w:rPr>
        <w:t xml:space="preserve"> </w:t>
      </w:r>
      <w:r>
        <w:t>depend</w:t>
      </w:r>
      <w:r>
        <w:rPr>
          <w:spacing w:val="-3"/>
        </w:rPr>
        <w:t xml:space="preserve"> </w:t>
      </w:r>
      <w:r>
        <w:t>on</w:t>
      </w:r>
      <w:r>
        <w:rPr>
          <w:spacing w:val="-3"/>
        </w:rPr>
        <w:t xml:space="preserve"> </w:t>
      </w:r>
      <w:r>
        <w:t>distance</w:t>
      </w:r>
      <w:r>
        <w:rPr>
          <w:spacing w:val="-4"/>
        </w:rPr>
        <w:t xml:space="preserve"> </w:t>
      </w:r>
      <w:r>
        <w:t>metrics</w:t>
      </w:r>
      <w:r>
        <w:rPr>
          <w:spacing w:val="-4"/>
        </w:rPr>
        <w:t xml:space="preserve"> </w:t>
      </w:r>
      <w:r>
        <w:t>(e.g.,</w:t>
      </w:r>
      <w:r>
        <w:rPr>
          <w:spacing w:val="-1"/>
        </w:rPr>
        <w:t xml:space="preserve"> </w:t>
      </w:r>
      <w:r>
        <w:t>Logistic</w:t>
      </w:r>
      <w:r>
        <w:rPr>
          <w:spacing w:val="-3"/>
        </w:rPr>
        <w:t xml:space="preserve"> </w:t>
      </w:r>
      <w:r>
        <w:t>Regression,</w:t>
      </w:r>
      <w:r>
        <w:rPr>
          <w:spacing w:val="-3"/>
        </w:rPr>
        <w:t xml:space="preserve"> </w:t>
      </w:r>
      <w:r>
        <w:t>SVM,</w:t>
      </w:r>
      <w:r>
        <w:rPr>
          <w:spacing w:val="-3"/>
        </w:rPr>
        <w:t xml:space="preserve"> </w:t>
      </w:r>
      <w:r>
        <w:t>KNN)</w:t>
      </w:r>
      <w:r>
        <w:rPr>
          <w:spacing w:val="-3"/>
        </w:rPr>
        <w:t xml:space="preserve"> </w:t>
      </w:r>
      <w:r>
        <w:t>perform</w:t>
      </w:r>
      <w:r>
        <w:rPr>
          <w:spacing w:val="-3"/>
        </w:rPr>
        <w:t xml:space="preserve"> </w:t>
      </w:r>
      <w:r>
        <w:t>poorly</w:t>
      </w:r>
      <w:r>
        <w:rPr>
          <w:spacing w:val="-1"/>
        </w:rPr>
        <w:t xml:space="preserve"> </w:t>
      </w:r>
      <w:r>
        <w:t>if features are not scaled.</w:t>
      </w:r>
    </w:p>
    <w:p w14:paraId="44F43BB4" w14:textId="77777777" w:rsidR="00427792" w:rsidRDefault="00427792">
      <w:pPr>
        <w:pStyle w:val="BodyText"/>
        <w:spacing w:before="36"/>
      </w:pPr>
    </w:p>
    <w:p w14:paraId="68A349B8" w14:textId="77777777" w:rsidR="00427792" w:rsidRDefault="00427792">
      <w:pPr>
        <w:pStyle w:val="Heading4"/>
      </w:pPr>
      <w:r>
        <w:t>Standardization</w:t>
      </w:r>
      <w:r>
        <w:rPr>
          <w:spacing w:val="-5"/>
        </w:rPr>
        <w:t xml:space="preserve"> </w:t>
      </w:r>
      <w:r>
        <w:t>(Z-score</w:t>
      </w:r>
      <w:r>
        <w:rPr>
          <w:spacing w:val="-5"/>
        </w:rPr>
        <w:t xml:space="preserve"> </w:t>
      </w:r>
      <w:r>
        <w:rPr>
          <w:spacing w:val="-2"/>
        </w:rPr>
        <w:t>normalization):</w:t>
      </w:r>
    </w:p>
    <w:p w14:paraId="5B50162C" w14:textId="77777777" w:rsidR="00427792" w:rsidRDefault="00427792">
      <w:pPr>
        <w:pStyle w:val="BodyText"/>
        <w:spacing w:before="41"/>
        <w:ind w:left="386"/>
      </w:pPr>
      <w:r>
        <w:t>Rescales</w:t>
      </w:r>
      <w:r>
        <w:rPr>
          <w:spacing w:val="-3"/>
        </w:rPr>
        <w:t xml:space="preserve"> </w:t>
      </w:r>
      <w:r>
        <w:t>features</w:t>
      </w:r>
      <w:r>
        <w:rPr>
          <w:spacing w:val="-3"/>
        </w:rPr>
        <w:t xml:space="preserve"> </w:t>
      </w:r>
      <w:r>
        <w:t>so</w:t>
      </w:r>
      <w:r>
        <w:rPr>
          <w:spacing w:val="-2"/>
        </w:rPr>
        <w:t xml:space="preserve"> </w:t>
      </w:r>
      <w:r>
        <w:t>that they</w:t>
      </w:r>
      <w:r>
        <w:rPr>
          <w:spacing w:val="-1"/>
        </w:rPr>
        <w:t xml:space="preserve"> </w:t>
      </w:r>
      <w:r>
        <w:rPr>
          <w:spacing w:val="-4"/>
        </w:rPr>
        <w:t>have:</w:t>
      </w:r>
    </w:p>
    <w:p w14:paraId="2A6F7944" w14:textId="77777777" w:rsidR="00427792" w:rsidRDefault="00427792">
      <w:pPr>
        <w:pStyle w:val="ListParagraph"/>
        <w:numPr>
          <w:ilvl w:val="1"/>
          <w:numId w:val="3"/>
        </w:numPr>
        <w:tabs>
          <w:tab w:val="left" w:pos="823"/>
        </w:tabs>
        <w:spacing w:before="44"/>
        <w:ind w:hanging="360"/>
        <w:rPr>
          <w:rFonts w:ascii="Symbol" w:hAnsi="Symbol"/>
          <w:sz w:val="20"/>
        </w:rPr>
      </w:pPr>
      <w:r>
        <w:rPr>
          <w:sz w:val="24"/>
        </w:rPr>
        <w:t>Mean</w:t>
      </w:r>
      <w:r>
        <w:rPr>
          <w:spacing w:val="-1"/>
          <w:sz w:val="24"/>
        </w:rPr>
        <w:t xml:space="preserve"> </w:t>
      </w:r>
      <w:r>
        <w:rPr>
          <w:sz w:val="24"/>
        </w:rPr>
        <w:t>=</w:t>
      </w:r>
      <w:r>
        <w:rPr>
          <w:spacing w:val="-2"/>
          <w:sz w:val="24"/>
        </w:rPr>
        <w:t xml:space="preserve"> </w:t>
      </w:r>
      <w:r>
        <w:rPr>
          <w:spacing w:val="-10"/>
          <w:sz w:val="24"/>
        </w:rPr>
        <w:t>0</w:t>
      </w:r>
    </w:p>
    <w:p w14:paraId="118BF308" w14:textId="77777777" w:rsidR="00427792" w:rsidRDefault="00427792">
      <w:pPr>
        <w:pStyle w:val="ListParagraph"/>
        <w:numPr>
          <w:ilvl w:val="1"/>
          <w:numId w:val="3"/>
        </w:numPr>
        <w:tabs>
          <w:tab w:val="left" w:pos="823"/>
        </w:tabs>
        <w:ind w:hanging="360"/>
        <w:rPr>
          <w:rFonts w:ascii="Symbol" w:hAnsi="Symbol"/>
          <w:sz w:val="20"/>
        </w:rPr>
      </w:pPr>
      <w:r>
        <w:rPr>
          <w:sz w:val="24"/>
        </w:rPr>
        <w:t>Standard</w:t>
      </w:r>
      <w:r>
        <w:rPr>
          <w:spacing w:val="-4"/>
          <w:sz w:val="24"/>
        </w:rPr>
        <w:t xml:space="preserve"> </w:t>
      </w:r>
      <w:r>
        <w:rPr>
          <w:sz w:val="24"/>
        </w:rPr>
        <w:t>Deviation</w:t>
      </w:r>
      <w:r>
        <w:rPr>
          <w:spacing w:val="-2"/>
          <w:sz w:val="24"/>
        </w:rPr>
        <w:t xml:space="preserve"> </w:t>
      </w:r>
      <w:r>
        <w:rPr>
          <w:sz w:val="24"/>
        </w:rPr>
        <w:t>=</w:t>
      </w:r>
      <w:r>
        <w:rPr>
          <w:spacing w:val="-1"/>
          <w:sz w:val="24"/>
        </w:rPr>
        <w:t xml:space="preserve"> </w:t>
      </w:r>
      <w:r>
        <w:rPr>
          <w:spacing w:val="-10"/>
          <w:sz w:val="24"/>
        </w:rPr>
        <w:t>1</w:t>
      </w:r>
    </w:p>
    <w:p w14:paraId="40F73EC4" w14:textId="77777777" w:rsidR="00427792" w:rsidRDefault="00427792">
      <w:pPr>
        <w:pStyle w:val="BodyText"/>
        <w:spacing w:before="40"/>
        <w:ind w:left="386"/>
      </w:pPr>
      <w:r>
        <w:t>This</w:t>
      </w:r>
      <w:r>
        <w:rPr>
          <w:spacing w:val="-5"/>
        </w:rPr>
        <w:t xml:space="preserve"> </w:t>
      </w:r>
      <w:r>
        <w:t>ensures</w:t>
      </w:r>
      <w:r>
        <w:rPr>
          <w:spacing w:val="-2"/>
        </w:rPr>
        <w:t xml:space="preserve"> </w:t>
      </w:r>
      <w:r>
        <w:t>all</w:t>
      </w:r>
      <w:r>
        <w:rPr>
          <w:spacing w:val="-2"/>
        </w:rPr>
        <w:t xml:space="preserve"> </w:t>
      </w:r>
      <w:r>
        <w:t>features contribute</w:t>
      </w:r>
      <w:r>
        <w:rPr>
          <w:spacing w:val="-2"/>
        </w:rPr>
        <w:t xml:space="preserve"> </w:t>
      </w:r>
      <w:r>
        <w:t>equally</w:t>
      </w:r>
      <w:r>
        <w:rPr>
          <w:spacing w:val="-1"/>
        </w:rPr>
        <w:t xml:space="preserve"> </w:t>
      </w:r>
      <w:r>
        <w:t>to</w:t>
      </w:r>
      <w:r>
        <w:rPr>
          <w:spacing w:val="-2"/>
        </w:rPr>
        <w:t xml:space="preserve"> </w:t>
      </w:r>
      <w:r>
        <w:t>the</w:t>
      </w:r>
      <w:r>
        <w:rPr>
          <w:spacing w:val="-1"/>
        </w:rPr>
        <w:t xml:space="preserve"> </w:t>
      </w:r>
      <w:r>
        <w:t>model’s</w:t>
      </w:r>
      <w:r>
        <w:rPr>
          <w:spacing w:val="-2"/>
        </w:rPr>
        <w:t xml:space="preserve"> </w:t>
      </w:r>
      <w:r>
        <w:t>learning</w:t>
      </w:r>
      <w:r>
        <w:rPr>
          <w:spacing w:val="-1"/>
        </w:rPr>
        <w:t xml:space="preserve"> </w:t>
      </w:r>
      <w:r>
        <w:rPr>
          <w:spacing w:val="-2"/>
        </w:rPr>
        <w:t>process.</w:t>
      </w:r>
    </w:p>
    <w:p w14:paraId="682FBC45" w14:textId="77777777" w:rsidR="00427792" w:rsidRDefault="00427792">
      <w:pPr>
        <w:pStyle w:val="BodyText"/>
        <w:spacing w:before="84"/>
      </w:pPr>
    </w:p>
    <w:p w14:paraId="0A567F75" w14:textId="77777777" w:rsidR="00427792" w:rsidRDefault="00427792">
      <w:pPr>
        <w:pStyle w:val="ListParagraph"/>
        <w:numPr>
          <w:ilvl w:val="0"/>
          <w:numId w:val="3"/>
        </w:numPr>
        <w:tabs>
          <w:tab w:val="left" w:pos="626"/>
        </w:tabs>
        <w:spacing w:before="1"/>
        <w:ind w:hanging="240"/>
        <w:rPr>
          <w:b/>
          <w:sz w:val="24"/>
        </w:rPr>
      </w:pPr>
      <w:r>
        <w:rPr>
          <w:b/>
          <w:sz w:val="24"/>
          <w:u w:val="single"/>
        </w:rPr>
        <w:t>Splitting</w:t>
      </w:r>
      <w:r>
        <w:rPr>
          <w:b/>
          <w:spacing w:val="-3"/>
          <w:sz w:val="24"/>
          <w:u w:val="single"/>
        </w:rPr>
        <w:t xml:space="preserve"> </w:t>
      </w:r>
      <w:r>
        <w:rPr>
          <w:b/>
          <w:sz w:val="24"/>
          <w:u w:val="single"/>
        </w:rPr>
        <w:t>the</w:t>
      </w:r>
      <w:r>
        <w:rPr>
          <w:b/>
          <w:spacing w:val="-2"/>
          <w:sz w:val="24"/>
          <w:u w:val="single"/>
        </w:rPr>
        <w:t xml:space="preserve"> </w:t>
      </w:r>
      <w:r>
        <w:rPr>
          <w:b/>
          <w:sz w:val="24"/>
          <w:u w:val="single"/>
        </w:rPr>
        <w:t>Dataset:</w:t>
      </w:r>
      <w:r>
        <w:rPr>
          <w:b/>
          <w:spacing w:val="-1"/>
          <w:sz w:val="24"/>
          <w:u w:val="single"/>
        </w:rPr>
        <w:t xml:space="preserve"> </w:t>
      </w:r>
      <w:r>
        <w:rPr>
          <w:b/>
          <w:spacing w:val="-10"/>
          <w:sz w:val="24"/>
          <w:u w:val="single"/>
        </w:rPr>
        <w:t>-</w:t>
      </w:r>
    </w:p>
    <w:p w14:paraId="33645D8F" w14:textId="77777777" w:rsidR="00427792" w:rsidRDefault="00427792">
      <w:pPr>
        <w:pStyle w:val="BodyText"/>
        <w:spacing w:before="40"/>
        <w:ind w:left="386"/>
      </w:pPr>
      <w:r>
        <w:t>To</w:t>
      </w:r>
      <w:r>
        <w:rPr>
          <w:spacing w:val="-1"/>
        </w:rPr>
        <w:t xml:space="preserve"> </w:t>
      </w:r>
      <w:r>
        <w:t>evaluate</w:t>
      </w:r>
      <w:r>
        <w:rPr>
          <w:spacing w:val="-2"/>
        </w:rPr>
        <w:t xml:space="preserve"> </w:t>
      </w:r>
      <w:r>
        <w:t>model</w:t>
      </w:r>
      <w:r>
        <w:rPr>
          <w:spacing w:val="-1"/>
        </w:rPr>
        <w:t xml:space="preserve"> </w:t>
      </w:r>
      <w:r>
        <w:t>performance, the</w:t>
      </w:r>
      <w:r>
        <w:rPr>
          <w:spacing w:val="-1"/>
        </w:rPr>
        <w:t xml:space="preserve"> </w:t>
      </w:r>
      <w:r>
        <w:t>dataset</w:t>
      </w:r>
      <w:r>
        <w:rPr>
          <w:spacing w:val="-1"/>
        </w:rPr>
        <w:t xml:space="preserve"> </w:t>
      </w:r>
      <w:r>
        <w:t>is</w:t>
      </w:r>
      <w:r>
        <w:rPr>
          <w:spacing w:val="-2"/>
        </w:rPr>
        <w:t xml:space="preserve"> </w:t>
      </w:r>
      <w:r>
        <w:t xml:space="preserve">divided </w:t>
      </w:r>
      <w:r>
        <w:rPr>
          <w:spacing w:val="-2"/>
        </w:rPr>
        <w:t>into:</w:t>
      </w:r>
    </w:p>
    <w:p w14:paraId="2C65F750" w14:textId="77777777" w:rsidR="00427792" w:rsidRDefault="00427792">
      <w:pPr>
        <w:pStyle w:val="ListParagraph"/>
        <w:numPr>
          <w:ilvl w:val="1"/>
          <w:numId w:val="3"/>
        </w:numPr>
        <w:tabs>
          <w:tab w:val="left" w:pos="823"/>
        </w:tabs>
        <w:ind w:hanging="360"/>
        <w:rPr>
          <w:rFonts w:ascii="Symbol" w:hAnsi="Symbol"/>
          <w:sz w:val="20"/>
        </w:rPr>
      </w:pPr>
      <w:r>
        <w:rPr>
          <w:b/>
          <w:sz w:val="24"/>
        </w:rPr>
        <w:t>Training</w:t>
      </w:r>
      <w:r>
        <w:rPr>
          <w:b/>
          <w:spacing w:val="-1"/>
          <w:sz w:val="24"/>
        </w:rPr>
        <w:t xml:space="preserve"> </w:t>
      </w:r>
      <w:r>
        <w:rPr>
          <w:b/>
          <w:sz w:val="24"/>
        </w:rPr>
        <w:t>set</w:t>
      </w:r>
      <w:r>
        <w:rPr>
          <w:b/>
          <w:spacing w:val="-1"/>
          <w:sz w:val="24"/>
        </w:rPr>
        <w:t xml:space="preserve"> </w:t>
      </w:r>
      <w:r>
        <w:rPr>
          <w:b/>
          <w:sz w:val="24"/>
        </w:rPr>
        <w:t>(80%)</w:t>
      </w:r>
      <w:r>
        <w:rPr>
          <w:b/>
          <w:spacing w:val="-1"/>
          <w:sz w:val="24"/>
        </w:rPr>
        <w:t xml:space="preserve"> </w:t>
      </w:r>
      <w:r>
        <w:rPr>
          <w:sz w:val="24"/>
        </w:rPr>
        <w:t>–</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train</w:t>
      </w:r>
      <w:r>
        <w:rPr>
          <w:spacing w:val="-1"/>
          <w:sz w:val="24"/>
        </w:rPr>
        <w:t xml:space="preserve"> </w:t>
      </w:r>
      <w:r>
        <w:rPr>
          <w:sz w:val="24"/>
        </w:rPr>
        <w:t>the</w:t>
      </w:r>
      <w:r>
        <w:rPr>
          <w:spacing w:val="-1"/>
          <w:sz w:val="24"/>
        </w:rPr>
        <w:t xml:space="preserve"> </w:t>
      </w:r>
      <w:r>
        <w:rPr>
          <w:spacing w:val="-2"/>
          <w:sz w:val="24"/>
        </w:rPr>
        <w:t>model</w:t>
      </w:r>
    </w:p>
    <w:p w14:paraId="5ECD9306" w14:textId="77777777" w:rsidR="00427792" w:rsidRDefault="00427792">
      <w:pPr>
        <w:pStyle w:val="ListParagraph"/>
        <w:numPr>
          <w:ilvl w:val="1"/>
          <w:numId w:val="3"/>
        </w:numPr>
        <w:tabs>
          <w:tab w:val="left" w:pos="823"/>
        </w:tabs>
        <w:ind w:hanging="360"/>
        <w:rPr>
          <w:rFonts w:ascii="Symbol" w:hAnsi="Symbol"/>
          <w:sz w:val="20"/>
        </w:rPr>
      </w:pPr>
      <w:r>
        <w:rPr>
          <w:b/>
          <w:sz w:val="24"/>
        </w:rPr>
        <w:t>Testing</w:t>
      </w:r>
      <w:r>
        <w:rPr>
          <w:b/>
          <w:spacing w:val="-2"/>
          <w:sz w:val="24"/>
        </w:rPr>
        <w:t xml:space="preserve"> </w:t>
      </w:r>
      <w:r>
        <w:rPr>
          <w:b/>
          <w:sz w:val="24"/>
        </w:rPr>
        <w:t>set</w:t>
      </w:r>
      <w:r>
        <w:rPr>
          <w:b/>
          <w:spacing w:val="-1"/>
          <w:sz w:val="24"/>
        </w:rPr>
        <w:t xml:space="preserve"> </w:t>
      </w:r>
      <w:r>
        <w:rPr>
          <w:b/>
          <w:sz w:val="24"/>
        </w:rPr>
        <w:t>(20%)</w:t>
      </w:r>
      <w:r>
        <w:rPr>
          <w:b/>
          <w:spacing w:val="-2"/>
          <w:sz w:val="24"/>
        </w:rPr>
        <w:t xml:space="preserve"> </w:t>
      </w:r>
      <w:r>
        <w:rPr>
          <w:sz w:val="24"/>
        </w:rPr>
        <w:t>–</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evaluate</w:t>
      </w:r>
      <w:r>
        <w:rPr>
          <w:spacing w:val="-2"/>
          <w:sz w:val="24"/>
        </w:rPr>
        <w:t xml:space="preserve"> </w:t>
      </w:r>
      <w:r>
        <w:rPr>
          <w:sz w:val="24"/>
        </w:rPr>
        <w:t>accuracy</w:t>
      </w:r>
      <w:r>
        <w:rPr>
          <w:spacing w:val="-1"/>
          <w:sz w:val="24"/>
        </w:rPr>
        <w:t xml:space="preserve"> </w:t>
      </w:r>
      <w:r>
        <w:rPr>
          <w:sz w:val="24"/>
        </w:rPr>
        <w:t>on</w:t>
      </w:r>
      <w:r>
        <w:rPr>
          <w:spacing w:val="1"/>
          <w:sz w:val="24"/>
        </w:rPr>
        <w:t xml:space="preserve"> </w:t>
      </w:r>
      <w:r>
        <w:rPr>
          <w:sz w:val="24"/>
        </w:rPr>
        <w:t>unseen</w:t>
      </w:r>
      <w:r>
        <w:rPr>
          <w:spacing w:val="-1"/>
          <w:sz w:val="24"/>
        </w:rPr>
        <w:t xml:space="preserve"> </w:t>
      </w:r>
      <w:r>
        <w:rPr>
          <w:spacing w:val="-4"/>
          <w:sz w:val="24"/>
        </w:rPr>
        <w:t>data</w:t>
      </w:r>
    </w:p>
    <w:p w14:paraId="0F8E3AA7" w14:textId="77777777" w:rsidR="00427792" w:rsidRDefault="00427792">
      <w:pPr>
        <w:pStyle w:val="BodyText"/>
        <w:spacing w:before="43"/>
        <w:ind w:left="386"/>
      </w:pPr>
      <w:r>
        <w:t>This</w:t>
      </w:r>
      <w:r>
        <w:rPr>
          <w:spacing w:val="-5"/>
        </w:rPr>
        <w:t xml:space="preserve"> </w:t>
      </w:r>
      <w:r>
        <w:t>prevents</w:t>
      </w:r>
      <w:r>
        <w:rPr>
          <w:spacing w:val="-2"/>
        </w:rPr>
        <w:t xml:space="preserve"> </w:t>
      </w:r>
      <w:r>
        <w:t>overfitting</w:t>
      </w:r>
      <w:r>
        <w:rPr>
          <w:spacing w:val="-1"/>
        </w:rPr>
        <w:t xml:space="preserve"> </w:t>
      </w:r>
      <w:r>
        <w:t>and</w:t>
      </w:r>
      <w:r>
        <w:rPr>
          <w:spacing w:val="-2"/>
        </w:rPr>
        <w:t xml:space="preserve"> </w:t>
      </w:r>
      <w:r>
        <w:t>helps</w:t>
      </w:r>
      <w:r>
        <w:rPr>
          <w:spacing w:val="-2"/>
        </w:rPr>
        <w:t xml:space="preserve"> </w:t>
      </w:r>
      <w:r>
        <w:t>assess</w:t>
      </w:r>
      <w:r>
        <w:rPr>
          <w:spacing w:val="-2"/>
        </w:rPr>
        <w:t xml:space="preserve"> </w:t>
      </w:r>
      <w:r>
        <w:t>how</w:t>
      </w:r>
      <w:r>
        <w:rPr>
          <w:spacing w:val="-3"/>
        </w:rPr>
        <w:t xml:space="preserve"> </w:t>
      </w:r>
      <w:r>
        <w:t>well</w:t>
      </w:r>
      <w:r>
        <w:rPr>
          <w:spacing w:val="-1"/>
        </w:rPr>
        <w:t xml:space="preserve"> </w:t>
      </w:r>
      <w:r>
        <w:t>the</w:t>
      </w:r>
      <w:r>
        <w:rPr>
          <w:spacing w:val="-2"/>
        </w:rPr>
        <w:t xml:space="preserve"> </w:t>
      </w:r>
      <w:r>
        <w:t>model</w:t>
      </w:r>
      <w:r>
        <w:rPr>
          <w:spacing w:val="-1"/>
        </w:rPr>
        <w:t xml:space="preserve"> </w:t>
      </w:r>
      <w:r>
        <w:rPr>
          <w:spacing w:val="-2"/>
        </w:rPr>
        <w:t>generalizes.</w:t>
      </w:r>
    </w:p>
    <w:p w14:paraId="5E6CDA9A" w14:textId="77777777" w:rsidR="00427792" w:rsidRDefault="00427792">
      <w:pPr>
        <w:pStyle w:val="BodyText"/>
      </w:pPr>
    </w:p>
    <w:p w14:paraId="110B4028" w14:textId="77777777" w:rsidR="00427792" w:rsidRDefault="00427792">
      <w:pPr>
        <w:pStyle w:val="BodyText"/>
        <w:spacing w:before="123"/>
      </w:pPr>
    </w:p>
    <w:p w14:paraId="77A8FBD2" w14:textId="77777777" w:rsidR="00427792" w:rsidRDefault="00427792">
      <w:pPr>
        <w:pStyle w:val="Heading3"/>
      </w:pPr>
      <w:r>
        <w:rPr>
          <w:noProof/>
        </w:rPr>
        <mc:AlternateContent>
          <mc:Choice Requires="wps">
            <w:drawing>
              <wp:anchor distT="0" distB="0" distL="0" distR="0" simplePos="0" relativeHeight="251664384" behindDoc="1" locked="0" layoutInCell="1" allowOverlap="1" wp14:anchorId="02E728B9" wp14:editId="791202EA">
                <wp:simplePos x="0" y="0"/>
                <wp:positionH relativeFrom="page">
                  <wp:posOffset>668655</wp:posOffset>
                </wp:positionH>
                <wp:positionV relativeFrom="paragraph">
                  <wp:posOffset>213995</wp:posOffset>
                </wp:positionV>
                <wp:extent cx="6268085"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6675C8AC" id="Graphic 7" o:spid="_x0000_s1026" style="position:absolute;margin-left:52.65pt;margin-top:16.85pt;width:493.55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CXymjAP&#10;AgAAjgQAAA4AAAAAAAAAAAAAAAAALgIAAGRycy9lMm9Eb2MueG1sUEsBAi0AFAAGAAgAAAAhAHNO&#10;rKLeAAAACgEAAA8AAAAAAAAAAAAAAAAAaQQAAGRycy9kb3ducmV2LnhtbFBLBQYAAAAABAAEAPMA&#10;AAB0BQAAAAA=&#10;" path="m6267958,l,,,6095r6267958,l6267958,xe" fillcolor="black" stroked="f">
                <v:path arrowok="t"/>
                <w10:wrap type="topAndBottom" anchorx="page"/>
              </v:shape>
            </w:pict>
          </mc:Fallback>
        </mc:AlternateContent>
      </w:r>
      <w:r>
        <w:t xml:space="preserve">LAB </w:t>
      </w:r>
      <w:r>
        <w:rPr>
          <w:spacing w:val="-2"/>
        </w:rPr>
        <w:t>TASKS</w:t>
      </w:r>
    </w:p>
    <w:p w14:paraId="28D19775" w14:textId="77777777" w:rsidR="00427792" w:rsidRDefault="00427792">
      <w:pPr>
        <w:pStyle w:val="BodyText"/>
        <w:spacing w:before="42"/>
        <w:rPr>
          <w:b/>
        </w:rPr>
      </w:pPr>
    </w:p>
    <w:p w14:paraId="0BAC3A33" w14:textId="77777777" w:rsidR="00427792" w:rsidRDefault="00427792">
      <w:pPr>
        <w:pStyle w:val="Heading4"/>
        <w:ind w:left="374"/>
      </w:pPr>
      <w:r>
        <w:t>Task</w:t>
      </w:r>
      <w:r>
        <w:rPr>
          <w:spacing w:val="-2"/>
        </w:rPr>
        <w:t xml:space="preserve"> </w:t>
      </w:r>
      <w:r>
        <w:t>1 –</w:t>
      </w:r>
      <w:r>
        <w:rPr>
          <w:spacing w:val="-2"/>
        </w:rPr>
        <w:t xml:space="preserve"> </w:t>
      </w:r>
      <w:r>
        <w:t>Dataset</w:t>
      </w:r>
      <w:r>
        <w:rPr>
          <w:spacing w:val="-1"/>
        </w:rPr>
        <w:t xml:space="preserve"> </w:t>
      </w:r>
      <w:r>
        <w:rPr>
          <w:spacing w:val="-2"/>
        </w:rPr>
        <w:t>Cleaning</w:t>
      </w:r>
    </w:p>
    <w:p w14:paraId="69417012" w14:textId="77777777" w:rsidR="00427792" w:rsidRDefault="00427792">
      <w:pPr>
        <w:pStyle w:val="ListParagraph"/>
        <w:numPr>
          <w:ilvl w:val="1"/>
          <w:numId w:val="3"/>
        </w:numPr>
        <w:tabs>
          <w:tab w:val="left" w:pos="823"/>
        </w:tabs>
        <w:ind w:hanging="360"/>
        <w:rPr>
          <w:rFonts w:ascii="Symbol" w:hAnsi="Symbol"/>
          <w:sz w:val="20"/>
        </w:rPr>
      </w:pPr>
      <w:r>
        <w:rPr>
          <w:sz w:val="24"/>
        </w:rPr>
        <w:t>Load</w:t>
      </w:r>
      <w:r>
        <w:rPr>
          <w:spacing w:val="-2"/>
          <w:sz w:val="24"/>
        </w:rPr>
        <w:t xml:space="preserve"> </w:t>
      </w:r>
      <w:r>
        <w:rPr>
          <w:sz w:val="24"/>
        </w:rPr>
        <w:t>the</w:t>
      </w:r>
      <w:r>
        <w:rPr>
          <w:spacing w:val="-2"/>
          <w:sz w:val="24"/>
        </w:rPr>
        <w:t xml:space="preserve"> </w:t>
      </w:r>
      <w:r>
        <w:rPr>
          <w:sz w:val="24"/>
        </w:rPr>
        <w:t>Titanic</w:t>
      </w:r>
      <w:r>
        <w:rPr>
          <w:spacing w:val="-2"/>
          <w:sz w:val="24"/>
        </w:rPr>
        <w:t xml:space="preserve"> </w:t>
      </w:r>
      <w:r>
        <w:rPr>
          <w:sz w:val="24"/>
        </w:rPr>
        <w:t>dataset</w:t>
      </w:r>
      <w:r>
        <w:rPr>
          <w:spacing w:val="-2"/>
          <w:sz w:val="24"/>
        </w:rPr>
        <w:t xml:space="preserve"> (train.csv).</w:t>
      </w:r>
    </w:p>
    <w:p w14:paraId="0E754F90" w14:textId="77777777" w:rsidR="00427792" w:rsidRDefault="00427792">
      <w:pPr>
        <w:pStyle w:val="ListParagraph"/>
        <w:numPr>
          <w:ilvl w:val="1"/>
          <w:numId w:val="3"/>
        </w:numPr>
        <w:tabs>
          <w:tab w:val="left" w:pos="823"/>
        </w:tabs>
        <w:spacing w:before="43"/>
        <w:ind w:hanging="360"/>
        <w:rPr>
          <w:rFonts w:ascii="Symbol" w:hAnsi="Symbol"/>
          <w:sz w:val="20"/>
        </w:rPr>
      </w:pPr>
      <w:r>
        <w:rPr>
          <w:sz w:val="24"/>
        </w:rPr>
        <w:t>Display</w:t>
      </w:r>
      <w:r>
        <w:rPr>
          <w:spacing w:val="-3"/>
          <w:sz w:val="24"/>
        </w:rPr>
        <w:t xml:space="preserve"> </w:t>
      </w:r>
      <w:r>
        <w:rPr>
          <w:sz w:val="24"/>
        </w:rPr>
        <w:t>the</w:t>
      </w:r>
      <w:r>
        <w:rPr>
          <w:spacing w:val="-1"/>
          <w:sz w:val="24"/>
        </w:rPr>
        <w:t xml:space="preserve"> </w:t>
      </w:r>
      <w:r>
        <w:rPr>
          <w:sz w:val="24"/>
        </w:rPr>
        <w:t>first</w:t>
      </w:r>
      <w:r>
        <w:rPr>
          <w:spacing w:val="-1"/>
          <w:sz w:val="24"/>
        </w:rPr>
        <w:t xml:space="preserve"> </w:t>
      </w:r>
      <w:r>
        <w:rPr>
          <w:sz w:val="24"/>
        </w:rPr>
        <w:t xml:space="preserve">10 </w:t>
      </w:r>
      <w:r>
        <w:rPr>
          <w:spacing w:val="-2"/>
          <w:sz w:val="24"/>
        </w:rPr>
        <w:t>rows.</w:t>
      </w:r>
    </w:p>
    <w:p w14:paraId="457A05CD" w14:textId="77777777" w:rsidR="00427792" w:rsidRDefault="00427792">
      <w:pPr>
        <w:pStyle w:val="ListParagraph"/>
        <w:numPr>
          <w:ilvl w:val="1"/>
          <w:numId w:val="3"/>
        </w:numPr>
        <w:tabs>
          <w:tab w:val="left" w:pos="823"/>
        </w:tabs>
        <w:ind w:hanging="360"/>
        <w:rPr>
          <w:rFonts w:ascii="Symbol" w:hAnsi="Symbol"/>
          <w:sz w:val="20"/>
        </w:rPr>
      </w:pPr>
      <w:r>
        <w:rPr>
          <w:sz w:val="24"/>
        </w:rPr>
        <w:t>Check</w:t>
      </w:r>
      <w:r>
        <w:rPr>
          <w:spacing w:val="-4"/>
          <w:sz w:val="24"/>
        </w:rPr>
        <w:t xml:space="preserve"> </w:t>
      </w:r>
      <w:r>
        <w:rPr>
          <w:sz w:val="24"/>
        </w:rPr>
        <w:t>for</w:t>
      </w:r>
      <w:r>
        <w:rPr>
          <w:spacing w:val="-3"/>
          <w:sz w:val="24"/>
        </w:rPr>
        <w:t xml:space="preserve"> </w:t>
      </w:r>
      <w:r>
        <w:rPr>
          <w:sz w:val="24"/>
        </w:rPr>
        <w:t>missing</w:t>
      </w:r>
      <w:r>
        <w:rPr>
          <w:spacing w:val="-2"/>
          <w:sz w:val="24"/>
        </w:rPr>
        <w:t xml:space="preserve"> </w:t>
      </w:r>
      <w:r>
        <w:rPr>
          <w:sz w:val="24"/>
        </w:rPr>
        <w:t>values in</w:t>
      </w:r>
      <w:r>
        <w:rPr>
          <w:spacing w:val="-2"/>
          <w:sz w:val="24"/>
        </w:rPr>
        <w:t xml:space="preserve"> </w:t>
      </w:r>
      <w:r>
        <w:rPr>
          <w:sz w:val="24"/>
        </w:rPr>
        <w:t>each</w:t>
      </w:r>
      <w:r>
        <w:rPr>
          <w:spacing w:val="-1"/>
          <w:sz w:val="24"/>
        </w:rPr>
        <w:t xml:space="preserve"> </w:t>
      </w:r>
      <w:r>
        <w:rPr>
          <w:spacing w:val="-2"/>
          <w:sz w:val="24"/>
        </w:rPr>
        <w:t>column.</w:t>
      </w:r>
    </w:p>
    <w:p w14:paraId="753D760A" w14:textId="77777777" w:rsidR="00427792" w:rsidRDefault="00427792">
      <w:pPr>
        <w:pStyle w:val="ListParagraph"/>
        <w:numPr>
          <w:ilvl w:val="1"/>
          <w:numId w:val="3"/>
        </w:numPr>
        <w:tabs>
          <w:tab w:val="left" w:pos="823"/>
        </w:tabs>
        <w:ind w:hanging="360"/>
        <w:rPr>
          <w:rFonts w:ascii="Symbol" w:hAnsi="Symbol"/>
          <w:sz w:val="20"/>
        </w:rPr>
      </w:pPr>
      <w:r>
        <w:rPr>
          <w:sz w:val="24"/>
        </w:rPr>
        <w:t>Fill</w:t>
      </w:r>
      <w:r>
        <w:rPr>
          <w:spacing w:val="-1"/>
          <w:sz w:val="24"/>
        </w:rPr>
        <w:t xml:space="preserve"> </w:t>
      </w:r>
      <w:r>
        <w:rPr>
          <w:sz w:val="24"/>
        </w:rPr>
        <w:t>missing</w:t>
      </w:r>
      <w:r>
        <w:rPr>
          <w:spacing w:val="-1"/>
          <w:sz w:val="24"/>
        </w:rPr>
        <w:t xml:space="preserve"> </w:t>
      </w:r>
      <w:r>
        <w:rPr>
          <w:sz w:val="24"/>
        </w:rPr>
        <w:t>values</w:t>
      </w:r>
      <w:r>
        <w:rPr>
          <w:spacing w:val="-2"/>
          <w:sz w:val="24"/>
        </w:rPr>
        <w:t xml:space="preserve"> </w:t>
      </w:r>
      <w:r>
        <w:rPr>
          <w:sz w:val="24"/>
        </w:rPr>
        <w:t>in the</w:t>
      </w:r>
      <w:r>
        <w:rPr>
          <w:spacing w:val="-2"/>
          <w:sz w:val="24"/>
        </w:rPr>
        <w:t xml:space="preserve"> </w:t>
      </w:r>
      <w:r>
        <w:rPr>
          <w:sz w:val="24"/>
        </w:rPr>
        <w:t>"Age"</w:t>
      </w:r>
      <w:r>
        <w:rPr>
          <w:spacing w:val="-2"/>
          <w:sz w:val="24"/>
        </w:rPr>
        <w:t xml:space="preserve"> </w:t>
      </w:r>
      <w:r>
        <w:rPr>
          <w:sz w:val="24"/>
        </w:rPr>
        <w:t>column with</w:t>
      </w:r>
      <w:r>
        <w:rPr>
          <w:spacing w:val="-1"/>
          <w:sz w:val="24"/>
        </w:rPr>
        <w:t xml:space="preserve"> </w:t>
      </w:r>
      <w:r>
        <w:rPr>
          <w:sz w:val="24"/>
        </w:rPr>
        <w:t>the</w:t>
      </w:r>
      <w:r>
        <w:rPr>
          <w:spacing w:val="-1"/>
          <w:sz w:val="24"/>
        </w:rPr>
        <w:t xml:space="preserve"> </w:t>
      </w:r>
      <w:r>
        <w:rPr>
          <w:sz w:val="24"/>
        </w:rPr>
        <w:t xml:space="preserve">mean </w:t>
      </w:r>
      <w:r>
        <w:rPr>
          <w:spacing w:val="-4"/>
          <w:sz w:val="24"/>
        </w:rPr>
        <w:t>age.</w:t>
      </w:r>
    </w:p>
    <w:p w14:paraId="51E66567" w14:textId="77777777" w:rsidR="00427792" w:rsidRDefault="00427792">
      <w:pPr>
        <w:pStyle w:val="ListParagraph"/>
        <w:numPr>
          <w:ilvl w:val="1"/>
          <w:numId w:val="3"/>
        </w:numPr>
        <w:tabs>
          <w:tab w:val="left" w:pos="823"/>
        </w:tabs>
        <w:ind w:hanging="360"/>
        <w:rPr>
          <w:b/>
          <w:bCs/>
          <w:spacing w:val="-2"/>
          <w:sz w:val="28"/>
          <w:szCs w:val="24"/>
        </w:rPr>
      </w:pPr>
      <w:r>
        <w:rPr>
          <w:sz w:val="24"/>
        </w:rPr>
        <w:t>Drop</w:t>
      </w:r>
      <w:r>
        <w:rPr>
          <w:spacing w:val="-2"/>
          <w:sz w:val="24"/>
        </w:rPr>
        <w:t xml:space="preserve"> </w:t>
      </w:r>
      <w:r>
        <w:rPr>
          <w:sz w:val="24"/>
        </w:rPr>
        <w:t>rows</w:t>
      </w:r>
      <w:r>
        <w:rPr>
          <w:spacing w:val="-1"/>
          <w:sz w:val="24"/>
        </w:rPr>
        <w:t xml:space="preserve"> </w:t>
      </w:r>
      <w:r>
        <w:rPr>
          <w:sz w:val="24"/>
        </w:rPr>
        <w:t>where</w:t>
      </w:r>
      <w:r>
        <w:rPr>
          <w:spacing w:val="-3"/>
          <w:sz w:val="24"/>
        </w:rPr>
        <w:t xml:space="preserve"> </w:t>
      </w:r>
      <w:r>
        <w:rPr>
          <w:sz w:val="24"/>
        </w:rPr>
        <w:t>the</w:t>
      </w:r>
      <w:r>
        <w:rPr>
          <w:spacing w:val="-1"/>
          <w:sz w:val="24"/>
        </w:rPr>
        <w:t xml:space="preserve"> </w:t>
      </w:r>
      <w:r>
        <w:rPr>
          <w:sz w:val="24"/>
        </w:rPr>
        <w:t>"Embarked"</w:t>
      </w:r>
      <w:r>
        <w:rPr>
          <w:spacing w:val="-2"/>
          <w:sz w:val="24"/>
        </w:rPr>
        <w:t xml:space="preserve"> </w:t>
      </w:r>
      <w:r>
        <w:rPr>
          <w:sz w:val="24"/>
        </w:rPr>
        <w:t>column</w:t>
      </w:r>
      <w:r>
        <w:rPr>
          <w:spacing w:val="-1"/>
          <w:sz w:val="24"/>
        </w:rPr>
        <w:t xml:space="preserve"> </w:t>
      </w:r>
      <w:r>
        <w:rPr>
          <w:sz w:val="24"/>
        </w:rPr>
        <w:t>is</w:t>
      </w:r>
      <w:r>
        <w:rPr>
          <w:spacing w:val="-2"/>
          <w:sz w:val="24"/>
        </w:rPr>
        <w:t xml:space="preserve"> missing.</w:t>
      </w:r>
    </w:p>
    <w:p w14:paraId="0ECCFF5B" w14:textId="77777777" w:rsidR="00427792" w:rsidRDefault="00427792">
      <w:pPr>
        <w:pStyle w:val="ListParagraph"/>
        <w:tabs>
          <w:tab w:val="left" w:pos="823"/>
        </w:tabs>
        <w:ind w:left="463" w:firstLine="0"/>
        <w:rPr>
          <w:b/>
          <w:bCs/>
          <w:spacing w:val="-2"/>
          <w:sz w:val="28"/>
          <w:szCs w:val="24"/>
        </w:rPr>
      </w:pPr>
    </w:p>
    <w:p w14:paraId="696CFEDA" w14:textId="77777777" w:rsidR="00427792" w:rsidRDefault="00427792">
      <w:pPr>
        <w:pStyle w:val="Heading4"/>
        <w:spacing w:before="1"/>
        <w:ind w:left="374"/>
      </w:pPr>
      <w:r>
        <w:t>Task</w:t>
      </w:r>
      <w:r>
        <w:rPr>
          <w:spacing w:val="-2"/>
        </w:rPr>
        <w:t xml:space="preserve"> </w:t>
      </w:r>
      <w:r>
        <w:t>2</w:t>
      </w:r>
      <w:r>
        <w:rPr>
          <w:spacing w:val="-2"/>
        </w:rPr>
        <w:t xml:space="preserve"> </w:t>
      </w:r>
      <w:r>
        <w:t>–</w:t>
      </w:r>
      <w:r>
        <w:rPr>
          <w:spacing w:val="-2"/>
        </w:rPr>
        <w:t xml:space="preserve"> </w:t>
      </w:r>
      <w:r>
        <w:t>Encoding</w:t>
      </w:r>
      <w:r>
        <w:rPr>
          <w:spacing w:val="-2"/>
        </w:rPr>
        <w:t xml:space="preserve"> </w:t>
      </w:r>
      <w:r>
        <w:t>Categorical</w:t>
      </w:r>
      <w:r>
        <w:rPr>
          <w:spacing w:val="-2"/>
        </w:rPr>
        <w:t xml:space="preserve"> </w:t>
      </w:r>
      <w:r>
        <w:rPr>
          <w:spacing w:val="-4"/>
        </w:rPr>
        <w:t>Data</w:t>
      </w:r>
    </w:p>
    <w:p w14:paraId="1579E543" w14:textId="77777777" w:rsidR="00427792" w:rsidRDefault="00427792">
      <w:pPr>
        <w:pStyle w:val="ListParagraph"/>
        <w:numPr>
          <w:ilvl w:val="1"/>
          <w:numId w:val="3"/>
        </w:numPr>
        <w:tabs>
          <w:tab w:val="left" w:pos="823"/>
        </w:tabs>
        <w:spacing w:before="40"/>
        <w:ind w:hanging="360"/>
        <w:rPr>
          <w:rFonts w:ascii="Symbol" w:hAnsi="Symbol"/>
          <w:sz w:val="20"/>
        </w:rPr>
      </w:pPr>
      <w:r>
        <w:rPr>
          <w:sz w:val="24"/>
        </w:rPr>
        <w:t>Convert</w:t>
      </w:r>
      <w:r>
        <w:rPr>
          <w:spacing w:val="-3"/>
          <w:sz w:val="24"/>
        </w:rPr>
        <w:t xml:space="preserve"> </w:t>
      </w:r>
      <w:r>
        <w:rPr>
          <w:sz w:val="24"/>
        </w:rPr>
        <w:t>the</w:t>
      </w:r>
      <w:r>
        <w:rPr>
          <w:spacing w:val="-1"/>
          <w:sz w:val="24"/>
        </w:rPr>
        <w:t xml:space="preserve"> </w:t>
      </w:r>
      <w:r>
        <w:rPr>
          <w:sz w:val="24"/>
        </w:rPr>
        <w:t>"Sex"</w:t>
      </w:r>
      <w:r>
        <w:rPr>
          <w:spacing w:val="-2"/>
          <w:sz w:val="24"/>
        </w:rPr>
        <w:t xml:space="preserve"> </w:t>
      </w:r>
      <w:r>
        <w:rPr>
          <w:sz w:val="24"/>
        </w:rPr>
        <w:t>column into numeric</w:t>
      </w:r>
      <w:r>
        <w:rPr>
          <w:spacing w:val="-3"/>
          <w:sz w:val="24"/>
        </w:rPr>
        <w:t xml:space="preserve"> </w:t>
      </w:r>
      <w:r>
        <w:rPr>
          <w:sz w:val="24"/>
        </w:rPr>
        <w:t>(0 =</w:t>
      </w:r>
      <w:r>
        <w:rPr>
          <w:spacing w:val="-2"/>
          <w:sz w:val="24"/>
        </w:rPr>
        <w:t xml:space="preserve"> </w:t>
      </w:r>
      <w:r>
        <w:rPr>
          <w:sz w:val="24"/>
        </w:rPr>
        <w:t>Male,</w:t>
      </w:r>
      <w:r>
        <w:rPr>
          <w:spacing w:val="-1"/>
          <w:sz w:val="24"/>
        </w:rPr>
        <w:t xml:space="preserve"> </w:t>
      </w:r>
      <w:r>
        <w:rPr>
          <w:sz w:val="24"/>
        </w:rPr>
        <w:t>1 =</w:t>
      </w:r>
      <w:r>
        <w:rPr>
          <w:spacing w:val="-1"/>
          <w:sz w:val="24"/>
        </w:rPr>
        <w:t xml:space="preserve"> </w:t>
      </w:r>
      <w:r>
        <w:rPr>
          <w:spacing w:val="-2"/>
          <w:sz w:val="24"/>
        </w:rPr>
        <w:t>Female).</w:t>
      </w:r>
    </w:p>
    <w:p w14:paraId="005CFCAE" w14:textId="77777777" w:rsidR="00427792" w:rsidRDefault="00427792">
      <w:pPr>
        <w:pStyle w:val="ListParagraph"/>
        <w:numPr>
          <w:ilvl w:val="1"/>
          <w:numId w:val="3"/>
        </w:numPr>
        <w:tabs>
          <w:tab w:val="left" w:pos="823"/>
        </w:tabs>
        <w:spacing w:before="42"/>
        <w:ind w:hanging="360"/>
        <w:rPr>
          <w:rFonts w:ascii="Symbol" w:hAnsi="Symbol"/>
          <w:sz w:val="20"/>
        </w:rPr>
      </w:pPr>
      <w:r>
        <w:rPr>
          <w:sz w:val="24"/>
        </w:rPr>
        <w:t>Apply</w:t>
      </w:r>
      <w:r>
        <w:rPr>
          <w:spacing w:val="-2"/>
          <w:sz w:val="24"/>
        </w:rPr>
        <w:t xml:space="preserve"> </w:t>
      </w:r>
      <w:r>
        <w:rPr>
          <w:sz w:val="24"/>
        </w:rPr>
        <w:t>One-Hot</w:t>
      </w:r>
      <w:r>
        <w:rPr>
          <w:spacing w:val="-1"/>
          <w:sz w:val="24"/>
        </w:rPr>
        <w:t xml:space="preserve"> </w:t>
      </w:r>
      <w:r>
        <w:rPr>
          <w:sz w:val="24"/>
        </w:rPr>
        <w:t>Encoding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"Embarked"</w:t>
      </w:r>
      <w:r>
        <w:rPr>
          <w:spacing w:val="-2"/>
          <w:sz w:val="24"/>
        </w:rPr>
        <w:t xml:space="preserve"> column.</w:t>
      </w:r>
    </w:p>
    <w:p w14:paraId="0A5661AD" w14:textId="77777777" w:rsidR="00427792" w:rsidRDefault="00427792">
      <w:pPr>
        <w:pStyle w:val="BodyText"/>
        <w:spacing w:before="84"/>
      </w:pPr>
    </w:p>
    <w:p w14:paraId="2EEDE1BF" w14:textId="77777777" w:rsidR="00427792" w:rsidRDefault="00427792">
      <w:pPr>
        <w:pStyle w:val="Heading4"/>
        <w:ind w:left="374"/>
      </w:pPr>
      <w:r>
        <w:t>Task</w:t>
      </w:r>
      <w:r>
        <w:rPr>
          <w:spacing w:val="-1"/>
        </w:rPr>
        <w:t xml:space="preserve"> </w:t>
      </w:r>
      <w:r>
        <w:t>3 –</w:t>
      </w:r>
      <w:r>
        <w:rPr>
          <w:spacing w:val="-2"/>
        </w:rPr>
        <w:t xml:space="preserve"> </w:t>
      </w:r>
      <w:r>
        <w:t>Feature</w:t>
      </w:r>
      <w:r>
        <w:rPr>
          <w:spacing w:val="-3"/>
        </w:rPr>
        <w:t xml:space="preserve"> </w:t>
      </w:r>
      <w:r>
        <w:t>Scaling</w:t>
      </w:r>
      <w:r>
        <w:rPr>
          <w:spacing w:val="-1"/>
        </w:rPr>
        <w:t xml:space="preserve"> </w:t>
      </w:r>
      <w:r>
        <w:t>&amp;</w:t>
      </w:r>
      <w:r>
        <w:rPr>
          <w:spacing w:val="-1"/>
        </w:rPr>
        <w:t xml:space="preserve"> </w:t>
      </w:r>
      <w:r>
        <w:rPr>
          <w:spacing w:val="-2"/>
        </w:rPr>
        <w:t>Splitting</w:t>
      </w:r>
    </w:p>
    <w:p w14:paraId="76FA3191" w14:textId="77777777" w:rsidR="00427792" w:rsidRDefault="00427792">
      <w:pPr>
        <w:pStyle w:val="ListParagraph"/>
        <w:numPr>
          <w:ilvl w:val="1"/>
          <w:numId w:val="3"/>
        </w:numPr>
        <w:tabs>
          <w:tab w:val="left" w:pos="823"/>
        </w:tabs>
        <w:ind w:hanging="360"/>
        <w:rPr>
          <w:rFonts w:ascii="Symbol" w:hAnsi="Symbol"/>
          <w:sz w:val="20"/>
        </w:rPr>
      </w:pPr>
      <w:r>
        <w:rPr>
          <w:sz w:val="24"/>
        </w:rPr>
        <w:t>Select</w:t>
      </w:r>
      <w:r>
        <w:rPr>
          <w:spacing w:val="-2"/>
          <w:sz w:val="24"/>
        </w:rPr>
        <w:t xml:space="preserve"> </w:t>
      </w:r>
      <w:r>
        <w:rPr>
          <w:sz w:val="24"/>
        </w:rPr>
        <w:t>features:</w:t>
      </w:r>
      <w:r>
        <w:rPr>
          <w:spacing w:val="-2"/>
          <w:sz w:val="24"/>
        </w:rPr>
        <w:t xml:space="preserve"> </w:t>
      </w:r>
      <w:r>
        <w:rPr>
          <w:sz w:val="24"/>
        </w:rPr>
        <w:t>Age, Fare,</w:t>
      </w:r>
      <w:r>
        <w:rPr>
          <w:spacing w:val="-2"/>
          <w:sz w:val="24"/>
        </w:rPr>
        <w:t xml:space="preserve"> </w:t>
      </w:r>
      <w:r>
        <w:rPr>
          <w:sz w:val="24"/>
        </w:rPr>
        <w:t>Sex,</w:t>
      </w:r>
      <w:r>
        <w:rPr>
          <w:spacing w:val="-1"/>
          <w:sz w:val="24"/>
        </w:rPr>
        <w:t xml:space="preserve"> </w:t>
      </w:r>
      <w:r>
        <w:rPr>
          <w:spacing w:val="-2"/>
          <w:sz w:val="24"/>
        </w:rPr>
        <w:t>Pclass.</w:t>
      </w:r>
    </w:p>
    <w:p w14:paraId="774C8CC8" w14:textId="77777777" w:rsidR="00427792" w:rsidRDefault="00427792">
      <w:pPr>
        <w:pStyle w:val="ListParagraph"/>
        <w:numPr>
          <w:ilvl w:val="1"/>
          <w:numId w:val="3"/>
        </w:numPr>
        <w:tabs>
          <w:tab w:val="left" w:pos="823"/>
        </w:tabs>
        <w:ind w:hanging="360"/>
        <w:rPr>
          <w:rFonts w:ascii="Symbol" w:hAnsi="Symbol"/>
          <w:sz w:val="20"/>
        </w:rPr>
      </w:pPr>
      <w:r>
        <w:rPr>
          <w:sz w:val="24"/>
        </w:rPr>
        <w:t>Apply</w:t>
      </w:r>
      <w:r>
        <w:rPr>
          <w:spacing w:val="-2"/>
          <w:sz w:val="24"/>
        </w:rPr>
        <w:t xml:space="preserve"> </w:t>
      </w:r>
      <w:r>
        <w:rPr>
          <w:sz w:val="24"/>
        </w:rPr>
        <w:t>StandardScaler</w:t>
      </w:r>
      <w:r>
        <w:rPr>
          <w:spacing w:val="-4"/>
          <w:sz w:val="24"/>
        </w:rPr>
        <w:t xml:space="preserve"> </w:t>
      </w:r>
      <w:r>
        <w:rPr>
          <w:sz w:val="24"/>
        </w:rPr>
        <w:t>to normalize</w:t>
      </w:r>
      <w:r>
        <w:rPr>
          <w:spacing w:val="-2"/>
          <w:sz w:val="24"/>
        </w:rPr>
        <w:t xml:space="preserve"> them.</w:t>
      </w:r>
    </w:p>
    <w:p w14:paraId="4EC1DC0D" w14:textId="77777777" w:rsidR="00427792" w:rsidRDefault="00427792" w:rsidP="00DA4438">
      <w:pPr>
        <w:pStyle w:val="ListParagraph"/>
        <w:numPr>
          <w:ilvl w:val="1"/>
          <w:numId w:val="3"/>
        </w:numPr>
        <w:tabs>
          <w:tab w:val="left" w:pos="823"/>
        </w:tabs>
        <w:spacing w:before="43"/>
        <w:ind w:hanging="360"/>
        <w:rPr>
          <w:rFonts w:ascii="Symbol" w:hAnsi="Symbol"/>
          <w:sz w:val="20"/>
        </w:rPr>
      </w:pPr>
      <w:r>
        <w:rPr>
          <w:sz w:val="24"/>
        </w:rPr>
        <w:t>Split</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80%</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20%</w:t>
      </w:r>
      <w:r>
        <w:rPr>
          <w:spacing w:val="-1"/>
          <w:sz w:val="24"/>
        </w:rPr>
        <w:t xml:space="preserve"> </w:t>
      </w:r>
      <w:r>
        <w:rPr>
          <w:spacing w:val="-2"/>
          <w:sz w:val="24"/>
        </w:rPr>
        <w:t>testing.</w:t>
      </w:r>
    </w:p>
    <w:p w14:paraId="7E23C140" w14:textId="77777777" w:rsidR="00DA4438" w:rsidRPr="00DA4438" w:rsidRDefault="00DA4438" w:rsidP="00DA4438">
      <w:pPr>
        <w:tabs>
          <w:tab w:val="left" w:pos="823"/>
        </w:tabs>
        <w:spacing w:before="43"/>
        <w:rPr>
          <w:rFonts w:ascii="Symbol" w:hAnsi="Symbol"/>
          <w:sz w:val="20"/>
        </w:rPr>
      </w:pPr>
    </w:p>
    <w:p w14:paraId="3CB9AEFC" w14:textId="77777777" w:rsidR="00427792" w:rsidRDefault="00427792">
      <w:pPr>
        <w:pStyle w:val="ListParagraph"/>
        <w:tabs>
          <w:tab w:val="left" w:pos="823"/>
        </w:tabs>
        <w:spacing w:before="43"/>
        <w:ind w:left="0" w:firstLine="0"/>
        <w:rPr>
          <w:b/>
          <w:bCs/>
          <w:spacing w:val="-2"/>
          <w:sz w:val="28"/>
          <w:szCs w:val="24"/>
        </w:rPr>
      </w:pPr>
      <w:r>
        <w:rPr>
          <w:b/>
          <w:bCs/>
          <w:spacing w:val="-2"/>
          <w:sz w:val="28"/>
          <w:szCs w:val="24"/>
        </w:rPr>
        <w:t>Code:</w:t>
      </w:r>
    </w:p>
    <w:p w14:paraId="3A7AC167"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C99CC6"/>
          <w:sz w:val="21"/>
          <w:szCs w:val="21"/>
        </w:rPr>
        <w:t>import</w:t>
      </w:r>
      <w:r w:rsidRPr="00CB3AC2">
        <w:rPr>
          <w:rFonts w:ascii="Courier New" w:eastAsia="Times New Roman" w:hAnsi="Courier New" w:cs="Courier New"/>
          <w:color w:val="D4D4D4"/>
          <w:sz w:val="21"/>
          <w:szCs w:val="21"/>
        </w:rPr>
        <w:t xml:space="preserve"> pandas </w:t>
      </w:r>
      <w:r w:rsidRPr="00CB3AC2">
        <w:rPr>
          <w:rFonts w:ascii="Courier New" w:eastAsia="Times New Roman" w:hAnsi="Courier New" w:cs="Courier New"/>
          <w:color w:val="C99CC6"/>
          <w:sz w:val="21"/>
          <w:szCs w:val="21"/>
        </w:rPr>
        <w:t>as</w:t>
      </w:r>
      <w:r w:rsidRPr="00CB3AC2">
        <w:rPr>
          <w:rFonts w:ascii="Courier New" w:eastAsia="Times New Roman" w:hAnsi="Courier New" w:cs="Courier New"/>
          <w:color w:val="D4D4D4"/>
          <w:sz w:val="21"/>
          <w:szCs w:val="21"/>
        </w:rPr>
        <w:t xml:space="preserve"> pd</w:t>
      </w:r>
    </w:p>
    <w:p w14:paraId="125A6DAE"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C99CC6"/>
          <w:sz w:val="21"/>
          <w:szCs w:val="21"/>
        </w:rPr>
        <w:t>from</w:t>
      </w:r>
      <w:r w:rsidRPr="00CB3AC2">
        <w:rPr>
          <w:rFonts w:ascii="Courier New" w:eastAsia="Times New Roman" w:hAnsi="Courier New" w:cs="Courier New"/>
          <w:color w:val="D4D4D4"/>
          <w:sz w:val="21"/>
          <w:szCs w:val="21"/>
        </w:rPr>
        <w:t xml:space="preserve"> sklearn.model_selection </w:t>
      </w:r>
      <w:r w:rsidRPr="00CB3AC2">
        <w:rPr>
          <w:rFonts w:ascii="Courier New" w:eastAsia="Times New Roman" w:hAnsi="Courier New" w:cs="Courier New"/>
          <w:color w:val="C99CC6"/>
          <w:sz w:val="21"/>
          <w:szCs w:val="21"/>
        </w:rPr>
        <w:t>import</w:t>
      </w:r>
      <w:r w:rsidRPr="00CB3AC2">
        <w:rPr>
          <w:rFonts w:ascii="Courier New" w:eastAsia="Times New Roman" w:hAnsi="Courier New" w:cs="Courier New"/>
          <w:color w:val="D4D4D4"/>
          <w:sz w:val="21"/>
          <w:szCs w:val="21"/>
        </w:rPr>
        <w:t xml:space="preserve"> train_test_split</w:t>
      </w:r>
    </w:p>
    <w:p w14:paraId="322E56D9"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C99CC6"/>
          <w:sz w:val="21"/>
          <w:szCs w:val="21"/>
        </w:rPr>
        <w:t>from</w:t>
      </w:r>
      <w:r w:rsidRPr="00CB3AC2">
        <w:rPr>
          <w:rFonts w:ascii="Courier New" w:eastAsia="Times New Roman" w:hAnsi="Courier New" w:cs="Courier New"/>
          <w:color w:val="D4D4D4"/>
          <w:sz w:val="21"/>
          <w:szCs w:val="21"/>
        </w:rPr>
        <w:t xml:space="preserve"> sklearn.preprocessing </w:t>
      </w:r>
      <w:r w:rsidRPr="00CB3AC2">
        <w:rPr>
          <w:rFonts w:ascii="Courier New" w:eastAsia="Times New Roman" w:hAnsi="Courier New" w:cs="Courier New"/>
          <w:color w:val="C99CC6"/>
          <w:sz w:val="21"/>
          <w:szCs w:val="21"/>
        </w:rPr>
        <w:t>import</w:t>
      </w:r>
      <w:r w:rsidRPr="00CB3AC2">
        <w:rPr>
          <w:rFonts w:ascii="Courier New" w:eastAsia="Times New Roman" w:hAnsi="Courier New" w:cs="Courier New"/>
          <w:color w:val="D4D4D4"/>
          <w:sz w:val="21"/>
          <w:szCs w:val="21"/>
        </w:rPr>
        <w:t xml:space="preserve"> StandardScaler</w:t>
      </w:r>
    </w:p>
    <w:p w14:paraId="36C683DF"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78BDCEF6"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Load dataset</w:t>
      </w:r>
    </w:p>
    <w:p w14:paraId="24B9A21D"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lastRenderedPageBreak/>
        <w:t>df = pd.read_csv</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"train.csv"</w:t>
      </w:r>
      <w:r w:rsidRPr="00CB3AC2">
        <w:rPr>
          <w:rFonts w:ascii="Courier New" w:eastAsia="Times New Roman" w:hAnsi="Courier New" w:cs="Courier New"/>
          <w:color w:val="DCDCDC"/>
          <w:sz w:val="21"/>
          <w:szCs w:val="21"/>
        </w:rPr>
        <w:t>)</w:t>
      </w:r>
    </w:p>
    <w:p w14:paraId="008CF7FF"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3B12B3B9"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Task 1: Dataset Cleaning</w:t>
      </w:r>
    </w:p>
    <w:p w14:paraId="5785A1FD"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3CA44DCA"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CDCAA"/>
          <w:sz w:val="21"/>
          <w:szCs w:val="21"/>
        </w:rPr>
        <w:t>print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df.head</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B5CEA8"/>
          <w:sz w:val="21"/>
          <w:szCs w:val="21"/>
        </w:rPr>
        <w:t>10</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82B76C"/>
          <w:sz w:val="21"/>
          <w:szCs w:val="21"/>
        </w:rPr>
        <w:t># First 10 rows</w:t>
      </w:r>
    </w:p>
    <w:p w14:paraId="064900EC"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CDCAA"/>
          <w:sz w:val="21"/>
          <w:szCs w:val="21"/>
        </w:rPr>
        <w:t>print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df.isnull</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w:t>
      </w:r>
      <w:r w:rsidRPr="00CB3AC2">
        <w:rPr>
          <w:rFonts w:ascii="Courier New" w:eastAsia="Times New Roman" w:hAnsi="Courier New" w:cs="Courier New"/>
          <w:color w:val="DCDCAA"/>
          <w:sz w:val="21"/>
          <w:szCs w:val="21"/>
        </w:rPr>
        <w:t>sum</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82B76C"/>
          <w:sz w:val="21"/>
          <w:szCs w:val="21"/>
        </w:rPr>
        <w:t># Check missing values</w:t>
      </w:r>
    </w:p>
    <w:p w14:paraId="39B51C9A"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741702A1"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Fill missing Age with mean</w:t>
      </w:r>
    </w:p>
    <w:p w14:paraId="31CCCDA7"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'Age'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 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'Age'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.fillna</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'Age'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.mean</w:t>
      </w:r>
      <w:r w:rsidRPr="00CB3AC2">
        <w:rPr>
          <w:rFonts w:ascii="Courier New" w:eastAsia="Times New Roman" w:hAnsi="Courier New" w:cs="Courier New"/>
          <w:color w:val="DCDCDC"/>
          <w:sz w:val="21"/>
          <w:szCs w:val="21"/>
        </w:rPr>
        <w:t>())</w:t>
      </w:r>
    </w:p>
    <w:p w14:paraId="18FA608E"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5856D5BE"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Drop rows with missing Embarked</w:t>
      </w:r>
    </w:p>
    <w:p w14:paraId="1652AFAB"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df.dropna</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subset=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'Embarked'</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inplace=</w:t>
      </w:r>
      <w:r w:rsidRPr="00CB3AC2">
        <w:rPr>
          <w:rFonts w:ascii="Courier New" w:eastAsia="Times New Roman" w:hAnsi="Courier New" w:cs="Courier New"/>
          <w:color w:val="569CD6"/>
          <w:sz w:val="21"/>
          <w:szCs w:val="21"/>
        </w:rPr>
        <w:t>True</w:t>
      </w:r>
      <w:r w:rsidRPr="00CB3AC2">
        <w:rPr>
          <w:rFonts w:ascii="Courier New" w:eastAsia="Times New Roman" w:hAnsi="Courier New" w:cs="Courier New"/>
          <w:color w:val="DCDCDC"/>
          <w:sz w:val="21"/>
          <w:szCs w:val="21"/>
        </w:rPr>
        <w:t>)</w:t>
      </w:r>
    </w:p>
    <w:p w14:paraId="7D29FE32"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4F09C484"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Task 2: Encoding Categorical Data</w:t>
      </w:r>
    </w:p>
    <w:p w14:paraId="44C4DBA3"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Encode Sex</w:t>
      </w:r>
    </w:p>
    <w:p w14:paraId="4F2AD454"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'Sex'</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 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'Sex'</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w:t>
      </w:r>
      <w:r w:rsidRPr="00CB3AC2">
        <w:rPr>
          <w:rFonts w:ascii="Courier New" w:eastAsia="Times New Roman" w:hAnsi="Courier New" w:cs="Courier New"/>
          <w:color w:val="DCDCAA"/>
          <w:sz w:val="21"/>
          <w:szCs w:val="21"/>
        </w:rPr>
        <w:t>map</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'male'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B5CEA8"/>
          <w:sz w:val="21"/>
          <w:szCs w:val="21"/>
        </w:rPr>
        <w:t>0</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CE9178"/>
          <w:sz w:val="21"/>
          <w:szCs w:val="21"/>
        </w:rPr>
        <w:t>'female'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B5CEA8"/>
          <w:sz w:val="21"/>
          <w:szCs w:val="21"/>
        </w:rPr>
        <w:t>1</w:t>
      </w:r>
      <w:r w:rsidRPr="00CB3AC2">
        <w:rPr>
          <w:rFonts w:ascii="Courier New" w:eastAsia="Times New Roman" w:hAnsi="Courier New" w:cs="Courier New"/>
          <w:color w:val="DCDCDC"/>
          <w:sz w:val="21"/>
          <w:szCs w:val="21"/>
        </w:rPr>
        <w:t>})</w:t>
      </w:r>
    </w:p>
    <w:p w14:paraId="39208BBC"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309D7062"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One-hot encode Embarked</w:t>
      </w:r>
    </w:p>
    <w:p w14:paraId="22ED2536"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df = pd.get_dummies</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columns=</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'Embarked'</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drop_first=</w:t>
      </w:r>
      <w:r w:rsidRPr="00CB3AC2">
        <w:rPr>
          <w:rFonts w:ascii="Courier New" w:eastAsia="Times New Roman" w:hAnsi="Courier New" w:cs="Courier New"/>
          <w:color w:val="569CD6"/>
          <w:sz w:val="21"/>
          <w:szCs w:val="21"/>
        </w:rPr>
        <w:t>True</w:t>
      </w:r>
      <w:r w:rsidRPr="00CB3AC2">
        <w:rPr>
          <w:rFonts w:ascii="Courier New" w:eastAsia="Times New Roman" w:hAnsi="Courier New" w:cs="Courier New"/>
          <w:color w:val="DCDCDC"/>
          <w:sz w:val="21"/>
          <w:szCs w:val="21"/>
        </w:rPr>
        <w:t>)</w:t>
      </w:r>
    </w:p>
    <w:p w14:paraId="7EB958A3"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278A651F"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Task 3: Feature Scaling &amp; Splitting</w:t>
      </w:r>
    </w:p>
    <w:p w14:paraId="03560C24"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Feature selection</w:t>
      </w:r>
    </w:p>
    <w:p w14:paraId="171C6532"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X = 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'Age'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CE9178"/>
          <w:sz w:val="21"/>
          <w:szCs w:val="21"/>
        </w:rPr>
        <w:t>'Fare'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CE9178"/>
          <w:sz w:val="21"/>
          <w:szCs w:val="21"/>
        </w:rPr>
        <w:t>'Sex'</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w:t>
      </w:r>
      <w:r w:rsidRPr="00CB3AC2">
        <w:rPr>
          <w:rFonts w:ascii="Courier New" w:eastAsia="Times New Roman" w:hAnsi="Courier New" w:cs="Courier New"/>
          <w:color w:val="CE9178"/>
          <w:sz w:val="21"/>
          <w:szCs w:val="21"/>
        </w:rPr>
        <w:t>'Pclass'</w:t>
      </w:r>
      <w:r w:rsidRPr="00CB3AC2">
        <w:rPr>
          <w:rFonts w:ascii="Courier New" w:eastAsia="Times New Roman" w:hAnsi="Courier New" w:cs="Courier New"/>
          <w:color w:val="DCDCDC"/>
          <w:sz w:val="21"/>
          <w:szCs w:val="21"/>
        </w:rPr>
        <w:t>]]</w:t>
      </w:r>
    </w:p>
    <w:p w14:paraId="3762F7C5"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y = df</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'Survived'</w:t>
      </w:r>
      <w:r w:rsidRPr="00CB3AC2">
        <w:rPr>
          <w:rFonts w:ascii="Courier New" w:eastAsia="Times New Roman" w:hAnsi="Courier New" w:cs="Courier New"/>
          <w:color w:val="DCDCDC"/>
          <w:sz w:val="21"/>
          <w:szCs w:val="21"/>
        </w:rPr>
        <w:t>]</w:t>
      </w:r>
    </w:p>
    <w:p w14:paraId="6AC81AC7"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19B838CF"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Scaling</w:t>
      </w:r>
    </w:p>
    <w:p w14:paraId="4B68220F"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scaler = StandardScaler</w:t>
      </w:r>
      <w:r w:rsidRPr="00CB3AC2">
        <w:rPr>
          <w:rFonts w:ascii="Courier New" w:eastAsia="Times New Roman" w:hAnsi="Courier New" w:cs="Courier New"/>
          <w:color w:val="DCDCDC"/>
          <w:sz w:val="21"/>
          <w:szCs w:val="21"/>
        </w:rPr>
        <w:t>()</w:t>
      </w:r>
    </w:p>
    <w:p w14:paraId="74EF7083"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X_scaled = scaler.fit_transform</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X</w:t>
      </w:r>
      <w:r w:rsidRPr="00CB3AC2">
        <w:rPr>
          <w:rFonts w:ascii="Courier New" w:eastAsia="Times New Roman" w:hAnsi="Courier New" w:cs="Courier New"/>
          <w:color w:val="DCDCDC"/>
          <w:sz w:val="21"/>
          <w:szCs w:val="21"/>
        </w:rPr>
        <w:t>)</w:t>
      </w:r>
    </w:p>
    <w:p w14:paraId="20BC5458"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73FC6618"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82B76C"/>
          <w:sz w:val="21"/>
          <w:szCs w:val="21"/>
        </w:rPr>
        <w:t># Train-test split</w:t>
      </w:r>
    </w:p>
    <w:p w14:paraId="34E5946A"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X_train</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X_test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y_train</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y_test = train_test_split</w:t>
      </w:r>
      <w:r w:rsidRPr="00CB3AC2">
        <w:rPr>
          <w:rFonts w:ascii="Courier New" w:eastAsia="Times New Roman" w:hAnsi="Courier New" w:cs="Courier New"/>
          <w:color w:val="DCDCDC"/>
          <w:sz w:val="21"/>
          <w:szCs w:val="21"/>
        </w:rPr>
        <w:t>(</w:t>
      </w:r>
    </w:p>
    <w:p w14:paraId="667B7D59"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4D4D4"/>
          <w:sz w:val="21"/>
          <w:szCs w:val="21"/>
        </w:rPr>
        <w:t>    X_scaled</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y</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test_size=</w:t>
      </w:r>
      <w:r w:rsidRPr="00CB3AC2">
        <w:rPr>
          <w:rFonts w:ascii="Courier New" w:eastAsia="Times New Roman" w:hAnsi="Courier New" w:cs="Courier New"/>
          <w:color w:val="B5CEA8"/>
          <w:sz w:val="21"/>
          <w:szCs w:val="21"/>
        </w:rPr>
        <w:t>0.2</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random_state=</w:t>
      </w:r>
      <w:r w:rsidRPr="00CB3AC2">
        <w:rPr>
          <w:rFonts w:ascii="Courier New" w:eastAsia="Times New Roman" w:hAnsi="Courier New" w:cs="Courier New"/>
          <w:color w:val="B5CEA8"/>
          <w:sz w:val="21"/>
          <w:szCs w:val="21"/>
        </w:rPr>
        <w:t>42</w:t>
      </w:r>
    </w:p>
    <w:p w14:paraId="2A84AD2E"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CDCDC"/>
          <w:sz w:val="21"/>
          <w:szCs w:val="21"/>
        </w:rPr>
        <w:t>)</w:t>
      </w:r>
    </w:p>
    <w:p w14:paraId="3EF47C20"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p>
    <w:p w14:paraId="444ABD3A"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CDCAA"/>
          <w:sz w:val="21"/>
          <w:szCs w:val="21"/>
        </w:rPr>
        <w:t>print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"Training size:"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X_train.shape</w:t>
      </w:r>
      <w:r w:rsidRPr="00CB3AC2">
        <w:rPr>
          <w:rFonts w:ascii="Courier New" w:eastAsia="Times New Roman" w:hAnsi="Courier New" w:cs="Courier New"/>
          <w:color w:val="DCDCDC"/>
          <w:sz w:val="21"/>
          <w:szCs w:val="21"/>
        </w:rPr>
        <w:t>)</w:t>
      </w:r>
    </w:p>
    <w:p w14:paraId="024A3F9A" w14:textId="77777777" w:rsidR="00CB3AC2" w:rsidRPr="00CB3AC2" w:rsidRDefault="00CB3AC2" w:rsidP="00CB3AC2">
      <w:pPr>
        <w:shd w:val="clear" w:color="auto" w:fill="282A2C"/>
        <w:spacing w:after="0" w:line="285" w:lineRule="atLeast"/>
        <w:rPr>
          <w:rFonts w:ascii="Courier New" w:eastAsia="Times New Roman" w:hAnsi="Courier New" w:cs="Courier New"/>
          <w:color w:val="D4D4D4"/>
          <w:sz w:val="21"/>
          <w:szCs w:val="21"/>
        </w:rPr>
      </w:pPr>
      <w:r w:rsidRPr="00CB3AC2">
        <w:rPr>
          <w:rFonts w:ascii="Courier New" w:eastAsia="Times New Roman" w:hAnsi="Courier New" w:cs="Courier New"/>
          <w:color w:val="DCDCAA"/>
          <w:sz w:val="21"/>
          <w:szCs w:val="21"/>
        </w:rPr>
        <w:t>print</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CE9178"/>
          <w:sz w:val="21"/>
          <w:szCs w:val="21"/>
        </w:rPr>
        <w:t>"Testing size:"</w:t>
      </w:r>
      <w:r w:rsidRPr="00CB3AC2">
        <w:rPr>
          <w:rFonts w:ascii="Courier New" w:eastAsia="Times New Roman" w:hAnsi="Courier New" w:cs="Courier New"/>
          <w:color w:val="DCDCDC"/>
          <w:sz w:val="21"/>
          <w:szCs w:val="21"/>
        </w:rPr>
        <w:t>,</w:t>
      </w:r>
      <w:r w:rsidRPr="00CB3AC2">
        <w:rPr>
          <w:rFonts w:ascii="Courier New" w:eastAsia="Times New Roman" w:hAnsi="Courier New" w:cs="Courier New"/>
          <w:color w:val="D4D4D4"/>
          <w:sz w:val="21"/>
          <w:szCs w:val="21"/>
        </w:rPr>
        <w:t xml:space="preserve"> X_test.shape</w:t>
      </w:r>
      <w:r w:rsidRPr="00CB3AC2">
        <w:rPr>
          <w:rFonts w:ascii="Courier New" w:eastAsia="Times New Roman" w:hAnsi="Courier New" w:cs="Courier New"/>
          <w:color w:val="DCDCDC"/>
          <w:sz w:val="21"/>
          <w:szCs w:val="21"/>
        </w:rPr>
        <w:t>)</w:t>
      </w:r>
    </w:p>
    <w:p w14:paraId="7576AF23" w14:textId="77777777" w:rsidR="00427792" w:rsidRDefault="00427792"/>
    <w:p w14:paraId="6529DAC2" w14:textId="77777777" w:rsidR="00427792" w:rsidRDefault="00427792">
      <w:pPr>
        <w:pStyle w:val="ListParagraph"/>
        <w:tabs>
          <w:tab w:val="left" w:pos="823"/>
        </w:tabs>
        <w:spacing w:before="43"/>
        <w:ind w:left="0" w:firstLine="0"/>
        <w:rPr>
          <w:b/>
          <w:bCs/>
          <w:spacing w:val="-2"/>
          <w:sz w:val="28"/>
          <w:szCs w:val="24"/>
        </w:rPr>
      </w:pPr>
      <w:r>
        <w:rPr>
          <w:b/>
          <w:bCs/>
          <w:spacing w:val="-2"/>
          <w:sz w:val="28"/>
          <w:szCs w:val="24"/>
        </w:rPr>
        <w:t>Output:</w:t>
      </w:r>
    </w:p>
    <w:p w14:paraId="11BA3DCA" w14:textId="77777777" w:rsidR="00427792" w:rsidRDefault="00E101A1">
      <w:pPr>
        <w:pStyle w:val="ListParagraph"/>
        <w:tabs>
          <w:tab w:val="left" w:pos="823"/>
        </w:tabs>
        <w:spacing w:before="43"/>
        <w:ind w:left="0" w:firstLine="0"/>
      </w:pPr>
      <w:r>
        <w:lastRenderedPageBreak/>
        <w:pict w14:anchorId="4306D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85pt;height:6in">
            <v:imagedata r:id="rId10" o:title="Screenshot (3)" cropbottom="4012f" cropright="38739f"/>
          </v:shape>
        </w:pict>
      </w:r>
    </w:p>
    <w:p w14:paraId="30E124C8" w14:textId="77777777" w:rsidR="00427792" w:rsidRDefault="00427792">
      <w:pPr>
        <w:pStyle w:val="BodyText"/>
        <w:spacing w:before="81"/>
      </w:pPr>
    </w:p>
    <w:p w14:paraId="484CE18D" w14:textId="77777777" w:rsidR="00427792" w:rsidRDefault="00427792">
      <w:pPr>
        <w:pStyle w:val="Heading3"/>
      </w:pPr>
      <w:r>
        <w:rPr>
          <w:noProof/>
        </w:rPr>
        <mc:AlternateContent>
          <mc:Choice Requires="wps">
            <w:drawing>
              <wp:anchor distT="0" distB="0" distL="0" distR="0" simplePos="0" relativeHeight="251665408" behindDoc="1" locked="0" layoutInCell="1" allowOverlap="1" wp14:anchorId="78668B94" wp14:editId="110599B7">
                <wp:simplePos x="0" y="0"/>
                <wp:positionH relativeFrom="page">
                  <wp:posOffset>668655</wp:posOffset>
                </wp:positionH>
                <wp:positionV relativeFrom="paragraph">
                  <wp:posOffset>213995</wp:posOffset>
                </wp:positionV>
                <wp:extent cx="6268085"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4BBD4D8F" id="Graphic 8" o:spid="_x0000_s1026" style="position:absolute;margin-left:52.65pt;margin-top:16.85pt;width:493.55pt;height:.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" path="m6267958,l,,,6096r6267958,l6267958,xe" fillcolor="black" stroked="f">
                <v:path arrowok="t"/>
                <w10:wrap type="topAndBottom" anchorx="page"/>
              </v:shape>
            </w:pict>
          </mc:Fallback>
        </mc:AlternateContent>
      </w:r>
      <w:r>
        <w:t xml:space="preserve">LAB </w:t>
      </w:r>
      <w:r>
        <w:rPr>
          <w:spacing w:val="-2"/>
        </w:rPr>
        <w:t>OUTCOMES</w:t>
      </w:r>
    </w:p>
    <w:p w14:paraId="4875B058" w14:textId="77777777" w:rsidR="00427792" w:rsidRDefault="00427792">
      <w:pPr>
        <w:pStyle w:val="ListParagraph"/>
        <w:numPr>
          <w:ilvl w:val="1"/>
          <w:numId w:val="3"/>
        </w:numPr>
        <w:tabs>
          <w:tab w:val="left" w:pos="823"/>
        </w:tabs>
        <w:spacing w:before="3" w:line="271" w:lineRule="auto"/>
        <w:ind w:right="164"/>
        <w:rPr>
          <w:rFonts w:ascii="Symbol" w:hAnsi="Symbol"/>
          <w:sz w:val="24"/>
        </w:rPr>
      </w:pPr>
      <w:r>
        <w:rPr>
          <w:sz w:val="24"/>
        </w:rPr>
        <w:t>Understand the importance of data preprocessing</w:t>
      </w:r>
      <w:r>
        <w:rPr>
          <w:spacing w:val="30"/>
          <w:sz w:val="24"/>
        </w:rPr>
        <w:t xml:space="preserve"> </w:t>
      </w:r>
      <w:r>
        <w:rPr>
          <w:sz w:val="24"/>
        </w:rPr>
        <w:t>in</w:t>
      </w:r>
      <w:r>
        <w:rPr>
          <w:spacing w:val="28"/>
          <w:sz w:val="24"/>
        </w:rPr>
        <w:t xml:space="preserve"> </w:t>
      </w:r>
      <w:r>
        <w:rPr>
          <w:sz w:val="24"/>
        </w:rPr>
        <w:t>preparing real-world datasets</w:t>
      </w:r>
      <w:r>
        <w:rPr>
          <w:spacing w:val="28"/>
          <w:sz w:val="24"/>
        </w:rPr>
        <w:t xml:space="preserve"> </w:t>
      </w:r>
      <w:r>
        <w:rPr>
          <w:sz w:val="24"/>
        </w:rPr>
        <w:t>for machine</w:t>
      </w:r>
      <w:r>
        <w:rPr>
          <w:spacing w:val="40"/>
          <w:sz w:val="24"/>
        </w:rPr>
        <w:t xml:space="preserve"> </w:t>
      </w:r>
      <w:r>
        <w:rPr>
          <w:spacing w:val="-2"/>
          <w:sz w:val="24"/>
        </w:rPr>
        <w:t>learning.</w:t>
      </w:r>
    </w:p>
    <w:p w14:paraId="65FAFCCE" w14:textId="77777777" w:rsidR="00427792" w:rsidRDefault="00427792">
      <w:pPr>
        <w:pStyle w:val="ListParagraph"/>
        <w:numPr>
          <w:ilvl w:val="1"/>
          <w:numId w:val="3"/>
        </w:numPr>
        <w:tabs>
          <w:tab w:val="left" w:pos="823"/>
        </w:tabs>
        <w:spacing w:before="71"/>
        <w:ind w:hanging="360"/>
        <w:rPr>
          <w:rFonts w:ascii="Symbol" w:hAnsi="Symbol"/>
          <w:sz w:val="24"/>
        </w:rPr>
      </w:pPr>
      <w:r>
        <w:rPr>
          <w:sz w:val="24"/>
        </w:rPr>
        <w:t>Identify</w:t>
      </w:r>
      <w:r>
        <w:rPr>
          <w:spacing w:val="-2"/>
          <w:sz w:val="24"/>
        </w:rPr>
        <w:t xml:space="preserve"> </w:t>
      </w:r>
      <w:r>
        <w:rPr>
          <w:sz w:val="24"/>
        </w:rPr>
        <w:t>and</w:t>
      </w:r>
      <w:r>
        <w:rPr>
          <w:spacing w:val="-1"/>
          <w:sz w:val="24"/>
        </w:rPr>
        <w:t xml:space="preserve"> </w:t>
      </w:r>
      <w:r>
        <w:rPr>
          <w:sz w:val="24"/>
        </w:rPr>
        <w:t>handle</w:t>
      </w:r>
      <w:r>
        <w:rPr>
          <w:spacing w:val="-2"/>
          <w:sz w:val="24"/>
        </w:rPr>
        <w:t xml:space="preserve"> </w:t>
      </w:r>
      <w:r>
        <w:rPr>
          <w:sz w:val="24"/>
        </w:rPr>
        <w:t>missing</w:t>
      </w:r>
      <w:r>
        <w:rPr>
          <w:spacing w:val="-1"/>
          <w:sz w:val="24"/>
        </w:rPr>
        <w:t xml:space="preserve"> </w:t>
      </w:r>
      <w:r>
        <w:rPr>
          <w:sz w:val="24"/>
        </w:rPr>
        <w:t>values</w:t>
      </w:r>
      <w:r>
        <w:rPr>
          <w:spacing w:val="-2"/>
          <w:sz w:val="24"/>
        </w:rPr>
        <w:t xml:space="preserve"> </w:t>
      </w:r>
      <w:r>
        <w:rPr>
          <w:sz w:val="24"/>
        </w:rPr>
        <w:t>using</w:t>
      </w:r>
      <w:r>
        <w:rPr>
          <w:spacing w:val="-2"/>
          <w:sz w:val="24"/>
        </w:rPr>
        <w:t xml:space="preserve"> </w:t>
      </w:r>
      <w:r>
        <w:rPr>
          <w:sz w:val="24"/>
        </w:rPr>
        <w:t>imputation</w:t>
      </w:r>
      <w:r>
        <w:rPr>
          <w:spacing w:val="-1"/>
          <w:sz w:val="24"/>
        </w:rPr>
        <w:t xml:space="preserve"> </w:t>
      </w:r>
      <w:r>
        <w:rPr>
          <w:sz w:val="24"/>
        </w:rPr>
        <w:t>and</w:t>
      </w:r>
      <w:r>
        <w:rPr>
          <w:spacing w:val="-1"/>
          <w:sz w:val="24"/>
        </w:rPr>
        <w:t xml:space="preserve"> </w:t>
      </w:r>
      <w:r>
        <w:rPr>
          <w:sz w:val="24"/>
        </w:rPr>
        <w:t>row</w:t>
      </w:r>
      <w:r>
        <w:rPr>
          <w:spacing w:val="-2"/>
          <w:sz w:val="24"/>
        </w:rPr>
        <w:t xml:space="preserve"> </w:t>
      </w:r>
      <w:r>
        <w:rPr>
          <w:sz w:val="24"/>
        </w:rPr>
        <w:t>removal</w:t>
      </w:r>
      <w:r>
        <w:rPr>
          <w:spacing w:val="-1"/>
          <w:sz w:val="24"/>
        </w:rPr>
        <w:t xml:space="preserve"> </w:t>
      </w:r>
      <w:r>
        <w:rPr>
          <w:spacing w:val="-2"/>
          <w:sz w:val="24"/>
        </w:rPr>
        <w:t>techniques.</w:t>
      </w:r>
    </w:p>
    <w:p w14:paraId="68C146B2" w14:textId="77777777" w:rsidR="00427792" w:rsidRDefault="00427792">
      <w:pPr>
        <w:pStyle w:val="ListParagraph"/>
        <w:numPr>
          <w:ilvl w:val="1"/>
          <w:numId w:val="3"/>
        </w:numPr>
        <w:tabs>
          <w:tab w:val="left" w:pos="823"/>
        </w:tabs>
        <w:spacing w:before="40" w:line="271" w:lineRule="auto"/>
        <w:ind w:right="167"/>
        <w:rPr>
          <w:rFonts w:ascii="Symbol" w:hAnsi="Symbol"/>
          <w:sz w:val="24"/>
        </w:rPr>
      </w:pPr>
      <w:r>
        <w:rPr>
          <w:sz w:val="24"/>
        </w:rPr>
        <w:t>Encode</w:t>
      </w:r>
      <w:r>
        <w:rPr>
          <w:spacing w:val="40"/>
          <w:sz w:val="24"/>
        </w:rPr>
        <w:t xml:space="preserve"> </w:t>
      </w:r>
      <w:r>
        <w:rPr>
          <w:sz w:val="24"/>
        </w:rPr>
        <w:t>categorical</w:t>
      </w:r>
      <w:r>
        <w:rPr>
          <w:spacing w:val="40"/>
          <w:sz w:val="24"/>
        </w:rPr>
        <w:t xml:space="preserve"> </w:t>
      </w:r>
      <w:r>
        <w:rPr>
          <w:sz w:val="24"/>
        </w:rPr>
        <w:t>features</w:t>
      </w:r>
      <w:r>
        <w:rPr>
          <w:spacing w:val="40"/>
          <w:sz w:val="24"/>
        </w:rPr>
        <w:t xml:space="preserve"> </w:t>
      </w:r>
      <w:r>
        <w:rPr>
          <w:sz w:val="24"/>
        </w:rPr>
        <w:t>(e.g.,</w:t>
      </w:r>
      <w:r>
        <w:rPr>
          <w:spacing w:val="40"/>
          <w:sz w:val="24"/>
        </w:rPr>
        <w:t xml:space="preserve"> </w:t>
      </w:r>
      <w:r>
        <w:rPr>
          <w:sz w:val="24"/>
        </w:rPr>
        <w:t>gender,</w:t>
      </w:r>
      <w:r>
        <w:rPr>
          <w:spacing w:val="40"/>
          <w:sz w:val="24"/>
        </w:rPr>
        <w:t xml:space="preserve"> </w:t>
      </w:r>
      <w:r>
        <w:rPr>
          <w:sz w:val="24"/>
        </w:rPr>
        <w:t>embarkation</w:t>
      </w:r>
      <w:r>
        <w:rPr>
          <w:spacing w:val="40"/>
          <w:sz w:val="24"/>
        </w:rPr>
        <w:t xml:space="preserve"> </w:t>
      </w:r>
      <w:r>
        <w:rPr>
          <w:sz w:val="24"/>
        </w:rPr>
        <w:t>port)</w:t>
      </w:r>
      <w:r>
        <w:rPr>
          <w:spacing w:val="40"/>
          <w:sz w:val="24"/>
        </w:rPr>
        <w:t xml:space="preserve"> </w:t>
      </w:r>
      <w:r>
        <w:rPr>
          <w:sz w:val="24"/>
        </w:rPr>
        <w:t>into</w:t>
      </w:r>
      <w:r>
        <w:rPr>
          <w:spacing w:val="40"/>
          <w:sz w:val="24"/>
        </w:rPr>
        <w:t xml:space="preserve"> </w:t>
      </w:r>
      <w:r>
        <w:rPr>
          <w:sz w:val="24"/>
        </w:rPr>
        <w:t>numeric</w:t>
      </w:r>
      <w:r>
        <w:rPr>
          <w:spacing w:val="40"/>
          <w:sz w:val="24"/>
        </w:rPr>
        <w:t xml:space="preserve"> </w:t>
      </w:r>
      <w:r>
        <w:rPr>
          <w:sz w:val="24"/>
        </w:rPr>
        <w:t>form</w:t>
      </w:r>
      <w:r>
        <w:rPr>
          <w:spacing w:val="40"/>
          <w:sz w:val="24"/>
        </w:rPr>
        <w:t xml:space="preserve"> </w:t>
      </w:r>
      <w:r>
        <w:rPr>
          <w:sz w:val="24"/>
        </w:rPr>
        <w:t>suitable</w:t>
      </w:r>
      <w:r>
        <w:rPr>
          <w:spacing w:val="40"/>
          <w:sz w:val="24"/>
        </w:rPr>
        <w:t xml:space="preserve"> </w:t>
      </w:r>
      <w:r>
        <w:rPr>
          <w:sz w:val="24"/>
        </w:rPr>
        <w:t xml:space="preserve">for </w:t>
      </w:r>
      <w:r>
        <w:rPr>
          <w:spacing w:val="-2"/>
          <w:sz w:val="24"/>
        </w:rPr>
        <w:t>algorithms.</w:t>
      </w:r>
    </w:p>
    <w:p w14:paraId="59C20F07" w14:textId="77777777" w:rsidR="00427792" w:rsidRDefault="00427792">
      <w:pPr>
        <w:pStyle w:val="ListParagraph"/>
        <w:numPr>
          <w:ilvl w:val="1"/>
          <w:numId w:val="3"/>
        </w:numPr>
        <w:tabs>
          <w:tab w:val="left" w:pos="823"/>
        </w:tabs>
        <w:spacing w:before="9"/>
        <w:ind w:hanging="360"/>
        <w:rPr>
          <w:rFonts w:ascii="Symbol" w:hAnsi="Symbol"/>
          <w:sz w:val="24"/>
        </w:rPr>
      </w:pPr>
      <w:r>
        <w:rPr>
          <w:sz w:val="24"/>
        </w:rPr>
        <w:t>Normalize</w:t>
      </w:r>
      <w:r>
        <w:rPr>
          <w:spacing w:val="-5"/>
          <w:sz w:val="24"/>
        </w:rPr>
        <w:t xml:space="preserve"> </w:t>
      </w:r>
      <w:r>
        <w:rPr>
          <w:sz w:val="24"/>
        </w:rPr>
        <w:t>numerical</w:t>
      </w:r>
      <w:r>
        <w:rPr>
          <w:spacing w:val="-1"/>
          <w:sz w:val="24"/>
        </w:rPr>
        <w:t xml:space="preserve"> </w:t>
      </w:r>
      <w:r>
        <w:rPr>
          <w:sz w:val="24"/>
        </w:rPr>
        <w:t>features</w:t>
      </w:r>
      <w:r>
        <w:rPr>
          <w:spacing w:val="-2"/>
          <w:sz w:val="24"/>
        </w:rPr>
        <w:t xml:space="preserve"> </w:t>
      </w:r>
      <w:r>
        <w:rPr>
          <w:sz w:val="24"/>
        </w:rPr>
        <w:t>using</w:t>
      </w:r>
      <w:r>
        <w:rPr>
          <w:spacing w:val="-1"/>
          <w:sz w:val="24"/>
        </w:rPr>
        <w:t xml:space="preserve"> </w:t>
      </w:r>
      <w:r>
        <w:rPr>
          <w:sz w:val="24"/>
        </w:rPr>
        <w:t>feature</w:t>
      </w:r>
      <w:r>
        <w:rPr>
          <w:spacing w:val="-3"/>
          <w:sz w:val="24"/>
        </w:rPr>
        <w:t xml:space="preserve"> </w:t>
      </w:r>
      <w:r>
        <w:rPr>
          <w:sz w:val="24"/>
        </w:rPr>
        <w:t>scaling to</w:t>
      </w:r>
      <w:r>
        <w:rPr>
          <w:spacing w:val="-1"/>
          <w:sz w:val="24"/>
        </w:rPr>
        <w:t xml:space="preserve"> </w:t>
      </w:r>
      <w:r>
        <w:rPr>
          <w:sz w:val="24"/>
        </w:rPr>
        <w:t>ensure</w:t>
      </w:r>
      <w:r>
        <w:rPr>
          <w:spacing w:val="-2"/>
          <w:sz w:val="24"/>
        </w:rPr>
        <w:t xml:space="preserve"> </w:t>
      </w:r>
      <w:r>
        <w:rPr>
          <w:sz w:val="24"/>
        </w:rPr>
        <w:t>equal</w:t>
      </w:r>
      <w:r>
        <w:rPr>
          <w:spacing w:val="-1"/>
          <w:sz w:val="24"/>
        </w:rPr>
        <w:t xml:space="preserve"> </w:t>
      </w:r>
      <w:r>
        <w:rPr>
          <w:sz w:val="24"/>
        </w:rPr>
        <w:t>contribution</w:t>
      </w:r>
      <w:r>
        <w:rPr>
          <w:spacing w:val="-1"/>
          <w:sz w:val="24"/>
        </w:rPr>
        <w:t xml:space="preserve"> </w:t>
      </w:r>
      <w:r>
        <w:rPr>
          <w:sz w:val="24"/>
        </w:rPr>
        <w:t>of</w:t>
      </w:r>
      <w:r>
        <w:rPr>
          <w:spacing w:val="-1"/>
          <w:sz w:val="24"/>
        </w:rPr>
        <w:t xml:space="preserve"> </w:t>
      </w:r>
      <w:r>
        <w:rPr>
          <w:sz w:val="24"/>
        </w:rPr>
        <w:t xml:space="preserve">all </w:t>
      </w:r>
      <w:r>
        <w:rPr>
          <w:spacing w:val="-2"/>
          <w:sz w:val="24"/>
        </w:rPr>
        <w:t>variables.</w:t>
      </w:r>
    </w:p>
    <w:p w14:paraId="04C75CC2" w14:textId="77777777" w:rsidR="00427792" w:rsidRDefault="00427792">
      <w:pPr>
        <w:pStyle w:val="ListParagraph"/>
        <w:numPr>
          <w:ilvl w:val="1"/>
          <w:numId w:val="3"/>
        </w:numPr>
        <w:tabs>
          <w:tab w:val="left" w:pos="823"/>
        </w:tabs>
        <w:spacing w:before="39"/>
        <w:ind w:hanging="360"/>
        <w:rPr>
          <w:rFonts w:ascii="Symbol" w:hAnsi="Symbol"/>
          <w:sz w:val="24"/>
        </w:rPr>
      </w:pPr>
      <w:r>
        <w:rPr>
          <w:sz w:val="24"/>
        </w:rPr>
        <w:t>Split</w:t>
      </w:r>
      <w:r>
        <w:rPr>
          <w:spacing w:val="-4"/>
          <w:sz w:val="24"/>
        </w:rPr>
        <w:t xml:space="preserve"> </w:t>
      </w:r>
      <w:r>
        <w:rPr>
          <w:sz w:val="24"/>
        </w:rPr>
        <w:t>datasets</w:t>
      </w:r>
      <w:r>
        <w:rPr>
          <w:spacing w:val="-2"/>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for</w:t>
      </w:r>
      <w:r>
        <w:rPr>
          <w:spacing w:val="-2"/>
          <w:sz w:val="24"/>
        </w:rPr>
        <w:t xml:space="preserve"> </w:t>
      </w:r>
      <w:r>
        <w:rPr>
          <w:sz w:val="24"/>
        </w:rPr>
        <w:t>model</w:t>
      </w:r>
      <w:r>
        <w:rPr>
          <w:spacing w:val="-1"/>
          <w:sz w:val="24"/>
        </w:rPr>
        <w:t xml:space="preserve"> </w:t>
      </w:r>
      <w:r>
        <w:rPr>
          <w:sz w:val="24"/>
        </w:rPr>
        <w:t>evaluation</w:t>
      </w:r>
      <w:r>
        <w:rPr>
          <w:spacing w:val="-1"/>
          <w:sz w:val="24"/>
        </w:rPr>
        <w:t xml:space="preserve"> </w:t>
      </w:r>
      <w:r>
        <w:rPr>
          <w:sz w:val="24"/>
        </w:rPr>
        <w:t>and</w:t>
      </w:r>
      <w:r>
        <w:rPr>
          <w:spacing w:val="-1"/>
          <w:sz w:val="24"/>
        </w:rPr>
        <w:t xml:space="preserve"> </w:t>
      </w:r>
      <w:r>
        <w:rPr>
          <w:spacing w:val="-2"/>
          <w:sz w:val="24"/>
        </w:rPr>
        <w:t>validation.</w:t>
      </w:r>
    </w:p>
    <w:p w14:paraId="6F3E3074" w14:textId="77777777" w:rsidR="00427792" w:rsidRDefault="00427792">
      <w:pPr>
        <w:pStyle w:val="ListParagraph"/>
        <w:spacing w:line="271" w:lineRule="auto"/>
        <w:rPr>
          <w:rFonts w:ascii="Symbol" w:hAnsi="Symbol"/>
          <w:sz w:val="24"/>
        </w:rPr>
        <w:sectPr w:rsidR="00427792" w:rsidSect="00566EAF">
          <w:pgSz w:w="11907" w:h="16839" w:code="9"/>
          <w:pgMar w:top="720" w:right="720" w:bottom="720" w:left="720" w:header="720" w:footer="720" w:gutter="0"/>
          <w:cols w:space="720"/>
        </w:sectPr>
      </w:pPr>
    </w:p>
    <w:p w14:paraId="3FD5B1E6" w14:textId="77777777" w:rsidR="00427792" w:rsidRDefault="00427792">
      <w:pPr>
        <w:spacing w:before="70"/>
        <w:ind w:left="3189" w:right="3249"/>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02</w:t>
      </w:r>
    </w:p>
    <w:p w14:paraId="0416A3CB" w14:textId="77777777" w:rsidR="00427792" w:rsidRDefault="00427792">
      <w:pPr>
        <w:spacing w:before="64"/>
        <w:ind w:right="59"/>
        <w:jc w:val="center"/>
        <w:rPr>
          <w:b/>
          <w:sz w:val="28"/>
        </w:rPr>
      </w:pPr>
      <w:r>
        <w:rPr>
          <w:b/>
          <w:smallCaps/>
          <w:sz w:val="28"/>
          <w:u w:val="single"/>
        </w:rPr>
        <w:t>Simple</w:t>
      </w:r>
      <w:r>
        <w:rPr>
          <w:b/>
          <w:smallCaps/>
          <w:spacing w:val="-5"/>
          <w:sz w:val="28"/>
          <w:u w:val="single"/>
        </w:rPr>
        <w:t xml:space="preserve"> </w:t>
      </w:r>
      <w:r>
        <w:rPr>
          <w:b/>
          <w:smallCaps/>
          <w:sz w:val="28"/>
          <w:u w:val="single"/>
        </w:rPr>
        <w:t>And</w:t>
      </w:r>
      <w:r>
        <w:rPr>
          <w:b/>
          <w:smallCaps/>
          <w:spacing w:val="-6"/>
          <w:sz w:val="28"/>
          <w:u w:val="single"/>
        </w:rPr>
        <w:t xml:space="preserve"> </w:t>
      </w:r>
      <w:r>
        <w:rPr>
          <w:b/>
          <w:smallCaps/>
          <w:sz w:val="28"/>
          <w:u w:val="single"/>
        </w:rPr>
        <w:t>Multiple</w:t>
      </w:r>
      <w:r>
        <w:rPr>
          <w:b/>
          <w:smallCaps/>
          <w:spacing w:val="-5"/>
          <w:sz w:val="28"/>
          <w:u w:val="single"/>
        </w:rPr>
        <w:t xml:space="preserve"> </w:t>
      </w:r>
      <w:r>
        <w:rPr>
          <w:b/>
          <w:smallCaps/>
          <w:sz w:val="28"/>
          <w:u w:val="single"/>
        </w:rPr>
        <w:t>Linear</w:t>
      </w:r>
      <w:r>
        <w:rPr>
          <w:b/>
          <w:smallCaps/>
          <w:spacing w:val="-5"/>
          <w:sz w:val="28"/>
          <w:u w:val="single"/>
        </w:rPr>
        <w:t xml:space="preserve"> </w:t>
      </w:r>
      <w:r>
        <w:rPr>
          <w:b/>
          <w:smallCaps/>
          <w:spacing w:val="-2"/>
          <w:sz w:val="28"/>
          <w:u w:val="single"/>
        </w:rPr>
        <w:t>Regression</w:t>
      </w:r>
    </w:p>
    <w:p w14:paraId="7396510D" w14:textId="77777777" w:rsidR="00427792" w:rsidRDefault="00427792">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332E660" w14:textId="77777777">
        <w:trPr>
          <w:trHeight w:val="1050"/>
        </w:trPr>
        <w:tc>
          <w:tcPr>
            <w:tcW w:w="1793" w:type="dxa"/>
          </w:tcPr>
          <w:p w14:paraId="68B0434D"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4D12CA3F" w14:textId="77777777" w:rsidR="00427792" w:rsidRDefault="00427792">
            <w:pPr>
              <w:pStyle w:val="TableParagraph"/>
              <w:spacing w:before="19"/>
              <w:rPr>
                <w:b/>
              </w:rPr>
            </w:pPr>
          </w:p>
          <w:p w14:paraId="64E5B497"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5B4DFFA9" w14:textId="77777777" w:rsidR="00427792" w:rsidRDefault="00427792">
            <w:pPr>
              <w:pStyle w:val="TableParagraph"/>
              <w:spacing w:before="19"/>
              <w:rPr>
                <w:b/>
              </w:rPr>
            </w:pPr>
          </w:p>
          <w:p w14:paraId="5A55EB6E"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2D35D086"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048D7E4C"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7BEDDCAC" w14:textId="77777777">
        <w:trPr>
          <w:trHeight w:val="1722"/>
        </w:trPr>
        <w:tc>
          <w:tcPr>
            <w:tcW w:w="1793" w:type="dxa"/>
          </w:tcPr>
          <w:p w14:paraId="12BCD6A1" w14:textId="77777777" w:rsidR="00427792" w:rsidRDefault="00427792">
            <w:pPr>
              <w:pStyle w:val="TableParagraph"/>
              <w:spacing w:before="199"/>
              <w:rPr>
                <w:b/>
              </w:rPr>
            </w:pPr>
          </w:p>
          <w:p w14:paraId="7182AB96"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3CFD962C" w14:textId="77777777" w:rsidR="00427792" w:rsidRDefault="00427792">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6776F96A" w14:textId="77777777" w:rsidR="00427792" w:rsidRDefault="00427792">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5A4B32C5" w14:textId="77777777" w:rsidR="00427792" w:rsidRDefault="00427792">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11E7928D" w14:textId="77777777" w:rsidR="00427792" w:rsidRDefault="00427792">
            <w:pPr>
              <w:pStyle w:val="TableParagraph"/>
            </w:pPr>
          </w:p>
        </w:tc>
      </w:tr>
      <w:tr w:rsidR="00427792" w14:paraId="550C8C71" w14:textId="77777777">
        <w:trPr>
          <w:trHeight w:val="1420"/>
        </w:trPr>
        <w:tc>
          <w:tcPr>
            <w:tcW w:w="1793" w:type="dxa"/>
          </w:tcPr>
          <w:p w14:paraId="6F37AE30" w14:textId="77777777" w:rsidR="00427792" w:rsidRDefault="00427792">
            <w:pPr>
              <w:pStyle w:val="TableParagraph"/>
              <w:spacing w:before="41"/>
              <w:rPr>
                <w:b/>
              </w:rPr>
            </w:pPr>
          </w:p>
          <w:p w14:paraId="46226372"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304DD792" w14:textId="77777777" w:rsidR="00427792" w:rsidRDefault="00427792">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3553B6A2" w14:textId="77777777" w:rsidR="00427792" w:rsidRDefault="00427792">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67924056" w14:textId="77777777" w:rsidR="00427792" w:rsidRDefault="00427792">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70BB1B20" w14:textId="77777777" w:rsidR="00427792" w:rsidRDefault="00427792">
            <w:pPr>
              <w:pStyle w:val="TableParagraph"/>
            </w:pPr>
          </w:p>
        </w:tc>
      </w:tr>
      <w:tr w:rsidR="00427792" w14:paraId="6CFF1315" w14:textId="77777777">
        <w:trPr>
          <w:trHeight w:val="2022"/>
        </w:trPr>
        <w:tc>
          <w:tcPr>
            <w:tcW w:w="1793" w:type="dxa"/>
          </w:tcPr>
          <w:p w14:paraId="5D74A197" w14:textId="77777777" w:rsidR="00427792" w:rsidRDefault="00427792">
            <w:pPr>
              <w:pStyle w:val="TableParagraph"/>
              <w:spacing w:before="251"/>
              <w:rPr>
                <w:b/>
              </w:rPr>
            </w:pPr>
          </w:p>
          <w:p w14:paraId="5E681630"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5A2824B3"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14:paraId="5114CB21" w14:textId="77777777" w:rsidR="00427792" w:rsidRDefault="00427792">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14:paraId="25C1A49B" w14:textId="77777777" w:rsidR="00427792" w:rsidRDefault="00427792">
            <w:pPr>
              <w:pStyle w:val="TableParagraph"/>
              <w:spacing w:before="124"/>
              <w:rPr>
                <w:b/>
              </w:rPr>
            </w:pPr>
          </w:p>
          <w:p w14:paraId="10D48C34"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45135BB7" w14:textId="77777777" w:rsidR="00427792" w:rsidRDefault="00427792">
            <w:pPr>
              <w:pStyle w:val="TableParagraph"/>
              <w:spacing w:before="124"/>
              <w:rPr>
                <w:b/>
              </w:rPr>
            </w:pPr>
          </w:p>
          <w:p w14:paraId="12B2577F"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5ED358B5" w14:textId="77777777" w:rsidR="00427792" w:rsidRDefault="00427792">
            <w:pPr>
              <w:pStyle w:val="TableParagraph"/>
            </w:pPr>
          </w:p>
        </w:tc>
      </w:tr>
      <w:tr w:rsidR="00427792" w14:paraId="43118855" w14:textId="77777777">
        <w:trPr>
          <w:trHeight w:val="1773"/>
        </w:trPr>
        <w:tc>
          <w:tcPr>
            <w:tcW w:w="1793" w:type="dxa"/>
          </w:tcPr>
          <w:p w14:paraId="108C0C16" w14:textId="77777777" w:rsidR="00427792" w:rsidRDefault="00427792">
            <w:pPr>
              <w:pStyle w:val="TableParagraph"/>
              <w:spacing w:before="252"/>
              <w:rPr>
                <w:b/>
              </w:rPr>
            </w:pPr>
          </w:p>
          <w:p w14:paraId="67B85A6B"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26719E14" w14:textId="77777777" w:rsidR="00427792" w:rsidRDefault="00427792">
            <w:pPr>
              <w:pStyle w:val="TableParagraph"/>
              <w:ind w:left="470"/>
              <w:rPr>
                <w:b/>
              </w:rPr>
            </w:pPr>
            <w:r>
              <w:rPr>
                <w:b/>
              </w:rPr>
              <w:t xml:space="preserve">(6 </w:t>
            </w:r>
            <w:r>
              <w:rPr>
                <w:b/>
                <w:spacing w:val="-2"/>
              </w:rPr>
              <w:t>marks)</w:t>
            </w:r>
          </w:p>
        </w:tc>
        <w:tc>
          <w:tcPr>
            <w:tcW w:w="2386" w:type="dxa"/>
          </w:tcPr>
          <w:p w14:paraId="6FCA2B9F"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39F8621B" w14:textId="77777777" w:rsidR="00427792" w:rsidRDefault="00427792">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08D87CA7" w14:textId="77777777" w:rsidR="00427792" w:rsidRDefault="00427792">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14:paraId="7432DA26" w14:textId="77777777" w:rsidR="00427792" w:rsidRDefault="00427792">
            <w:pPr>
              <w:pStyle w:val="TableParagraph"/>
              <w:spacing w:before="252"/>
              <w:rPr>
                <w:b/>
              </w:rPr>
            </w:pPr>
          </w:p>
          <w:p w14:paraId="5DE7C895"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2006E1CF" w14:textId="77777777" w:rsidR="00427792" w:rsidRDefault="00427792">
            <w:pPr>
              <w:pStyle w:val="TableParagraph"/>
            </w:pPr>
          </w:p>
        </w:tc>
      </w:tr>
    </w:tbl>
    <w:p w14:paraId="12A7FF52" w14:textId="77777777" w:rsidR="00427792" w:rsidRDefault="00427792">
      <w:pPr>
        <w:pStyle w:val="TableParagraph"/>
        <w:sectPr w:rsidR="00427792" w:rsidSect="00566EAF">
          <w:pgSz w:w="11907" w:h="16839" w:code="9"/>
          <w:pgMar w:top="720" w:right="720" w:bottom="720" w:left="720" w:header="720" w:footer="720" w:gutter="0"/>
          <w:cols w:space="720"/>
        </w:sectPr>
      </w:pPr>
    </w:p>
    <w:p w14:paraId="51FAA97B"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02</w:t>
      </w:r>
    </w:p>
    <w:p w14:paraId="1844B278" w14:textId="77777777" w:rsidR="00427792" w:rsidRDefault="00427792">
      <w:pPr>
        <w:spacing w:before="62"/>
        <w:ind w:left="352" w:right="146"/>
        <w:jc w:val="center"/>
        <w:rPr>
          <w:b/>
          <w:sz w:val="28"/>
        </w:rPr>
      </w:pPr>
      <w:r>
        <w:rPr>
          <w:b/>
          <w:smallCaps/>
          <w:sz w:val="28"/>
          <w:u w:val="single"/>
        </w:rPr>
        <w:t>Simple</w:t>
      </w:r>
      <w:r>
        <w:rPr>
          <w:b/>
          <w:smallCaps/>
          <w:spacing w:val="-5"/>
          <w:sz w:val="28"/>
          <w:u w:val="single"/>
        </w:rPr>
        <w:t xml:space="preserve"> </w:t>
      </w:r>
      <w:r>
        <w:rPr>
          <w:b/>
          <w:smallCaps/>
          <w:sz w:val="28"/>
          <w:u w:val="single"/>
        </w:rPr>
        <w:t>And</w:t>
      </w:r>
      <w:r>
        <w:rPr>
          <w:b/>
          <w:smallCaps/>
          <w:spacing w:val="-6"/>
          <w:sz w:val="28"/>
          <w:u w:val="single"/>
        </w:rPr>
        <w:t xml:space="preserve"> </w:t>
      </w:r>
      <w:r>
        <w:rPr>
          <w:b/>
          <w:smallCaps/>
          <w:sz w:val="28"/>
          <w:u w:val="single"/>
        </w:rPr>
        <w:t>Multiple</w:t>
      </w:r>
      <w:r>
        <w:rPr>
          <w:b/>
          <w:smallCaps/>
          <w:spacing w:val="-5"/>
          <w:sz w:val="28"/>
          <w:u w:val="single"/>
        </w:rPr>
        <w:t xml:space="preserve"> </w:t>
      </w:r>
      <w:r>
        <w:rPr>
          <w:b/>
          <w:smallCaps/>
          <w:sz w:val="28"/>
          <w:u w:val="single"/>
        </w:rPr>
        <w:t>Linear</w:t>
      </w:r>
      <w:r>
        <w:rPr>
          <w:b/>
          <w:smallCaps/>
          <w:spacing w:val="-5"/>
          <w:sz w:val="28"/>
          <w:u w:val="single"/>
        </w:rPr>
        <w:t xml:space="preserve"> </w:t>
      </w:r>
      <w:r>
        <w:rPr>
          <w:b/>
          <w:smallCaps/>
          <w:spacing w:val="-2"/>
          <w:sz w:val="28"/>
          <w:u w:val="single"/>
        </w:rPr>
        <w:t>Regression</w:t>
      </w:r>
    </w:p>
    <w:p w14:paraId="1E7F76D2" w14:textId="77777777" w:rsidR="00427792" w:rsidRDefault="00427792">
      <w:pPr>
        <w:pStyle w:val="BodyText"/>
        <w:spacing w:before="87"/>
        <w:rPr>
          <w:b/>
        </w:rPr>
      </w:pPr>
    </w:p>
    <w:p w14:paraId="1AFE05DF" w14:textId="77777777" w:rsidR="00427792" w:rsidRDefault="00427792">
      <w:pPr>
        <w:pStyle w:val="Heading3"/>
      </w:pPr>
      <w:r>
        <w:rPr>
          <w:noProof/>
        </w:rPr>
        <mc:AlternateContent>
          <mc:Choice Requires="wps">
            <w:drawing>
              <wp:anchor distT="0" distB="0" distL="0" distR="0" simplePos="0" relativeHeight="251666432" behindDoc="1" locked="0" layoutInCell="1" allowOverlap="1" wp14:anchorId="1EE6B928" wp14:editId="1459E570">
                <wp:simplePos x="0" y="0"/>
                <wp:positionH relativeFrom="page">
                  <wp:posOffset>668655</wp:posOffset>
                </wp:positionH>
                <wp:positionV relativeFrom="paragraph">
                  <wp:posOffset>213995</wp:posOffset>
                </wp:positionV>
                <wp:extent cx="6268085"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E2D273F" id="Graphic 9" o:spid="_x0000_s1026" style="position:absolute;margin-left:52.65pt;margin-top:16.85pt;width:493.55pt;height:.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" path="m6267958,l,,,6096r6267958,l6267958,xe" fillcolor="black" stroked="f">
                <v:path arrowok="t"/>
                <w10:wrap type="topAndBottom" anchorx="page"/>
              </v:shape>
            </w:pict>
          </mc:Fallback>
        </mc:AlternateContent>
      </w:r>
      <w:r>
        <w:rPr>
          <w:spacing w:val="-2"/>
        </w:rPr>
        <w:t>OBJECTIVE</w:t>
      </w:r>
    </w:p>
    <w:p w14:paraId="1E33FC9A" w14:textId="77777777" w:rsidR="00427792" w:rsidRDefault="00427792">
      <w:pPr>
        <w:pStyle w:val="BodyText"/>
        <w:spacing w:before="42"/>
        <w:rPr>
          <w:b/>
        </w:rPr>
      </w:pPr>
    </w:p>
    <w:p w14:paraId="4B6E6973" w14:textId="77777777" w:rsidR="00427792" w:rsidRDefault="00427792">
      <w:pPr>
        <w:pStyle w:val="BodyText"/>
        <w:ind w:left="374"/>
      </w:pPr>
      <w:r>
        <w:t>To</w:t>
      </w:r>
      <w:r>
        <w:rPr>
          <w:spacing w:val="-3"/>
        </w:rPr>
        <w:t xml:space="preserve"> </w:t>
      </w:r>
      <w:r>
        <w:t>understand</w:t>
      </w:r>
      <w:r>
        <w:rPr>
          <w:spacing w:val="-1"/>
        </w:rPr>
        <w:t xml:space="preserve"> </w:t>
      </w:r>
      <w:r>
        <w:t>and</w:t>
      </w:r>
      <w:r>
        <w:rPr>
          <w:spacing w:val="-1"/>
        </w:rPr>
        <w:t xml:space="preserve"> </w:t>
      </w:r>
      <w:r>
        <w:t>implement</w:t>
      </w:r>
      <w:r>
        <w:rPr>
          <w:spacing w:val="-1"/>
        </w:rPr>
        <w:t xml:space="preserve"> </w:t>
      </w:r>
      <w:r>
        <w:t>Simple</w:t>
      </w:r>
      <w:r>
        <w:rPr>
          <w:spacing w:val="-1"/>
        </w:rPr>
        <w:t xml:space="preserve"> </w:t>
      </w:r>
      <w:r>
        <w:t>Linear</w:t>
      </w:r>
      <w:r>
        <w:rPr>
          <w:spacing w:val="-1"/>
        </w:rPr>
        <w:t xml:space="preserve"> </w:t>
      </w:r>
      <w:r>
        <w:t>Regression</w:t>
      </w:r>
      <w:r>
        <w:rPr>
          <w:spacing w:val="-1"/>
        </w:rPr>
        <w:t xml:space="preserve"> </w:t>
      </w:r>
      <w:r>
        <w:t>and</w:t>
      </w:r>
      <w:r>
        <w:rPr>
          <w:spacing w:val="-1"/>
        </w:rPr>
        <w:t xml:space="preserve"> </w:t>
      </w:r>
      <w:r>
        <w:t>Multiple</w:t>
      </w:r>
      <w:r>
        <w:rPr>
          <w:spacing w:val="-1"/>
        </w:rPr>
        <w:t xml:space="preserve"> </w:t>
      </w:r>
      <w:r>
        <w:t>Linear</w:t>
      </w:r>
      <w:r>
        <w:rPr>
          <w:spacing w:val="-1"/>
        </w:rPr>
        <w:t xml:space="preserve"> </w:t>
      </w:r>
      <w:r>
        <w:rPr>
          <w:spacing w:val="-2"/>
        </w:rPr>
        <w:t>Regression.</w:t>
      </w:r>
    </w:p>
    <w:p w14:paraId="65D041E2" w14:textId="77777777" w:rsidR="00427792" w:rsidRDefault="00427792">
      <w:pPr>
        <w:pStyle w:val="BodyText"/>
        <w:spacing w:before="197"/>
      </w:pPr>
    </w:p>
    <w:p w14:paraId="017C6488" w14:textId="77777777" w:rsidR="00427792" w:rsidRDefault="00427792">
      <w:pPr>
        <w:pStyle w:val="Heading3"/>
      </w:pPr>
      <w:r>
        <w:rPr>
          <w:noProof/>
        </w:rPr>
        <mc:AlternateContent>
          <mc:Choice Requires="wps">
            <w:drawing>
              <wp:anchor distT="0" distB="0" distL="0" distR="0" simplePos="0" relativeHeight="251667456" behindDoc="1" locked="0" layoutInCell="1" allowOverlap="1" wp14:anchorId="57C3AC1D" wp14:editId="08AEB7BE">
                <wp:simplePos x="0" y="0"/>
                <wp:positionH relativeFrom="page">
                  <wp:posOffset>668655</wp:posOffset>
                </wp:positionH>
                <wp:positionV relativeFrom="paragraph">
                  <wp:posOffset>213995</wp:posOffset>
                </wp:positionV>
                <wp:extent cx="6268085"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494776F9" id="Graphic 10" o:spid="_x0000_s1026" style="position:absolute;margin-left:52.65pt;margin-top:16.85pt;width:493.55pt;height:.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" path="m6267958,l,,,6096r6267958,l6267958,xe" fillcolor="black" stroked="f">
                <v:path arrowok="t"/>
                <w10:wrap type="topAndBottom" anchorx="page"/>
              </v:shape>
            </w:pict>
          </mc:Fallback>
        </mc:AlternateContent>
      </w:r>
      <w:r>
        <w:rPr>
          <w:spacing w:val="-2"/>
        </w:rPr>
        <w:t>THEORY:</w:t>
      </w:r>
    </w:p>
    <w:p w14:paraId="1C295853" w14:textId="77777777" w:rsidR="00427792" w:rsidRDefault="00427792">
      <w:pPr>
        <w:pStyle w:val="BodyText"/>
        <w:spacing w:before="42"/>
        <w:rPr>
          <w:b/>
        </w:rPr>
      </w:pPr>
    </w:p>
    <w:p w14:paraId="792E345A" w14:textId="77777777" w:rsidR="00427792" w:rsidRDefault="00427792">
      <w:pPr>
        <w:pStyle w:val="Heading4"/>
        <w:ind w:left="463"/>
      </w:pPr>
      <w:r>
        <w:t>Practical</w:t>
      </w:r>
      <w:r>
        <w:rPr>
          <w:spacing w:val="-5"/>
        </w:rPr>
        <w:t xml:space="preserve"> </w:t>
      </w:r>
      <w:r>
        <w:rPr>
          <w:spacing w:val="-2"/>
        </w:rPr>
        <w:t>Significance</w:t>
      </w:r>
    </w:p>
    <w:p w14:paraId="7C9B61FB" w14:textId="77777777" w:rsidR="00427792" w:rsidRDefault="00427792">
      <w:pPr>
        <w:pStyle w:val="BodyText"/>
        <w:spacing w:before="43" w:line="276" w:lineRule="auto"/>
        <w:ind w:left="463" w:right="162"/>
      </w:pPr>
      <w:r>
        <w:t>Linear regression is one of the most fundamental and widely used machine learning algorithms. It is used for predicting numerical values based on one or more independent variables. This lab covers:</w:t>
      </w:r>
    </w:p>
    <w:p w14:paraId="700AD763" w14:textId="77777777" w:rsidR="00427792" w:rsidRDefault="00427792">
      <w:pPr>
        <w:pStyle w:val="ListParagraph"/>
        <w:numPr>
          <w:ilvl w:val="0"/>
          <w:numId w:val="5"/>
        </w:numPr>
        <w:tabs>
          <w:tab w:val="left" w:pos="823"/>
        </w:tabs>
        <w:spacing w:before="0" w:line="275" w:lineRule="exact"/>
        <w:ind w:hanging="360"/>
        <w:rPr>
          <w:sz w:val="24"/>
        </w:rPr>
      </w:pPr>
      <w:r>
        <w:rPr>
          <w:sz w:val="24"/>
        </w:rPr>
        <w:t>Simple</w:t>
      </w:r>
      <w:r>
        <w:rPr>
          <w:spacing w:val="-1"/>
          <w:sz w:val="24"/>
        </w:rPr>
        <w:t xml:space="preserve"> </w:t>
      </w:r>
      <w:r>
        <w:rPr>
          <w:sz w:val="24"/>
        </w:rPr>
        <w:t>Linear</w:t>
      </w:r>
      <w:r>
        <w:rPr>
          <w:spacing w:val="-1"/>
          <w:sz w:val="24"/>
        </w:rPr>
        <w:t xml:space="preserve"> </w:t>
      </w:r>
      <w:r>
        <w:rPr>
          <w:sz w:val="24"/>
        </w:rPr>
        <w:t>Regression:</w:t>
      </w:r>
      <w:r>
        <w:rPr>
          <w:spacing w:val="-1"/>
          <w:sz w:val="24"/>
        </w:rPr>
        <w:t xml:space="preserve"> </w:t>
      </w:r>
      <w:r>
        <w:rPr>
          <w:sz w:val="24"/>
        </w:rPr>
        <w:t>Predicting</w:t>
      </w:r>
      <w:r>
        <w:rPr>
          <w:spacing w:val="-1"/>
          <w:sz w:val="24"/>
        </w:rPr>
        <w:t xml:space="preserve"> </w:t>
      </w:r>
      <w:r>
        <w:rPr>
          <w:sz w:val="24"/>
        </w:rPr>
        <w:t>a</w:t>
      </w:r>
      <w:r>
        <w:rPr>
          <w:spacing w:val="-1"/>
          <w:sz w:val="24"/>
        </w:rPr>
        <w:t xml:space="preserve"> </w:t>
      </w:r>
      <w:r>
        <w:rPr>
          <w:sz w:val="24"/>
        </w:rPr>
        <w:t>target variable</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 xml:space="preserve">independent </w:t>
      </w:r>
      <w:r>
        <w:rPr>
          <w:spacing w:val="-2"/>
          <w:sz w:val="24"/>
        </w:rPr>
        <w:t>variable.</w:t>
      </w:r>
    </w:p>
    <w:p w14:paraId="6AF5DEE2" w14:textId="77777777" w:rsidR="00427792" w:rsidRDefault="00427792">
      <w:pPr>
        <w:pStyle w:val="ListParagraph"/>
        <w:numPr>
          <w:ilvl w:val="0"/>
          <w:numId w:val="5"/>
        </w:numPr>
        <w:tabs>
          <w:tab w:val="left" w:pos="823"/>
        </w:tabs>
        <w:spacing w:line="278" w:lineRule="auto"/>
        <w:ind w:right="166"/>
        <w:rPr>
          <w:sz w:val="24"/>
        </w:rPr>
      </w:pPr>
      <w:r>
        <w:rPr>
          <w:sz w:val="24"/>
        </w:rPr>
        <w:t>Multiple</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Extending</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to</w:t>
      </w:r>
      <w:r>
        <w:rPr>
          <w:spacing w:val="80"/>
          <w:sz w:val="24"/>
        </w:rPr>
        <w:t xml:space="preserve"> </w:t>
      </w:r>
      <w:r>
        <w:rPr>
          <w:sz w:val="24"/>
        </w:rPr>
        <w:t>multiple</w:t>
      </w:r>
      <w:r>
        <w:rPr>
          <w:spacing w:val="80"/>
          <w:sz w:val="24"/>
        </w:rPr>
        <w:t xml:space="preserve"> </w:t>
      </w:r>
      <w:r>
        <w:rPr>
          <w:sz w:val="24"/>
        </w:rPr>
        <w:t>features</w:t>
      </w:r>
      <w:r>
        <w:rPr>
          <w:spacing w:val="80"/>
          <w:sz w:val="24"/>
        </w:rPr>
        <w:t xml:space="preserve"> </w:t>
      </w:r>
      <w:r>
        <w:rPr>
          <w:sz w:val="24"/>
        </w:rPr>
        <w:t>to</w:t>
      </w:r>
      <w:r>
        <w:rPr>
          <w:spacing w:val="80"/>
          <w:sz w:val="24"/>
        </w:rPr>
        <w:t xml:space="preserve"> </w:t>
      </w:r>
      <w:r>
        <w:rPr>
          <w:sz w:val="24"/>
        </w:rPr>
        <w:t xml:space="preserve">improve </w:t>
      </w:r>
      <w:r>
        <w:rPr>
          <w:spacing w:val="-2"/>
          <w:sz w:val="24"/>
        </w:rPr>
        <w:t>predictions.</w:t>
      </w:r>
    </w:p>
    <w:p w14:paraId="75746FEC" w14:textId="77777777" w:rsidR="00427792" w:rsidRDefault="00427792">
      <w:pPr>
        <w:pStyle w:val="BodyText"/>
        <w:spacing w:before="36"/>
      </w:pPr>
    </w:p>
    <w:p w14:paraId="0EF69943" w14:textId="77777777" w:rsidR="00427792" w:rsidRDefault="00427792">
      <w:pPr>
        <w:pStyle w:val="Heading4"/>
        <w:spacing w:before="1"/>
        <w:ind w:left="463"/>
      </w:pPr>
      <w:r>
        <w:t>Minimum</w:t>
      </w:r>
      <w:r>
        <w:rPr>
          <w:spacing w:val="-4"/>
        </w:rPr>
        <w:t xml:space="preserve"> </w:t>
      </w:r>
      <w:r>
        <w:t>Theoretical</w:t>
      </w:r>
      <w:r>
        <w:rPr>
          <w:spacing w:val="-2"/>
        </w:rPr>
        <w:t xml:space="preserve"> Background</w:t>
      </w:r>
    </w:p>
    <w:p w14:paraId="256261CE" w14:textId="77777777" w:rsidR="00427792" w:rsidRDefault="00427792">
      <w:pPr>
        <w:pStyle w:val="BodyText"/>
        <w:spacing w:before="81"/>
        <w:rPr>
          <w:b/>
        </w:rPr>
      </w:pPr>
    </w:p>
    <w:p w14:paraId="4A4ED3BB" w14:textId="77777777" w:rsidR="00427792" w:rsidRDefault="00427792">
      <w:pPr>
        <w:pStyle w:val="ListParagraph"/>
        <w:numPr>
          <w:ilvl w:val="0"/>
          <w:numId w:val="6"/>
        </w:numPr>
        <w:tabs>
          <w:tab w:val="left" w:pos="823"/>
        </w:tabs>
        <w:spacing w:before="0"/>
        <w:ind w:hanging="360"/>
        <w:rPr>
          <w:b/>
          <w:sz w:val="24"/>
        </w:rPr>
      </w:pPr>
      <w:r>
        <w:rPr>
          <w:b/>
          <w:sz w:val="24"/>
        </w:rPr>
        <w:t>Simple</w:t>
      </w:r>
      <w:r>
        <w:rPr>
          <w:b/>
          <w:spacing w:val="-2"/>
          <w:sz w:val="24"/>
        </w:rPr>
        <w:t xml:space="preserve"> </w:t>
      </w:r>
      <w:r>
        <w:rPr>
          <w:b/>
          <w:sz w:val="24"/>
        </w:rPr>
        <w:t>Linear</w:t>
      </w:r>
      <w:r>
        <w:rPr>
          <w:b/>
          <w:spacing w:val="-2"/>
          <w:sz w:val="24"/>
        </w:rPr>
        <w:t xml:space="preserve"> Regression</w:t>
      </w:r>
    </w:p>
    <w:p w14:paraId="4D1D9A1B" w14:textId="77777777" w:rsidR="00427792" w:rsidRDefault="00427792">
      <w:pPr>
        <w:pStyle w:val="ListParagraph"/>
        <w:numPr>
          <w:ilvl w:val="1"/>
          <w:numId w:val="6"/>
        </w:numPr>
        <w:tabs>
          <w:tab w:val="left" w:pos="821"/>
          <w:tab w:val="left" w:pos="823"/>
        </w:tabs>
        <w:spacing w:before="44" w:line="268" w:lineRule="auto"/>
        <w:ind w:right="170"/>
        <w:rPr>
          <w:sz w:val="24"/>
        </w:rPr>
      </w:pPr>
      <w:r>
        <w:rPr>
          <w:sz w:val="24"/>
        </w:rPr>
        <w:t>Models</w:t>
      </w:r>
      <w:r>
        <w:rPr>
          <w:spacing w:val="26"/>
          <w:sz w:val="24"/>
        </w:rPr>
        <w:t xml:space="preserve"> </w:t>
      </w:r>
      <w:r>
        <w:rPr>
          <w:sz w:val="24"/>
        </w:rPr>
        <w:t>the relationship</w:t>
      </w:r>
      <w:r>
        <w:rPr>
          <w:spacing w:val="26"/>
          <w:sz w:val="24"/>
        </w:rPr>
        <w:t xml:space="preserve"> </w:t>
      </w:r>
      <w:r>
        <w:rPr>
          <w:sz w:val="24"/>
        </w:rPr>
        <w:t>between a dependent</w:t>
      </w:r>
      <w:r>
        <w:rPr>
          <w:spacing w:val="26"/>
          <w:sz w:val="24"/>
        </w:rPr>
        <w:t xml:space="preserve"> </w:t>
      </w:r>
      <w:r>
        <w:rPr>
          <w:sz w:val="24"/>
        </w:rPr>
        <w:t>variable YYY and a single</w:t>
      </w:r>
      <w:r>
        <w:rPr>
          <w:spacing w:val="26"/>
          <w:sz w:val="24"/>
        </w:rPr>
        <w:t xml:space="preserve"> </w:t>
      </w:r>
      <w:r>
        <w:rPr>
          <w:sz w:val="24"/>
        </w:rPr>
        <w:t>independent</w:t>
      </w:r>
      <w:r>
        <w:rPr>
          <w:spacing w:val="26"/>
          <w:sz w:val="24"/>
        </w:rPr>
        <w:t xml:space="preserve"> </w:t>
      </w:r>
      <w:r>
        <w:rPr>
          <w:sz w:val="24"/>
        </w:rPr>
        <w:t xml:space="preserve">variable </w:t>
      </w:r>
      <w:r>
        <w:rPr>
          <w:spacing w:val="-4"/>
          <w:sz w:val="24"/>
        </w:rPr>
        <w:t>XXX.</w:t>
      </w:r>
    </w:p>
    <w:p w14:paraId="03ADCA3D" w14:textId="77777777" w:rsidR="00427792" w:rsidRDefault="00427792">
      <w:pPr>
        <w:pStyle w:val="BodyText"/>
        <w:spacing w:before="6"/>
        <w:rPr>
          <w:sz w:val="11"/>
        </w:rPr>
      </w:pPr>
      <w:r>
        <w:rPr>
          <w:noProof/>
          <w:sz w:val="11"/>
        </w:rPr>
        <w:drawing>
          <wp:anchor distT="0" distB="0" distL="0" distR="0" simplePos="0" relativeHeight="251668480" behindDoc="1" locked="0" layoutInCell="1" allowOverlap="1" wp14:anchorId="31CBBA62" wp14:editId="6FBA0A94">
            <wp:simplePos x="0" y="0"/>
            <wp:positionH relativeFrom="page">
              <wp:posOffset>2010410</wp:posOffset>
            </wp:positionH>
            <wp:positionV relativeFrom="paragraph">
              <wp:posOffset>99695</wp:posOffset>
            </wp:positionV>
            <wp:extent cx="3609975" cy="205740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609975" cy="2057400"/>
                    </a:xfrm>
                    <a:prstGeom prst="rect">
                      <a:avLst/>
                    </a:prstGeom>
                  </pic:spPr>
                </pic:pic>
              </a:graphicData>
            </a:graphic>
          </wp:anchor>
        </w:drawing>
      </w:r>
    </w:p>
    <w:p w14:paraId="3D344420" w14:textId="77777777" w:rsidR="00427792" w:rsidRDefault="00427792">
      <w:pPr>
        <w:pStyle w:val="BodyText"/>
        <w:spacing w:before="217"/>
      </w:pPr>
    </w:p>
    <w:p w14:paraId="192661C9" w14:textId="77777777" w:rsidR="00427792" w:rsidRDefault="00427792">
      <w:pPr>
        <w:pStyle w:val="Heading4"/>
        <w:numPr>
          <w:ilvl w:val="0"/>
          <w:numId w:val="6"/>
        </w:numPr>
        <w:tabs>
          <w:tab w:val="left" w:pos="823"/>
        </w:tabs>
        <w:spacing w:before="1"/>
        <w:ind w:hanging="360"/>
      </w:pPr>
      <w:r>
        <w:t>Multiple</w:t>
      </w:r>
      <w:r>
        <w:rPr>
          <w:spacing w:val="-3"/>
        </w:rPr>
        <w:t xml:space="preserve"> </w:t>
      </w:r>
      <w:r>
        <w:t>Linear</w:t>
      </w:r>
      <w:r>
        <w:rPr>
          <w:spacing w:val="-3"/>
        </w:rPr>
        <w:t xml:space="preserve"> </w:t>
      </w:r>
      <w:r>
        <w:rPr>
          <w:spacing w:val="-2"/>
        </w:rPr>
        <w:t>Regression</w:t>
      </w:r>
    </w:p>
    <w:p w14:paraId="70820D8B" w14:textId="77777777" w:rsidR="00427792" w:rsidRDefault="00427792">
      <w:pPr>
        <w:pStyle w:val="ListParagraph"/>
        <w:numPr>
          <w:ilvl w:val="1"/>
          <w:numId w:val="6"/>
        </w:numPr>
        <w:tabs>
          <w:tab w:val="left" w:pos="822"/>
        </w:tabs>
        <w:spacing w:before="43"/>
        <w:ind w:left="822" w:hanging="359"/>
        <w:rPr>
          <w:sz w:val="24"/>
        </w:rPr>
      </w:pPr>
      <w:r>
        <w:rPr>
          <w:noProof/>
          <w:sz w:val="24"/>
        </w:rPr>
        <w:drawing>
          <wp:anchor distT="0" distB="0" distL="0" distR="0" simplePos="0" relativeHeight="251669504" behindDoc="1" locked="0" layoutInCell="1" allowOverlap="1" wp14:anchorId="4F34CCD2" wp14:editId="37A27446">
            <wp:simplePos x="0" y="0"/>
            <wp:positionH relativeFrom="page">
              <wp:posOffset>2491105</wp:posOffset>
            </wp:positionH>
            <wp:positionV relativeFrom="paragraph">
              <wp:posOffset>227330</wp:posOffset>
            </wp:positionV>
            <wp:extent cx="2830195" cy="25717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830017" cy="257175"/>
                    </a:xfrm>
                    <a:prstGeom prst="rect">
                      <a:avLst/>
                    </a:prstGeom>
                  </pic:spPr>
                </pic:pic>
              </a:graphicData>
            </a:graphic>
          </wp:anchor>
        </w:drawing>
      </w:r>
      <w:r>
        <w:rPr>
          <w:sz w:val="24"/>
        </w:rPr>
        <w:t>Generalizes</w:t>
      </w:r>
      <w:r>
        <w:rPr>
          <w:spacing w:val="-3"/>
          <w:sz w:val="24"/>
        </w:rPr>
        <w:t xml:space="preserve"> </w:t>
      </w:r>
      <w:r>
        <w:rPr>
          <w:sz w:val="24"/>
        </w:rPr>
        <w:t>simple</w:t>
      </w:r>
      <w:r>
        <w:rPr>
          <w:spacing w:val="-3"/>
          <w:sz w:val="24"/>
        </w:rPr>
        <w:t xml:space="preserve"> </w:t>
      </w:r>
      <w:r>
        <w:rPr>
          <w:sz w:val="24"/>
        </w:rPr>
        <w:t>linear</w:t>
      </w:r>
      <w:r>
        <w:rPr>
          <w:spacing w:val="-1"/>
          <w:sz w:val="24"/>
        </w:rPr>
        <w:t xml:space="preserve"> </w:t>
      </w:r>
      <w:r>
        <w:rPr>
          <w:sz w:val="24"/>
        </w:rPr>
        <w:t>regression</w:t>
      </w:r>
      <w:r>
        <w:rPr>
          <w:spacing w:val="-2"/>
          <w:sz w:val="24"/>
        </w:rPr>
        <w:t xml:space="preserve"> </w:t>
      </w:r>
      <w:r>
        <w:rPr>
          <w:sz w:val="24"/>
        </w:rPr>
        <w:t>to</w:t>
      </w:r>
      <w:r>
        <w:rPr>
          <w:spacing w:val="-2"/>
          <w:sz w:val="24"/>
        </w:rPr>
        <w:t xml:space="preserve"> </w:t>
      </w:r>
      <w:r>
        <w:rPr>
          <w:sz w:val="24"/>
        </w:rPr>
        <w:t>multiple</w:t>
      </w:r>
      <w:r>
        <w:rPr>
          <w:spacing w:val="-2"/>
          <w:sz w:val="24"/>
        </w:rPr>
        <w:t xml:space="preserve"> features:</w:t>
      </w:r>
    </w:p>
    <w:p w14:paraId="484E902C" w14:textId="77777777" w:rsidR="00427792" w:rsidRDefault="00427792">
      <w:pPr>
        <w:pStyle w:val="ListParagraph"/>
        <w:numPr>
          <w:ilvl w:val="1"/>
          <w:numId w:val="6"/>
        </w:numPr>
        <w:tabs>
          <w:tab w:val="left" w:pos="822"/>
        </w:tabs>
        <w:spacing w:before="208"/>
        <w:ind w:left="822" w:hanging="359"/>
        <w:rPr>
          <w:sz w:val="24"/>
        </w:rPr>
      </w:pPr>
      <w:r>
        <w:rPr>
          <w:sz w:val="24"/>
        </w:rPr>
        <w:t>b0</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intercept,</w:t>
      </w:r>
      <w:r>
        <w:rPr>
          <w:spacing w:val="-1"/>
          <w:sz w:val="24"/>
        </w:rPr>
        <w:t xml:space="preserve"> </w:t>
      </w:r>
      <w:r>
        <w:rPr>
          <w:sz w:val="24"/>
        </w:rPr>
        <w:t>and</w:t>
      </w:r>
      <w:r>
        <w:rPr>
          <w:spacing w:val="-2"/>
          <w:sz w:val="24"/>
        </w:rPr>
        <w:t xml:space="preserve"> </w:t>
      </w:r>
      <w:r>
        <w:rPr>
          <w:sz w:val="24"/>
        </w:rPr>
        <w:t>b1,b2,...,bn are</w:t>
      </w:r>
      <w:r>
        <w:rPr>
          <w:spacing w:val="-3"/>
          <w:sz w:val="24"/>
        </w:rPr>
        <w:t xml:space="preserve"> </w:t>
      </w:r>
      <w:r>
        <w:rPr>
          <w:sz w:val="24"/>
        </w:rPr>
        <w:t>the coefficients</w:t>
      </w:r>
      <w:r>
        <w:rPr>
          <w:spacing w:val="-2"/>
          <w:sz w:val="24"/>
        </w:rPr>
        <w:t xml:space="preserve"> </w:t>
      </w:r>
      <w:r>
        <w:rPr>
          <w:sz w:val="24"/>
        </w:rPr>
        <w:t>for</w:t>
      </w:r>
      <w:r>
        <w:rPr>
          <w:spacing w:val="-2"/>
          <w:sz w:val="24"/>
        </w:rPr>
        <w:t xml:space="preserve"> </w:t>
      </w:r>
      <w:r>
        <w:rPr>
          <w:sz w:val="24"/>
        </w:rPr>
        <w:t>features</w:t>
      </w:r>
      <w:r>
        <w:rPr>
          <w:spacing w:val="-2"/>
          <w:sz w:val="24"/>
        </w:rPr>
        <w:t xml:space="preserve"> X1,X2,...,Xn.</w:t>
      </w:r>
    </w:p>
    <w:p w14:paraId="08FDB96F" w14:textId="77777777" w:rsidR="00427792" w:rsidRDefault="00427792">
      <w:pPr>
        <w:pStyle w:val="ListParagraph"/>
        <w:numPr>
          <w:ilvl w:val="1"/>
          <w:numId w:val="6"/>
        </w:numPr>
        <w:tabs>
          <w:tab w:val="left" w:pos="822"/>
        </w:tabs>
        <w:spacing w:before="32"/>
        <w:ind w:left="822" w:hanging="359"/>
        <w:rPr>
          <w:sz w:val="24"/>
        </w:rPr>
      </w:pPr>
      <w:r>
        <w:rPr>
          <w:sz w:val="24"/>
        </w:rPr>
        <w:t>Used</w:t>
      </w:r>
      <w:r>
        <w:rPr>
          <w:spacing w:val="-4"/>
          <w:sz w:val="24"/>
        </w:rPr>
        <w:t xml:space="preserve"> </w:t>
      </w:r>
      <w:r>
        <w:rPr>
          <w:sz w:val="24"/>
        </w:rPr>
        <w:t>when</w:t>
      </w:r>
      <w:r>
        <w:rPr>
          <w:spacing w:val="-2"/>
          <w:sz w:val="24"/>
        </w:rPr>
        <w:t xml:space="preserve"> </w:t>
      </w:r>
      <w:r>
        <w:rPr>
          <w:sz w:val="24"/>
        </w:rPr>
        <w:t>multiple</w:t>
      </w:r>
      <w:r>
        <w:rPr>
          <w:spacing w:val="-1"/>
          <w:sz w:val="24"/>
        </w:rPr>
        <w:t xml:space="preserve"> </w:t>
      </w:r>
      <w:r>
        <w:rPr>
          <w:sz w:val="24"/>
        </w:rPr>
        <w:t>factors</w:t>
      </w:r>
      <w:r>
        <w:rPr>
          <w:spacing w:val="-3"/>
          <w:sz w:val="24"/>
        </w:rPr>
        <w:t xml:space="preserve"> </w:t>
      </w:r>
      <w:r>
        <w:rPr>
          <w:sz w:val="24"/>
        </w:rPr>
        <w:t>influence</w:t>
      </w:r>
      <w:r>
        <w:rPr>
          <w:spacing w:val="-2"/>
          <w:sz w:val="24"/>
        </w:rPr>
        <w:t xml:space="preserve"> </w:t>
      </w:r>
      <w:r>
        <w:rPr>
          <w:sz w:val="24"/>
        </w:rPr>
        <w:t>the</w:t>
      </w:r>
      <w:r>
        <w:rPr>
          <w:spacing w:val="-2"/>
          <w:sz w:val="24"/>
        </w:rPr>
        <w:t xml:space="preserve"> </w:t>
      </w:r>
      <w:r>
        <w:rPr>
          <w:sz w:val="24"/>
        </w:rPr>
        <w:t>dependent</w:t>
      </w:r>
      <w:r>
        <w:rPr>
          <w:spacing w:val="-1"/>
          <w:sz w:val="24"/>
        </w:rPr>
        <w:t xml:space="preserve"> </w:t>
      </w:r>
      <w:r>
        <w:rPr>
          <w:spacing w:val="-2"/>
          <w:sz w:val="24"/>
        </w:rPr>
        <w:t>variable.</w:t>
      </w:r>
    </w:p>
    <w:p w14:paraId="08BF9BD0" w14:textId="77777777" w:rsidR="00427792" w:rsidRDefault="00427792">
      <w:pPr>
        <w:pStyle w:val="BodyText"/>
        <w:spacing w:before="74"/>
      </w:pPr>
    </w:p>
    <w:p w14:paraId="39C92ECA" w14:textId="77777777" w:rsidR="00427792" w:rsidRDefault="00427792">
      <w:pPr>
        <w:pStyle w:val="Heading4"/>
        <w:numPr>
          <w:ilvl w:val="0"/>
          <w:numId w:val="6"/>
        </w:numPr>
        <w:tabs>
          <w:tab w:val="left" w:pos="823"/>
        </w:tabs>
        <w:ind w:hanging="360"/>
      </w:pPr>
      <w:r>
        <w:t>Model</w:t>
      </w:r>
      <w:r>
        <w:rPr>
          <w:spacing w:val="-3"/>
        </w:rPr>
        <w:t xml:space="preserve"> </w:t>
      </w:r>
      <w:r>
        <w:rPr>
          <w:spacing w:val="-2"/>
        </w:rPr>
        <w:t>Evaluation</w:t>
      </w:r>
    </w:p>
    <w:p w14:paraId="7614C602" w14:textId="77777777" w:rsidR="00427792" w:rsidRDefault="00427792">
      <w:pPr>
        <w:pStyle w:val="ListParagraph"/>
        <w:numPr>
          <w:ilvl w:val="1"/>
          <w:numId w:val="6"/>
        </w:numPr>
        <w:tabs>
          <w:tab w:val="left" w:pos="822"/>
        </w:tabs>
        <w:spacing w:before="43"/>
        <w:ind w:left="82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14:paraId="15FD37A3" w14:textId="77777777" w:rsidR="00427792" w:rsidRDefault="00427792">
      <w:pPr>
        <w:pStyle w:val="ListParagraph"/>
        <w:numPr>
          <w:ilvl w:val="1"/>
          <w:numId w:val="6"/>
        </w:numPr>
        <w:tabs>
          <w:tab w:val="left" w:pos="822"/>
        </w:tabs>
        <w:spacing w:before="33"/>
        <w:ind w:left="822" w:hanging="359"/>
        <w:rPr>
          <w:sz w:val="24"/>
        </w:rPr>
      </w:pPr>
      <w:r>
        <w:rPr>
          <w:sz w:val="24"/>
        </w:rPr>
        <w:t>R-squared</w:t>
      </w:r>
      <w:r>
        <w:rPr>
          <w:spacing w:val="-4"/>
          <w:sz w:val="24"/>
        </w:rPr>
        <w:t xml:space="preserve"> </w:t>
      </w:r>
      <w:r>
        <w:rPr>
          <w:sz w:val="24"/>
        </w:rPr>
        <w:t>Score:</w:t>
      </w:r>
      <w:r>
        <w:rPr>
          <w:spacing w:val="-2"/>
          <w:sz w:val="24"/>
        </w:rPr>
        <w:t xml:space="preserve"> </w:t>
      </w:r>
      <w:r>
        <w:rPr>
          <w:sz w:val="24"/>
        </w:rPr>
        <w:t>Measures</w:t>
      </w:r>
      <w:r>
        <w:rPr>
          <w:spacing w:val="-2"/>
          <w:sz w:val="24"/>
        </w:rPr>
        <w:t xml:space="preserve"> </w:t>
      </w:r>
      <w:r>
        <w:rPr>
          <w:sz w:val="24"/>
        </w:rPr>
        <w:t>how</w:t>
      </w:r>
      <w:r>
        <w:rPr>
          <w:spacing w:val="-2"/>
          <w:sz w:val="24"/>
        </w:rPr>
        <w:t xml:space="preserve"> </w:t>
      </w:r>
      <w:r>
        <w:rPr>
          <w:sz w:val="24"/>
        </w:rPr>
        <w:t>well</w:t>
      </w:r>
      <w:r>
        <w:rPr>
          <w:spacing w:val="-2"/>
          <w:sz w:val="24"/>
        </w:rPr>
        <w:t xml:space="preserve"> </w:t>
      </w:r>
      <w:r>
        <w:rPr>
          <w:sz w:val="24"/>
        </w:rPr>
        <w:t>the</w:t>
      </w:r>
      <w:r>
        <w:rPr>
          <w:spacing w:val="-1"/>
          <w:sz w:val="24"/>
        </w:rPr>
        <w:t xml:space="preserve"> </w:t>
      </w:r>
      <w:r>
        <w:rPr>
          <w:sz w:val="24"/>
        </w:rPr>
        <w:t>model</w:t>
      </w:r>
      <w:r>
        <w:rPr>
          <w:spacing w:val="-2"/>
          <w:sz w:val="24"/>
        </w:rPr>
        <w:t xml:space="preserve"> </w:t>
      </w:r>
      <w:r>
        <w:rPr>
          <w:sz w:val="24"/>
        </w:rPr>
        <w:t>explains</w:t>
      </w:r>
      <w:r>
        <w:rPr>
          <w:spacing w:val="-2"/>
          <w:sz w:val="24"/>
        </w:rPr>
        <w:t xml:space="preserve"> </w:t>
      </w:r>
      <w:r>
        <w:rPr>
          <w:sz w:val="24"/>
        </w:rPr>
        <w:t>the</w:t>
      </w:r>
      <w:r>
        <w:rPr>
          <w:spacing w:val="-3"/>
          <w:sz w:val="24"/>
        </w:rPr>
        <w:t xml:space="preserve"> </w:t>
      </w:r>
      <w:r>
        <w:rPr>
          <w:sz w:val="24"/>
        </w:rPr>
        <w:t>variance</w:t>
      </w:r>
      <w:r>
        <w:rPr>
          <w:spacing w:val="-2"/>
          <w:sz w:val="24"/>
        </w:rPr>
        <w:t xml:space="preserve"> </w:t>
      </w:r>
      <w:r>
        <w:rPr>
          <w:sz w:val="24"/>
        </w:rPr>
        <w:t>in</w:t>
      </w:r>
      <w:r>
        <w:rPr>
          <w:spacing w:val="-2"/>
          <w:sz w:val="24"/>
        </w:rPr>
        <w:t xml:space="preserve"> </w:t>
      </w:r>
      <w:r>
        <w:rPr>
          <w:sz w:val="24"/>
        </w:rPr>
        <w:t xml:space="preserve">the </w:t>
      </w:r>
      <w:r>
        <w:rPr>
          <w:spacing w:val="-2"/>
          <w:sz w:val="24"/>
        </w:rPr>
        <w:t>data.</w:t>
      </w:r>
    </w:p>
    <w:p w14:paraId="2E4C13E6"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37A4346C" w14:textId="77777777" w:rsidR="00427792" w:rsidRDefault="00427792">
      <w:pPr>
        <w:spacing w:before="69"/>
        <w:ind w:left="463"/>
        <w:rPr>
          <w:b/>
          <w:sz w:val="24"/>
        </w:rPr>
      </w:pPr>
      <w:r>
        <w:rPr>
          <w:b/>
          <w:sz w:val="24"/>
        </w:rPr>
        <w:lastRenderedPageBreak/>
        <w:t>Mathematical</w:t>
      </w:r>
      <w:r>
        <w:rPr>
          <w:b/>
          <w:spacing w:val="-3"/>
          <w:sz w:val="24"/>
        </w:rPr>
        <w:t xml:space="preserve"> </w:t>
      </w:r>
      <w:r>
        <w:rPr>
          <w:b/>
          <w:spacing w:val="-2"/>
          <w:sz w:val="24"/>
        </w:rPr>
        <w:t>Expression</w:t>
      </w:r>
    </w:p>
    <w:p w14:paraId="317BF338" w14:textId="77777777" w:rsidR="00427792" w:rsidRDefault="00427792">
      <w:pPr>
        <w:pStyle w:val="BodyText"/>
        <w:spacing w:before="1"/>
        <w:rPr>
          <w:b/>
          <w:sz w:val="8"/>
        </w:rPr>
      </w:pPr>
      <w:r>
        <w:rPr>
          <w:b/>
          <w:noProof/>
          <w:sz w:val="8"/>
        </w:rPr>
        <w:drawing>
          <wp:anchor distT="0" distB="0" distL="0" distR="0" simplePos="0" relativeHeight="251670528" behindDoc="1" locked="0" layoutInCell="1" allowOverlap="1" wp14:anchorId="6E536F0E" wp14:editId="11D84CD2">
            <wp:simplePos x="0" y="0"/>
            <wp:positionH relativeFrom="page">
              <wp:posOffset>838200</wp:posOffset>
            </wp:positionH>
            <wp:positionV relativeFrom="paragraph">
              <wp:posOffset>74295</wp:posOffset>
            </wp:positionV>
            <wp:extent cx="4553585" cy="299085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553519" cy="2990850"/>
                    </a:xfrm>
                    <a:prstGeom prst="rect">
                      <a:avLst/>
                    </a:prstGeom>
                  </pic:spPr>
                </pic:pic>
              </a:graphicData>
            </a:graphic>
          </wp:anchor>
        </w:drawing>
      </w:r>
    </w:p>
    <w:p w14:paraId="7B2E78F7" w14:textId="77777777" w:rsidR="00427792" w:rsidRDefault="00427792">
      <w:pPr>
        <w:pStyle w:val="BodyText"/>
        <w:spacing w:before="96"/>
        <w:rPr>
          <w:b/>
        </w:rPr>
      </w:pPr>
    </w:p>
    <w:p w14:paraId="40E3A2D4" w14:textId="77777777" w:rsidR="00427792" w:rsidRDefault="00427792">
      <w:pPr>
        <w:pStyle w:val="Heading3"/>
      </w:pPr>
      <w:r>
        <w:rPr>
          <w:noProof/>
        </w:rPr>
        <mc:AlternateContent>
          <mc:Choice Requires="wps">
            <w:drawing>
              <wp:anchor distT="0" distB="0" distL="0" distR="0" simplePos="0" relativeHeight="251671552" behindDoc="1" locked="0" layoutInCell="1" allowOverlap="1" wp14:anchorId="3207DAF3" wp14:editId="72675AC4">
                <wp:simplePos x="0" y="0"/>
                <wp:positionH relativeFrom="page">
                  <wp:posOffset>668655</wp:posOffset>
                </wp:positionH>
                <wp:positionV relativeFrom="paragraph">
                  <wp:posOffset>213995</wp:posOffset>
                </wp:positionV>
                <wp:extent cx="6268085" cy="635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6669A492" id="Graphic 14" o:spid="_x0000_s1026" style="position:absolute;margin-left:52.65pt;margin-top:16.85pt;width:493.55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JQZANk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77EA65AB" w14:textId="77777777" w:rsidR="00427792" w:rsidRDefault="00427792">
      <w:pPr>
        <w:pStyle w:val="BodyText"/>
        <w:spacing w:before="1"/>
        <w:rPr>
          <w:b/>
        </w:rPr>
      </w:pPr>
    </w:p>
    <w:p w14:paraId="764B5C56" w14:textId="77777777" w:rsidR="00427792" w:rsidRDefault="00427792">
      <w:pPr>
        <w:pStyle w:val="Heading4"/>
      </w:pPr>
      <w:r>
        <w:t>Task</w:t>
      </w:r>
      <w:r>
        <w:rPr>
          <w:spacing w:val="-2"/>
        </w:rPr>
        <w:t xml:space="preserve"> </w:t>
      </w:r>
      <w:r>
        <w:t>1:</w:t>
      </w:r>
      <w:r>
        <w:rPr>
          <w:spacing w:val="-2"/>
        </w:rPr>
        <w:t xml:space="preserve"> </w:t>
      </w:r>
      <w:r>
        <w:t>Simple</w:t>
      </w:r>
      <w:r>
        <w:rPr>
          <w:spacing w:val="-1"/>
        </w:rPr>
        <w:t xml:space="preserve"> </w:t>
      </w:r>
      <w:r>
        <w:t>Linear</w:t>
      </w:r>
      <w:r>
        <w:rPr>
          <w:spacing w:val="-2"/>
        </w:rPr>
        <w:t xml:space="preserve"> Regression:-</w:t>
      </w:r>
    </w:p>
    <w:p w14:paraId="44223BF7" w14:textId="77777777" w:rsidR="00427792" w:rsidRDefault="00427792">
      <w:pPr>
        <w:pStyle w:val="BodyText"/>
        <w:rPr>
          <w:b/>
        </w:rPr>
      </w:pPr>
    </w:p>
    <w:p w14:paraId="70633BC8" w14:textId="77777777" w:rsidR="00427792" w:rsidRDefault="00427792">
      <w:pPr>
        <w:pStyle w:val="ListParagraph"/>
        <w:numPr>
          <w:ilvl w:val="0"/>
          <w:numId w:val="7"/>
        </w:numPr>
        <w:tabs>
          <w:tab w:val="left" w:pos="823"/>
        </w:tabs>
        <w:spacing w:before="0" w:line="256" w:lineRule="auto"/>
        <w:ind w:right="219"/>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Diabetes</w:t>
      </w:r>
      <w:r>
        <w:rPr>
          <w:spacing w:val="-4"/>
          <w:sz w:val="24"/>
        </w:rPr>
        <w:t xml:space="preserve"> </w:t>
      </w:r>
      <w:r>
        <w:rPr>
          <w:sz w:val="24"/>
        </w:rPr>
        <w:t>dataset</w:t>
      </w:r>
      <w:r>
        <w:rPr>
          <w:spacing w:val="-3"/>
          <w:sz w:val="24"/>
        </w:rPr>
        <w:t xml:space="preserve"> </w:t>
      </w:r>
      <w:r>
        <w:rPr>
          <w:sz w:val="24"/>
        </w:rPr>
        <w:t>from</w:t>
      </w:r>
      <w:r>
        <w:rPr>
          <w:spacing w:val="-3"/>
          <w:sz w:val="24"/>
        </w:rPr>
        <w:t xml:space="preserve"> </w:t>
      </w:r>
      <w:r>
        <w:rPr>
          <w:sz w:val="24"/>
        </w:rPr>
        <w:t>sklearn.datasets.</w:t>
      </w:r>
      <w:r>
        <w:rPr>
          <w:spacing w:val="-3"/>
          <w:sz w:val="24"/>
        </w:rPr>
        <w:t xml:space="preserve"> </w:t>
      </w:r>
      <w:r>
        <w:rPr>
          <w:sz w:val="24"/>
        </w:rPr>
        <w:t>Select</w:t>
      </w:r>
      <w:r>
        <w:rPr>
          <w:spacing w:val="-3"/>
          <w:sz w:val="24"/>
        </w:rPr>
        <w:t xml:space="preserve"> </w:t>
      </w:r>
      <w:r>
        <w:rPr>
          <w:sz w:val="24"/>
        </w:rPr>
        <w:t>one</w:t>
      </w:r>
      <w:r>
        <w:rPr>
          <w:spacing w:val="-3"/>
          <w:sz w:val="24"/>
        </w:rPr>
        <w:t xml:space="preserve"> </w:t>
      </w:r>
      <w:r>
        <w:rPr>
          <w:sz w:val="24"/>
        </w:rPr>
        <w:t>feature</w:t>
      </w:r>
      <w:r>
        <w:rPr>
          <w:spacing w:val="-2"/>
          <w:sz w:val="24"/>
        </w:rPr>
        <w:t xml:space="preserve"> </w:t>
      </w:r>
      <w:r>
        <w:rPr>
          <w:sz w:val="24"/>
        </w:rPr>
        <w:t>(bmi)</w:t>
      </w:r>
      <w:r>
        <w:rPr>
          <w:spacing w:val="-3"/>
          <w:sz w:val="24"/>
        </w:rPr>
        <w:t xml:space="preserve"> </w:t>
      </w:r>
      <w:r>
        <w:rPr>
          <w:sz w:val="24"/>
        </w:rPr>
        <w:t>to</w:t>
      </w:r>
      <w:r>
        <w:rPr>
          <w:spacing w:val="-3"/>
          <w:sz w:val="24"/>
        </w:rPr>
        <w:t xml:space="preserve"> </w:t>
      </w:r>
      <w:r>
        <w:rPr>
          <w:sz w:val="24"/>
        </w:rPr>
        <w:t>predict the target (disease progression).</w:t>
      </w:r>
    </w:p>
    <w:p w14:paraId="29F96BAE" w14:textId="77777777" w:rsidR="00427792" w:rsidRDefault="00427792">
      <w:pPr>
        <w:pStyle w:val="Heading4"/>
        <w:numPr>
          <w:ilvl w:val="0"/>
          <w:numId w:val="7"/>
        </w:numPr>
        <w:tabs>
          <w:tab w:val="left" w:pos="823"/>
        </w:tabs>
        <w:spacing w:before="159"/>
        <w:ind w:hanging="360"/>
      </w:pPr>
      <w:r>
        <w:t>Perform</w:t>
      </w:r>
      <w:r>
        <w:rPr>
          <w:spacing w:val="-3"/>
        </w:rPr>
        <w:t xml:space="preserve"> </w:t>
      </w:r>
      <w:r>
        <w:t>Exploratory</w:t>
      </w:r>
      <w:r>
        <w:rPr>
          <w:spacing w:val="-3"/>
        </w:rPr>
        <w:t xml:space="preserve"> </w:t>
      </w:r>
      <w:r>
        <w:t>Data</w:t>
      </w:r>
      <w:r>
        <w:rPr>
          <w:spacing w:val="-3"/>
        </w:rPr>
        <w:t xml:space="preserve"> </w:t>
      </w:r>
      <w:r>
        <w:t>Analysis</w:t>
      </w:r>
      <w:r>
        <w:rPr>
          <w:spacing w:val="-2"/>
        </w:rPr>
        <w:t xml:space="preserve"> (EDA):</w:t>
      </w:r>
    </w:p>
    <w:p w14:paraId="60A4CE25" w14:textId="77777777" w:rsidR="00427792" w:rsidRDefault="00427792">
      <w:pPr>
        <w:pStyle w:val="ListParagraph"/>
        <w:numPr>
          <w:ilvl w:val="1"/>
          <w:numId w:val="7"/>
        </w:numPr>
        <w:tabs>
          <w:tab w:val="left" w:pos="1542"/>
        </w:tabs>
        <w:spacing w:before="178"/>
        <w:ind w:left="1542" w:hanging="359"/>
        <w:rPr>
          <w:sz w:val="24"/>
        </w:rPr>
      </w:pPr>
      <w:r>
        <w:rPr>
          <w:sz w:val="24"/>
        </w:rPr>
        <w:t>Plot</w:t>
      </w:r>
      <w:r>
        <w:rPr>
          <w:spacing w:val="-1"/>
          <w:sz w:val="24"/>
        </w:rPr>
        <w:t xml:space="preserve"> </w:t>
      </w:r>
      <w:r>
        <w:rPr>
          <w:sz w:val="24"/>
        </w:rPr>
        <w:t>scatter</w:t>
      </w:r>
      <w:r>
        <w:rPr>
          <w:spacing w:val="-1"/>
          <w:sz w:val="24"/>
        </w:rPr>
        <w:t xml:space="preserve"> </w:t>
      </w:r>
      <w:r>
        <w:rPr>
          <w:sz w:val="24"/>
        </w:rPr>
        <w:t>plot</w:t>
      </w:r>
      <w:r>
        <w:rPr>
          <w:spacing w:val="-1"/>
          <w:sz w:val="24"/>
        </w:rPr>
        <w:t xml:space="preserve"> </w:t>
      </w:r>
      <w:r>
        <w:rPr>
          <w:sz w:val="24"/>
        </w:rPr>
        <w:t>of BMI</w:t>
      </w:r>
      <w:r>
        <w:rPr>
          <w:spacing w:val="-2"/>
          <w:sz w:val="24"/>
        </w:rPr>
        <w:t xml:space="preserve"> </w:t>
      </w:r>
      <w:r>
        <w:rPr>
          <w:sz w:val="24"/>
        </w:rPr>
        <w:t>vs.</w:t>
      </w:r>
      <w:r>
        <w:rPr>
          <w:spacing w:val="-1"/>
          <w:sz w:val="24"/>
        </w:rPr>
        <w:t xml:space="preserve"> </w:t>
      </w:r>
      <w:r>
        <w:rPr>
          <w:sz w:val="24"/>
        </w:rPr>
        <w:t>Disease</w:t>
      </w:r>
      <w:r>
        <w:rPr>
          <w:spacing w:val="-1"/>
          <w:sz w:val="24"/>
        </w:rPr>
        <w:t xml:space="preserve"> </w:t>
      </w:r>
      <w:r>
        <w:rPr>
          <w:spacing w:val="-2"/>
          <w:sz w:val="24"/>
        </w:rPr>
        <w:t>Progression.</w:t>
      </w:r>
    </w:p>
    <w:p w14:paraId="2D855CC6" w14:textId="77777777" w:rsidR="00427792" w:rsidRDefault="00427792">
      <w:pPr>
        <w:pStyle w:val="ListParagraph"/>
        <w:numPr>
          <w:ilvl w:val="1"/>
          <w:numId w:val="7"/>
        </w:numPr>
        <w:tabs>
          <w:tab w:val="left" w:pos="1542"/>
        </w:tabs>
        <w:spacing w:before="171"/>
        <w:ind w:left="1542" w:hanging="359"/>
        <w:rPr>
          <w:sz w:val="24"/>
        </w:rPr>
      </w:pPr>
      <w:r>
        <w:rPr>
          <w:sz w:val="24"/>
        </w:rPr>
        <w:t>Check</w:t>
      </w:r>
      <w:r>
        <w:rPr>
          <w:spacing w:val="-2"/>
          <w:sz w:val="24"/>
        </w:rPr>
        <w:t xml:space="preserve"> correlation.</w:t>
      </w:r>
    </w:p>
    <w:p w14:paraId="7044F104" w14:textId="77777777" w:rsidR="00427792" w:rsidRDefault="00427792">
      <w:pPr>
        <w:pStyle w:val="ListParagraph"/>
        <w:numPr>
          <w:ilvl w:val="0"/>
          <w:numId w:val="7"/>
        </w:numPr>
        <w:tabs>
          <w:tab w:val="left" w:pos="823"/>
        </w:tabs>
        <w:spacing w:before="170"/>
        <w:ind w:hanging="360"/>
        <w:rPr>
          <w:sz w:val="24"/>
        </w:rPr>
      </w:pPr>
      <w:r>
        <w:rPr>
          <w:b/>
          <w:sz w:val="24"/>
        </w:rPr>
        <w:t>Implement</w:t>
      </w:r>
      <w:r>
        <w:rPr>
          <w:b/>
          <w:spacing w:val="-4"/>
          <w:sz w:val="24"/>
        </w:rPr>
        <w:t xml:space="preserve"> </w:t>
      </w:r>
      <w:r>
        <w:rPr>
          <w:b/>
          <w:sz w:val="24"/>
        </w:rPr>
        <w:t>Simple</w:t>
      </w:r>
      <w:r>
        <w:rPr>
          <w:b/>
          <w:spacing w:val="-2"/>
          <w:sz w:val="24"/>
        </w:rPr>
        <w:t xml:space="preserve"> </w:t>
      </w:r>
      <w:r>
        <w:rPr>
          <w:b/>
          <w:sz w:val="24"/>
        </w:rPr>
        <w:t>Linear</w:t>
      </w:r>
      <w:r>
        <w:rPr>
          <w:b/>
          <w:spacing w:val="-3"/>
          <w:sz w:val="24"/>
        </w:rPr>
        <w:t xml:space="preserve"> </w:t>
      </w:r>
      <w:r>
        <w:rPr>
          <w:b/>
          <w:sz w:val="24"/>
        </w:rPr>
        <w:t>Regression</w:t>
      </w:r>
      <w:r>
        <w:rPr>
          <w:b/>
          <w:spacing w:val="1"/>
          <w:sz w:val="24"/>
        </w:rPr>
        <w:t xml:space="preserve"> </w:t>
      </w:r>
      <w:r>
        <w:rPr>
          <w:sz w:val="24"/>
        </w:rPr>
        <w:t>using</w:t>
      </w:r>
      <w:r>
        <w:rPr>
          <w:spacing w:val="-1"/>
          <w:sz w:val="24"/>
        </w:rPr>
        <w:t xml:space="preserve"> </w:t>
      </w:r>
      <w:r>
        <w:rPr>
          <w:spacing w:val="-2"/>
          <w:sz w:val="24"/>
        </w:rPr>
        <w:t>sklearn.linear_model.LinearRegression:</w:t>
      </w:r>
    </w:p>
    <w:p w14:paraId="1FDF2589" w14:textId="77777777" w:rsidR="00427792" w:rsidRDefault="00427792">
      <w:pPr>
        <w:pStyle w:val="ListParagraph"/>
        <w:numPr>
          <w:ilvl w:val="1"/>
          <w:numId w:val="7"/>
        </w:numPr>
        <w:tabs>
          <w:tab w:val="left" w:pos="1542"/>
        </w:tabs>
        <w:spacing w:before="178"/>
        <w:ind w:left="1542" w:hanging="359"/>
        <w:rPr>
          <w:sz w:val="24"/>
        </w:rPr>
      </w:pPr>
      <w:r>
        <w:rPr>
          <w:sz w:val="24"/>
        </w:rPr>
        <w:t>Split</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training and</w:t>
      </w:r>
      <w:r>
        <w:rPr>
          <w:spacing w:val="-1"/>
          <w:sz w:val="24"/>
        </w:rPr>
        <w:t xml:space="preserve"> </w:t>
      </w:r>
      <w:r>
        <w:rPr>
          <w:sz w:val="24"/>
        </w:rPr>
        <w:t xml:space="preserve">testing </w:t>
      </w:r>
      <w:r>
        <w:rPr>
          <w:spacing w:val="-2"/>
          <w:sz w:val="24"/>
        </w:rPr>
        <w:t>sets.</w:t>
      </w:r>
    </w:p>
    <w:p w14:paraId="4EAFAEA4" w14:textId="77777777" w:rsidR="00427792" w:rsidRDefault="00427792">
      <w:pPr>
        <w:pStyle w:val="ListParagraph"/>
        <w:numPr>
          <w:ilvl w:val="1"/>
          <w:numId w:val="7"/>
        </w:numPr>
        <w:tabs>
          <w:tab w:val="left" w:pos="1542"/>
        </w:tabs>
        <w:spacing w:before="171"/>
        <w:ind w:left="1542" w:hanging="359"/>
        <w:rPr>
          <w:sz w:val="24"/>
        </w:rPr>
      </w:pPr>
      <w:r>
        <w:rPr>
          <w:sz w:val="24"/>
        </w:rPr>
        <w:t>Fit</w:t>
      </w:r>
      <w:r>
        <w:rPr>
          <w:spacing w:val="-2"/>
          <w:sz w:val="24"/>
        </w:rPr>
        <w:t xml:space="preserve"> </w:t>
      </w:r>
      <w:r>
        <w:rPr>
          <w:sz w:val="24"/>
        </w:rPr>
        <w:t>the</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predict</w:t>
      </w:r>
      <w:r>
        <w:rPr>
          <w:spacing w:val="-1"/>
          <w:sz w:val="24"/>
        </w:rPr>
        <w:t xml:space="preserve"> </w:t>
      </w:r>
      <w:r>
        <w:rPr>
          <w:sz w:val="24"/>
        </w:rPr>
        <w:t>disease</w:t>
      </w:r>
      <w:r>
        <w:rPr>
          <w:spacing w:val="-2"/>
          <w:sz w:val="24"/>
        </w:rPr>
        <w:t xml:space="preserve"> progression.</w:t>
      </w:r>
    </w:p>
    <w:p w14:paraId="44CBBA6C" w14:textId="77777777" w:rsidR="00427792" w:rsidRDefault="00427792">
      <w:pPr>
        <w:pStyle w:val="ListParagraph"/>
        <w:numPr>
          <w:ilvl w:val="1"/>
          <w:numId w:val="7"/>
        </w:numPr>
        <w:tabs>
          <w:tab w:val="left" w:pos="1542"/>
        </w:tabs>
        <w:spacing w:before="170"/>
        <w:ind w:left="1542" w:hanging="359"/>
        <w:rPr>
          <w:sz w:val="24"/>
        </w:rPr>
      </w:pPr>
      <w:r>
        <w:rPr>
          <w:sz w:val="24"/>
        </w:rPr>
        <w:t>Plot</w:t>
      </w:r>
      <w:r>
        <w:rPr>
          <w:spacing w:val="-2"/>
          <w:sz w:val="24"/>
        </w:rPr>
        <w:t xml:space="preserve"> </w:t>
      </w:r>
      <w:r>
        <w:rPr>
          <w:sz w:val="24"/>
        </w:rPr>
        <w:t>the</w:t>
      </w:r>
      <w:r>
        <w:rPr>
          <w:spacing w:val="-1"/>
          <w:sz w:val="24"/>
        </w:rPr>
        <w:t xml:space="preserve"> </w:t>
      </w:r>
      <w:r>
        <w:rPr>
          <w:sz w:val="24"/>
        </w:rPr>
        <w:t>regression</w:t>
      </w:r>
      <w:r>
        <w:rPr>
          <w:spacing w:val="-1"/>
          <w:sz w:val="24"/>
        </w:rPr>
        <w:t xml:space="preserve"> </w:t>
      </w:r>
      <w:r>
        <w:rPr>
          <w:sz w:val="24"/>
        </w:rPr>
        <w:t>line</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scatter</w:t>
      </w:r>
      <w:r>
        <w:rPr>
          <w:spacing w:val="-1"/>
          <w:sz w:val="24"/>
        </w:rPr>
        <w:t xml:space="preserve"> </w:t>
      </w:r>
      <w:r>
        <w:rPr>
          <w:spacing w:val="-2"/>
          <w:sz w:val="24"/>
        </w:rPr>
        <w:t>plot.</w:t>
      </w:r>
    </w:p>
    <w:p w14:paraId="56BB89D7" w14:textId="77777777" w:rsidR="00427792" w:rsidRDefault="00427792">
      <w:pPr>
        <w:pStyle w:val="ListParagraph"/>
        <w:numPr>
          <w:ilvl w:val="0"/>
          <w:numId w:val="7"/>
        </w:numPr>
        <w:tabs>
          <w:tab w:val="left" w:pos="823"/>
        </w:tabs>
        <w:spacing w:before="169"/>
        <w:ind w:hanging="360"/>
        <w:rPr>
          <w:sz w:val="24"/>
        </w:rPr>
      </w:pPr>
      <w:r>
        <w:rPr>
          <w:b/>
          <w:sz w:val="24"/>
        </w:rPr>
        <w:t>Evaluate</w:t>
      </w:r>
      <w:r>
        <w:rPr>
          <w:b/>
          <w:spacing w:val="-4"/>
          <w:sz w:val="24"/>
        </w:rPr>
        <w:t xml:space="preserve"> </w:t>
      </w:r>
      <w:r>
        <w:rPr>
          <w:b/>
          <w:sz w:val="24"/>
        </w:rPr>
        <w:t>the</w:t>
      </w:r>
      <w:r>
        <w:rPr>
          <w:b/>
          <w:spacing w:val="-1"/>
          <w:sz w:val="24"/>
        </w:rPr>
        <w:t xml:space="preserve"> </w:t>
      </w:r>
      <w:r>
        <w:rPr>
          <w:b/>
          <w:sz w:val="24"/>
        </w:rPr>
        <w:t xml:space="preserve">model </w:t>
      </w:r>
      <w:r>
        <w:rPr>
          <w:spacing w:val="-2"/>
          <w:sz w:val="24"/>
        </w:rPr>
        <w:t>using:</w:t>
      </w:r>
    </w:p>
    <w:p w14:paraId="73A3D751" w14:textId="77777777" w:rsidR="00427792" w:rsidRDefault="00427792">
      <w:pPr>
        <w:pStyle w:val="ListParagraph"/>
        <w:numPr>
          <w:ilvl w:val="1"/>
          <w:numId w:val="7"/>
        </w:numPr>
        <w:tabs>
          <w:tab w:val="left" w:pos="1542"/>
        </w:tabs>
        <w:spacing w:before="179"/>
        <w:ind w:left="154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14:paraId="6F8832F0" w14:textId="77777777" w:rsidR="00427792" w:rsidRDefault="00427792">
      <w:pPr>
        <w:pStyle w:val="ListParagraph"/>
        <w:numPr>
          <w:ilvl w:val="1"/>
          <w:numId w:val="7"/>
        </w:numPr>
        <w:tabs>
          <w:tab w:val="left" w:pos="1542"/>
        </w:tabs>
        <w:spacing w:before="171"/>
        <w:ind w:left="1542" w:hanging="359"/>
        <w:rPr>
          <w:sz w:val="24"/>
        </w:rPr>
      </w:pPr>
      <w:r>
        <w:rPr>
          <w:sz w:val="24"/>
        </w:rPr>
        <w:t xml:space="preserve">R² </w:t>
      </w:r>
      <w:r>
        <w:rPr>
          <w:spacing w:val="-2"/>
          <w:sz w:val="24"/>
        </w:rPr>
        <w:t>score</w:t>
      </w:r>
    </w:p>
    <w:p w14:paraId="57170C69" w14:textId="77777777" w:rsidR="00427792" w:rsidRDefault="00427792">
      <w:pPr>
        <w:pStyle w:val="BodyText"/>
        <w:spacing w:before="170"/>
        <w:ind w:left="386"/>
        <w:rPr>
          <w:spacing w:val="-2"/>
        </w:rPr>
      </w:pPr>
      <w:r>
        <w:t>Does</w:t>
      </w:r>
      <w:r>
        <w:rPr>
          <w:spacing w:val="-2"/>
        </w:rPr>
        <w:t xml:space="preserve"> </w:t>
      </w:r>
      <w:r>
        <w:t>BMI</w:t>
      </w:r>
      <w:r>
        <w:rPr>
          <w:spacing w:val="-2"/>
        </w:rPr>
        <w:t xml:space="preserve"> </w:t>
      </w:r>
      <w:r>
        <w:t>alone</w:t>
      </w:r>
      <w:r>
        <w:rPr>
          <w:spacing w:val="-1"/>
        </w:rPr>
        <w:t xml:space="preserve"> </w:t>
      </w:r>
      <w:r>
        <w:t>explain</w:t>
      </w:r>
      <w:r>
        <w:rPr>
          <w:spacing w:val="-1"/>
        </w:rPr>
        <w:t xml:space="preserve"> </w:t>
      </w:r>
      <w:r>
        <w:t>most</w:t>
      </w:r>
      <w:r>
        <w:rPr>
          <w:spacing w:val="-1"/>
        </w:rPr>
        <w:t xml:space="preserve"> </w:t>
      </w:r>
      <w:r>
        <w:t>of</w:t>
      </w:r>
      <w:r>
        <w:rPr>
          <w:spacing w:val="-1"/>
        </w:rPr>
        <w:t xml:space="preserve"> </w:t>
      </w:r>
      <w:r>
        <w:t>the</w:t>
      </w:r>
      <w:r>
        <w:rPr>
          <w:spacing w:val="-1"/>
        </w:rPr>
        <w:t xml:space="preserve"> </w:t>
      </w:r>
      <w:r>
        <w:t>variation</w:t>
      </w:r>
      <w:r>
        <w:rPr>
          <w:spacing w:val="-1"/>
        </w:rPr>
        <w:t xml:space="preserve"> </w:t>
      </w:r>
      <w:r>
        <w:t>in</w:t>
      </w:r>
      <w:r>
        <w:rPr>
          <w:spacing w:val="-1"/>
        </w:rPr>
        <w:t xml:space="preserve"> </w:t>
      </w:r>
      <w:r>
        <w:t>disease</w:t>
      </w:r>
      <w:r>
        <w:rPr>
          <w:spacing w:val="-2"/>
        </w:rPr>
        <w:t xml:space="preserve"> </w:t>
      </w:r>
      <w:r>
        <w:t>progression?</w:t>
      </w:r>
      <w:r>
        <w:rPr>
          <w:spacing w:val="-2"/>
        </w:rPr>
        <w:t xml:space="preserve"> </w:t>
      </w:r>
      <w:r>
        <w:t>How does</w:t>
      </w:r>
      <w:r>
        <w:rPr>
          <w:spacing w:val="-2"/>
        </w:rPr>
        <w:t xml:space="preserve"> </w:t>
      </w:r>
      <w:r>
        <w:t>R²</w:t>
      </w:r>
      <w:r>
        <w:rPr>
          <w:spacing w:val="-1"/>
        </w:rPr>
        <w:t xml:space="preserve"> </w:t>
      </w:r>
      <w:r>
        <w:t>help</w:t>
      </w:r>
      <w:r>
        <w:rPr>
          <w:spacing w:val="-1"/>
        </w:rPr>
        <w:t xml:space="preserve"> </w:t>
      </w:r>
      <w:r>
        <w:t>explain</w:t>
      </w:r>
      <w:r>
        <w:rPr>
          <w:spacing w:val="-1"/>
        </w:rPr>
        <w:t xml:space="preserve"> </w:t>
      </w:r>
      <w:r>
        <w:rPr>
          <w:spacing w:val="-2"/>
        </w:rPr>
        <w:t>this?</w:t>
      </w:r>
    </w:p>
    <w:p w14:paraId="2A43EF4A" w14:textId="77777777" w:rsidR="00427792" w:rsidRDefault="00427792">
      <w:pPr>
        <w:pStyle w:val="BodyText"/>
        <w:spacing w:before="170"/>
        <w:rPr>
          <w:b/>
          <w:bCs/>
          <w:sz w:val="32"/>
          <w:szCs w:val="32"/>
        </w:rPr>
      </w:pPr>
      <w:r>
        <w:rPr>
          <w:b/>
          <w:bCs/>
          <w:sz w:val="32"/>
          <w:szCs w:val="32"/>
        </w:rPr>
        <w:t>Code:</w:t>
      </w:r>
    </w:p>
    <w:p w14:paraId="0B3FA6E1"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numpy </w:t>
      </w:r>
      <w:r w:rsidRPr="001545A6">
        <w:rPr>
          <w:rFonts w:ascii="Courier New" w:eastAsia="Times New Roman" w:hAnsi="Courier New" w:cs="Courier New"/>
          <w:color w:val="C99CC6"/>
          <w:sz w:val="21"/>
          <w:szCs w:val="21"/>
        </w:rPr>
        <w:t>as</w:t>
      </w:r>
      <w:r w:rsidRPr="001545A6">
        <w:rPr>
          <w:rFonts w:ascii="Courier New" w:eastAsia="Times New Roman" w:hAnsi="Courier New" w:cs="Courier New"/>
          <w:color w:val="D4D4D4"/>
          <w:sz w:val="21"/>
          <w:szCs w:val="21"/>
        </w:rPr>
        <w:t xml:space="preserve"> np</w:t>
      </w:r>
    </w:p>
    <w:p w14:paraId="23F1B3A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pandas </w:t>
      </w:r>
      <w:r w:rsidRPr="001545A6">
        <w:rPr>
          <w:rFonts w:ascii="Courier New" w:eastAsia="Times New Roman" w:hAnsi="Courier New" w:cs="Courier New"/>
          <w:color w:val="C99CC6"/>
          <w:sz w:val="21"/>
          <w:szCs w:val="21"/>
        </w:rPr>
        <w:t>as</w:t>
      </w:r>
      <w:r w:rsidRPr="001545A6">
        <w:rPr>
          <w:rFonts w:ascii="Courier New" w:eastAsia="Times New Roman" w:hAnsi="Courier New" w:cs="Courier New"/>
          <w:color w:val="D4D4D4"/>
          <w:sz w:val="21"/>
          <w:szCs w:val="21"/>
        </w:rPr>
        <w:t xml:space="preserve"> pd</w:t>
      </w:r>
    </w:p>
    <w:p w14:paraId="0A868E3A"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matplotlib.pyplot </w:t>
      </w:r>
      <w:r w:rsidRPr="001545A6">
        <w:rPr>
          <w:rFonts w:ascii="Courier New" w:eastAsia="Times New Roman" w:hAnsi="Courier New" w:cs="Courier New"/>
          <w:color w:val="C99CC6"/>
          <w:sz w:val="21"/>
          <w:szCs w:val="21"/>
        </w:rPr>
        <w:t>as</w:t>
      </w:r>
      <w:r w:rsidRPr="001545A6">
        <w:rPr>
          <w:rFonts w:ascii="Courier New" w:eastAsia="Times New Roman" w:hAnsi="Courier New" w:cs="Courier New"/>
          <w:color w:val="D4D4D4"/>
          <w:sz w:val="21"/>
          <w:szCs w:val="21"/>
        </w:rPr>
        <w:t xml:space="preserve"> plt</w:t>
      </w:r>
    </w:p>
    <w:p w14:paraId="670AF825"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2ADEA2A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from</w:t>
      </w:r>
      <w:r w:rsidRPr="001545A6">
        <w:rPr>
          <w:rFonts w:ascii="Courier New" w:eastAsia="Times New Roman" w:hAnsi="Courier New" w:cs="Courier New"/>
          <w:color w:val="D4D4D4"/>
          <w:sz w:val="21"/>
          <w:szCs w:val="21"/>
        </w:rPr>
        <w:t xml:space="preserve"> sklearn.datasets </w:t>
      </w: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load_diabetes</w:t>
      </w:r>
    </w:p>
    <w:p w14:paraId="3A13644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from</w:t>
      </w:r>
      <w:r w:rsidRPr="001545A6">
        <w:rPr>
          <w:rFonts w:ascii="Courier New" w:eastAsia="Times New Roman" w:hAnsi="Courier New" w:cs="Courier New"/>
          <w:color w:val="D4D4D4"/>
          <w:sz w:val="21"/>
          <w:szCs w:val="21"/>
        </w:rPr>
        <w:t xml:space="preserve"> sklearn.model_selection </w:t>
      </w: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train_test_split</w:t>
      </w:r>
    </w:p>
    <w:p w14:paraId="14FB79D9"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from</w:t>
      </w:r>
      <w:r w:rsidRPr="001545A6">
        <w:rPr>
          <w:rFonts w:ascii="Courier New" w:eastAsia="Times New Roman" w:hAnsi="Courier New" w:cs="Courier New"/>
          <w:color w:val="D4D4D4"/>
          <w:sz w:val="21"/>
          <w:szCs w:val="21"/>
        </w:rPr>
        <w:t xml:space="preserve"> sklearn.linear_model </w:t>
      </w: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LinearRegression</w:t>
      </w:r>
    </w:p>
    <w:p w14:paraId="0E7E4331"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C99CC6"/>
          <w:sz w:val="21"/>
          <w:szCs w:val="21"/>
        </w:rPr>
        <w:t>from</w:t>
      </w:r>
      <w:r w:rsidRPr="001545A6">
        <w:rPr>
          <w:rFonts w:ascii="Courier New" w:eastAsia="Times New Roman" w:hAnsi="Courier New" w:cs="Courier New"/>
          <w:color w:val="D4D4D4"/>
          <w:sz w:val="21"/>
          <w:szCs w:val="21"/>
        </w:rPr>
        <w:t xml:space="preserve"> sklearn.metrics </w:t>
      </w:r>
      <w:r w:rsidRPr="001545A6">
        <w:rPr>
          <w:rFonts w:ascii="Courier New" w:eastAsia="Times New Roman" w:hAnsi="Courier New" w:cs="Courier New"/>
          <w:color w:val="C99CC6"/>
          <w:sz w:val="21"/>
          <w:szCs w:val="21"/>
        </w:rPr>
        <w:t>import</w:t>
      </w:r>
      <w:r w:rsidRPr="001545A6">
        <w:rPr>
          <w:rFonts w:ascii="Courier New" w:eastAsia="Times New Roman" w:hAnsi="Courier New" w:cs="Courier New"/>
          <w:color w:val="D4D4D4"/>
          <w:sz w:val="21"/>
          <w:szCs w:val="21"/>
        </w:rPr>
        <w:t xml:space="preserve"> mean_squared_error</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r2_score</w:t>
      </w:r>
    </w:p>
    <w:p w14:paraId="1CE45B9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7F9B3AF9"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Load diabetes dataset</w:t>
      </w:r>
    </w:p>
    <w:p w14:paraId="0132515B"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diabetes = load_diabetes</w:t>
      </w:r>
      <w:r w:rsidRPr="001545A6">
        <w:rPr>
          <w:rFonts w:ascii="Courier New" w:eastAsia="Times New Roman" w:hAnsi="Courier New" w:cs="Courier New"/>
          <w:color w:val="DCDCDC"/>
          <w:sz w:val="21"/>
          <w:szCs w:val="21"/>
        </w:rPr>
        <w:t>()</w:t>
      </w:r>
    </w:p>
    <w:p w14:paraId="0267BCF2"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60C83BD2"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Convert to DataFrame</w:t>
      </w:r>
    </w:p>
    <w:p w14:paraId="7CABDD8F"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df = pd.DataFrame</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diabetes.data</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columns=diabetes.feature_names</w:t>
      </w:r>
      <w:r w:rsidRPr="001545A6">
        <w:rPr>
          <w:rFonts w:ascii="Courier New" w:eastAsia="Times New Roman" w:hAnsi="Courier New" w:cs="Courier New"/>
          <w:color w:val="DCDCDC"/>
          <w:sz w:val="21"/>
          <w:szCs w:val="21"/>
        </w:rPr>
        <w:t>)</w:t>
      </w:r>
    </w:p>
    <w:p w14:paraId="685FA89D"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df</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"target"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 diabetes.target</w:t>
      </w:r>
    </w:p>
    <w:p w14:paraId="38D47E01"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4AF2C694"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Select BMI feature</w:t>
      </w:r>
    </w:p>
    <w:p w14:paraId="5EB8E9EA"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X = df</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"bmi"</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w:t>
      </w:r>
      <w:r w:rsidRPr="001545A6">
        <w:rPr>
          <w:rFonts w:ascii="Courier New" w:eastAsia="Times New Roman" w:hAnsi="Courier New" w:cs="Courier New"/>
          <w:color w:val="82B76C"/>
          <w:sz w:val="21"/>
          <w:szCs w:val="21"/>
        </w:rPr>
        <w:t># Independent variable</w:t>
      </w:r>
    </w:p>
    <w:p w14:paraId="76F2A127"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y = df</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"target"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w:t>
      </w:r>
      <w:r w:rsidRPr="001545A6">
        <w:rPr>
          <w:rFonts w:ascii="Courier New" w:eastAsia="Times New Roman" w:hAnsi="Courier New" w:cs="Courier New"/>
          <w:color w:val="82B76C"/>
          <w:sz w:val="21"/>
          <w:szCs w:val="21"/>
        </w:rPr>
        <w:t># Dependent variable</w:t>
      </w:r>
    </w:p>
    <w:p w14:paraId="551D4BA1"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5FEB4012"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correlation = df</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"bmi"</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.corr</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df</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"target"</w:t>
      </w:r>
      <w:r w:rsidRPr="001545A6">
        <w:rPr>
          <w:rFonts w:ascii="Courier New" w:eastAsia="Times New Roman" w:hAnsi="Courier New" w:cs="Courier New"/>
          <w:color w:val="DCDCDC"/>
          <w:sz w:val="21"/>
          <w:szCs w:val="21"/>
        </w:rPr>
        <w:t>])</w:t>
      </w:r>
    </w:p>
    <w:p w14:paraId="5F05D18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CDCAA"/>
          <w:sz w:val="21"/>
          <w:szCs w:val="21"/>
        </w:rPr>
        <w:t>print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"Correlation between BMI and target:"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correlation</w:t>
      </w:r>
      <w:r w:rsidRPr="001545A6">
        <w:rPr>
          <w:rFonts w:ascii="Courier New" w:eastAsia="Times New Roman" w:hAnsi="Courier New" w:cs="Courier New"/>
          <w:color w:val="DCDCDC"/>
          <w:sz w:val="21"/>
          <w:szCs w:val="21"/>
        </w:rPr>
        <w:t>)</w:t>
      </w:r>
    </w:p>
    <w:p w14:paraId="7D44CDF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539F2C7D"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Train-test split</w:t>
      </w:r>
    </w:p>
    <w:p w14:paraId="1C7A9FA3"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X_train</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X_test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y_train</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y_test = train_test_split</w:t>
      </w:r>
      <w:r w:rsidRPr="001545A6">
        <w:rPr>
          <w:rFonts w:ascii="Courier New" w:eastAsia="Times New Roman" w:hAnsi="Courier New" w:cs="Courier New"/>
          <w:color w:val="DCDCDC"/>
          <w:sz w:val="21"/>
          <w:szCs w:val="21"/>
        </w:rPr>
        <w:t>(</w:t>
      </w:r>
    </w:p>
    <w:p w14:paraId="274AFD18"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    X</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test_size=</w:t>
      </w:r>
      <w:r w:rsidRPr="001545A6">
        <w:rPr>
          <w:rFonts w:ascii="Courier New" w:eastAsia="Times New Roman" w:hAnsi="Courier New" w:cs="Courier New"/>
          <w:color w:val="B5CEA8"/>
          <w:sz w:val="21"/>
          <w:szCs w:val="21"/>
        </w:rPr>
        <w:t>0.2</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random_state=</w:t>
      </w:r>
      <w:r w:rsidRPr="001545A6">
        <w:rPr>
          <w:rFonts w:ascii="Courier New" w:eastAsia="Times New Roman" w:hAnsi="Courier New" w:cs="Courier New"/>
          <w:color w:val="B5CEA8"/>
          <w:sz w:val="21"/>
          <w:szCs w:val="21"/>
        </w:rPr>
        <w:t>42</w:t>
      </w:r>
    </w:p>
    <w:p w14:paraId="02DC4323"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CDCDC"/>
          <w:sz w:val="21"/>
          <w:szCs w:val="21"/>
        </w:rPr>
        <w:t>)</w:t>
      </w:r>
    </w:p>
    <w:p w14:paraId="570838C8"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71772ACB"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Model</w:t>
      </w:r>
    </w:p>
    <w:p w14:paraId="03B1B24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model_simple = LinearRegression</w:t>
      </w:r>
      <w:r w:rsidRPr="001545A6">
        <w:rPr>
          <w:rFonts w:ascii="Courier New" w:eastAsia="Times New Roman" w:hAnsi="Courier New" w:cs="Courier New"/>
          <w:color w:val="DCDCDC"/>
          <w:sz w:val="21"/>
          <w:szCs w:val="21"/>
        </w:rPr>
        <w:t>()</w:t>
      </w:r>
    </w:p>
    <w:p w14:paraId="5311CD86"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model_simple.fit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X_train</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y_train</w:t>
      </w:r>
      <w:r w:rsidRPr="001545A6">
        <w:rPr>
          <w:rFonts w:ascii="Courier New" w:eastAsia="Times New Roman" w:hAnsi="Courier New" w:cs="Courier New"/>
          <w:color w:val="DCDCDC"/>
          <w:sz w:val="21"/>
          <w:szCs w:val="21"/>
        </w:rPr>
        <w:t>)</w:t>
      </w:r>
    </w:p>
    <w:p w14:paraId="6D066532"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29650F00"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82B76C"/>
          <w:sz w:val="21"/>
          <w:szCs w:val="21"/>
        </w:rPr>
        <w:t># Prediction</w:t>
      </w:r>
    </w:p>
    <w:p w14:paraId="24FD32C4"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y_pred_simple = model_simple.predict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X_test</w:t>
      </w:r>
      <w:r w:rsidRPr="001545A6">
        <w:rPr>
          <w:rFonts w:ascii="Courier New" w:eastAsia="Times New Roman" w:hAnsi="Courier New" w:cs="Courier New"/>
          <w:color w:val="DCDCDC"/>
          <w:sz w:val="21"/>
          <w:szCs w:val="21"/>
        </w:rPr>
        <w:t>)</w:t>
      </w:r>
    </w:p>
    <w:p w14:paraId="209152C9"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0221AAB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plt.scatter</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X_test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label=</w:t>
      </w:r>
      <w:r w:rsidRPr="001545A6">
        <w:rPr>
          <w:rFonts w:ascii="Courier New" w:eastAsia="Times New Roman" w:hAnsi="Courier New" w:cs="Courier New"/>
          <w:color w:val="CE9178"/>
          <w:sz w:val="21"/>
          <w:szCs w:val="21"/>
        </w:rPr>
        <w:t>"Actual"</w:t>
      </w:r>
      <w:r w:rsidRPr="001545A6">
        <w:rPr>
          <w:rFonts w:ascii="Courier New" w:eastAsia="Times New Roman" w:hAnsi="Courier New" w:cs="Courier New"/>
          <w:color w:val="DCDCDC"/>
          <w:sz w:val="21"/>
          <w:szCs w:val="21"/>
        </w:rPr>
        <w:t>)</w:t>
      </w:r>
    </w:p>
    <w:p w14:paraId="609FAD3C"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plt.plot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X_test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y_pred_simple</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color=</w:t>
      </w:r>
      <w:r w:rsidRPr="001545A6">
        <w:rPr>
          <w:rFonts w:ascii="Courier New" w:eastAsia="Times New Roman" w:hAnsi="Courier New" w:cs="Courier New"/>
          <w:color w:val="CE9178"/>
          <w:sz w:val="21"/>
          <w:szCs w:val="21"/>
        </w:rPr>
        <w:t>"red"</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label=</w:t>
      </w:r>
      <w:r w:rsidRPr="001545A6">
        <w:rPr>
          <w:rFonts w:ascii="Courier New" w:eastAsia="Times New Roman" w:hAnsi="Courier New" w:cs="Courier New"/>
          <w:color w:val="CE9178"/>
          <w:sz w:val="21"/>
          <w:szCs w:val="21"/>
        </w:rPr>
        <w:t>"Regression Line"</w:t>
      </w:r>
      <w:r w:rsidRPr="001545A6">
        <w:rPr>
          <w:rFonts w:ascii="Courier New" w:eastAsia="Times New Roman" w:hAnsi="Courier New" w:cs="Courier New"/>
          <w:color w:val="DCDCDC"/>
          <w:sz w:val="21"/>
          <w:szCs w:val="21"/>
        </w:rPr>
        <w:t>)</w:t>
      </w:r>
    </w:p>
    <w:p w14:paraId="68C5C6D1"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plt.xlabel</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"BMI"</w:t>
      </w:r>
      <w:r w:rsidRPr="001545A6">
        <w:rPr>
          <w:rFonts w:ascii="Courier New" w:eastAsia="Times New Roman" w:hAnsi="Courier New" w:cs="Courier New"/>
          <w:color w:val="DCDCDC"/>
          <w:sz w:val="21"/>
          <w:szCs w:val="21"/>
        </w:rPr>
        <w:t>)</w:t>
      </w:r>
    </w:p>
    <w:p w14:paraId="06691F9D"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plt.ylabel</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"Disease Progression"</w:t>
      </w:r>
      <w:r w:rsidRPr="001545A6">
        <w:rPr>
          <w:rFonts w:ascii="Courier New" w:eastAsia="Times New Roman" w:hAnsi="Courier New" w:cs="Courier New"/>
          <w:color w:val="DCDCDC"/>
          <w:sz w:val="21"/>
          <w:szCs w:val="21"/>
        </w:rPr>
        <w:t>)</w:t>
      </w:r>
    </w:p>
    <w:p w14:paraId="09EE7BCB"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plt.legend</w:t>
      </w:r>
      <w:r w:rsidRPr="001545A6">
        <w:rPr>
          <w:rFonts w:ascii="Courier New" w:eastAsia="Times New Roman" w:hAnsi="Courier New" w:cs="Courier New"/>
          <w:color w:val="DCDCDC"/>
          <w:sz w:val="21"/>
          <w:szCs w:val="21"/>
        </w:rPr>
        <w:t>()</w:t>
      </w:r>
    </w:p>
    <w:p w14:paraId="1D0FBF3D"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plt.title</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"Simple Linear Regression"</w:t>
      </w:r>
      <w:r w:rsidRPr="001545A6">
        <w:rPr>
          <w:rFonts w:ascii="Courier New" w:eastAsia="Times New Roman" w:hAnsi="Courier New" w:cs="Courier New"/>
          <w:color w:val="DCDCDC"/>
          <w:sz w:val="21"/>
          <w:szCs w:val="21"/>
        </w:rPr>
        <w:t>)</w:t>
      </w:r>
    </w:p>
    <w:p w14:paraId="00284C40"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plt.show</w:t>
      </w:r>
      <w:r w:rsidRPr="001545A6">
        <w:rPr>
          <w:rFonts w:ascii="Courier New" w:eastAsia="Times New Roman" w:hAnsi="Courier New" w:cs="Courier New"/>
          <w:color w:val="DCDCDC"/>
          <w:sz w:val="21"/>
          <w:szCs w:val="21"/>
        </w:rPr>
        <w:t>()</w:t>
      </w:r>
    </w:p>
    <w:p w14:paraId="2501D27F"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51F52229"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mse_simple = mean_squared_error</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y_test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y_pred_simple</w:t>
      </w:r>
      <w:r w:rsidRPr="001545A6">
        <w:rPr>
          <w:rFonts w:ascii="Courier New" w:eastAsia="Times New Roman" w:hAnsi="Courier New" w:cs="Courier New"/>
          <w:color w:val="DCDCDC"/>
          <w:sz w:val="21"/>
          <w:szCs w:val="21"/>
        </w:rPr>
        <w:t>)</w:t>
      </w:r>
    </w:p>
    <w:p w14:paraId="442C66D2"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4D4D4"/>
          <w:sz w:val="21"/>
          <w:szCs w:val="21"/>
        </w:rPr>
        <w:t>r2_simple = r2_score</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y_test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y_pred_simple</w:t>
      </w:r>
      <w:r w:rsidRPr="001545A6">
        <w:rPr>
          <w:rFonts w:ascii="Courier New" w:eastAsia="Times New Roman" w:hAnsi="Courier New" w:cs="Courier New"/>
          <w:color w:val="DCDCDC"/>
          <w:sz w:val="21"/>
          <w:szCs w:val="21"/>
        </w:rPr>
        <w:t>)</w:t>
      </w:r>
    </w:p>
    <w:p w14:paraId="76715DA7"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p>
    <w:p w14:paraId="7622C7ED"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CDCAA"/>
          <w:sz w:val="21"/>
          <w:szCs w:val="21"/>
        </w:rPr>
        <w:t>print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"Simple Regression MSE:"</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mse_simple</w:t>
      </w:r>
      <w:r w:rsidRPr="001545A6">
        <w:rPr>
          <w:rFonts w:ascii="Courier New" w:eastAsia="Times New Roman" w:hAnsi="Courier New" w:cs="Courier New"/>
          <w:color w:val="DCDCDC"/>
          <w:sz w:val="21"/>
          <w:szCs w:val="21"/>
        </w:rPr>
        <w:t>)</w:t>
      </w:r>
    </w:p>
    <w:p w14:paraId="2F5CBD78" w14:textId="77777777" w:rsidR="001545A6" w:rsidRPr="001545A6" w:rsidRDefault="001545A6" w:rsidP="001545A6">
      <w:pPr>
        <w:shd w:val="clear" w:color="auto" w:fill="282A2C"/>
        <w:spacing w:after="0" w:line="285" w:lineRule="atLeast"/>
        <w:rPr>
          <w:rFonts w:ascii="Courier New" w:eastAsia="Times New Roman" w:hAnsi="Courier New" w:cs="Courier New"/>
          <w:color w:val="D4D4D4"/>
          <w:sz w:val="21"/>
          <w:szCs w:val="21"/>
        </w:rPr>
      </w:pPr>
      <w:r w:rsidRPr="001545A6">
        <w:rPr>
          <w:rFonts w:ascii="Courier New" w:eastAsia="Times New Roman" w:hAnsi="Courier New" w:cs="Courier New"/>
          <w:color w:val="DCDCAA"/>
          <w:sz w:val="21"/>
          <w:szCs w:val="21"/>
        </w:rPr>
        <w:t>print</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CE9178"/>
          <w:sz w:val="21"/>
          <w:szCs w:val="21"/>
        </w:rPr>
        <w:t>"Simple Regression R²:"</w:t>
      </w:r>
      <w:r w:rsidRPr="001545A6">
        <w:rPr>
          <w:rFonts w:ascii="Courier New" w:eastAsia="Times New Roman" w:hAnsi="Courier New" w:cs="Courier New"/>
          <w:color w:val="DCDCDC"/>
          <w:sz w:val="21"/>
          <w:szCs w:val="21"/>
        </w:rPr>
        <w:t>,</w:t>
      </w:r>
      <w:r w:rsidRPr="001545A6">
        <w:rPr>
          <w:rFonts w:ascii="Courier New" w:eastAsia="Times New Roman" w:hAnsi="Courier New" w:cs="Courier New"/>
          <w:color w:val="D4D4D4"/>
          <w:sz w:val="21"/>
          <w:szCs w:val="21"/>
        </w:rPr>
        <w:t xml:space="preserve"> r2_simple</w:t>
      </w:r>
      <w:r w:rsidRPr="001545A6">
        <w:rPr>
          <w:rFonts w:ascii="Courier New" w:eastAsia="Times New Roman" w:hAnsi="Courier New" w:cs="Courier New"/>
          <w:color w:val="DCDCDC"/>
          <w:sz w:val="21"/>
          <w:szCs w:val="21"/>
        </w:rPr>
        <w:t>)</w:t>
      </w:r>
    </w:p>
    <w:p w14:paraId="13DD6D81" w14:textId="77777777" w:rsidR="001545A6" w:rsidRDefault="001545A6" w:rsidP="001545A6">
      <w:pPr>
        <w:pStyle w:val="BodyText"/>
        <w:spacing w:before="170"/>
        <w:rPr>
          <w:b/>
          <w:bCs/>
          <w:sz w:val="32"/>
          <w:szCs w:val="32"/>
        </w:rPr>
      </w:pPr>
      <w:r>
        <w:rPr>
          <w:b/>
          <w:bCs/>
          <w:sz w:val="32"/>
          <w:szCs w:val="32"/>
        </w:rPr>
        <w:t>Output:</w:t>
      </w:r>
    </w:p>
    <w:p w14:paraId="30BE973A" w14:textId="77777777" w:rsidR="001545A6" w:rsidRPr="001545A6" w:rsidRDefault="00E101A1" w:rsidP="001545A6">
      <w:pPr>
        <w:pStyle w:val="BodyText"/>
        <w:spacing w:before="170"/>
        <w:rPr>
          <w:b/>
          <w:bCs/>
        </w:rPr>
      </w:pPr>
      <w:r>
        <w:rPr>
          <w:b/>
          <w:bCs/>
        </w:rPr>
        <w:lastRenderedPageBreak/>
        <w:pict w14:anchorId="0211FDC7">
          <v:shape id="_x0000_i1026" type="#_x0000_t75" style="width:394.65pt;height:5in">
            <v:imagedata r:id="rId14" o:title="Screenshot (4)" cropbottom="29090f" cropright="43064f"/>
          </v:shape>
        </w:pict>
      </w:r>
    </w:p>
    <w:p w14:paraId="1ABC49BD" w14:textId="77777777" w:rsidR="00427792" w:rsidRDefault="00427792" w:rsidP="001545A6">
      <w:pPr>
        <w:pStyle w:val="BodyText"/>
        <w:spacing w:before="170"/>
        <w:rPr>
          <w:spacing w:val="-2"/>
        </w:rPr>
      </w:pPr>
      <w:r>
        <w:rPr>
          <w:b/>
          <w:bCs/>
        </w:rPr>
        <w:t>BMI</w:t>
      </w:r>
      <w:r>
        <w:t xml:space="preserve"> alone does not fully explain disease progression because many other factors also affect it, such as age, blood pressure, sugar level, and other medical variables.R² shows the proportion (percentage) of variance in disease progression that is explained by BMI.A low R² means BMI contributes only a small part, while a higher R² means BMI explains more of the variation in the target variable.</w:t>
      </w:r>
    </w:p>
    <w:p w14:paraId="44659DF1" w14:textId="77777777" w:rsidR="00427792" w:rsidRDefault="00427792">
      <w:pPr>
        <w:pStyle w:val="BodyText"/>
        <w:spacing w:before="170"/>
        <w:ind w:left="386"/>
      </w:pPr>
    </w:p>
    <w:p w14:paraId="09690EEE" w14:textId="77777777" w:rsidR="00427792" w:rsidRDefault="00427792">
      <w:pPr>
        <w:pStyle w:val="BodyText"/>
        <w:spacing w:before="8"/>
        <w:rPr>
          <w:sz w:val="14"/>
        </w:rPr>
      </w:pPr>
      <w:r>
        <w:rPr>
          <w:noProof/>
          <w:sz w:val="14"/>
        </w:rPr>
        <mc:AlternateContent>
          <mc:Choice Requires="wpg">
            <w:drawing>
              <wp:anchor distT="0" distB="0" distL="0" distR="0" simplePos="0" relativeHeight="251672576" behindDoc="1" locked="0" layoutInCell="1" allowOverlap="1" wp14:anchorId="0741766A" wp14:editId="7568800C">
                <wp:simplePos x="0" y="0"/>
                <wp:positionH relativeFrom="page">
                  <wp:posOffset>694690</wp:posOffset>
                </wp:positionH>
                <wp:positionV relativeFrom="paragraph">
                  <wp:posOffset>122555</wp:posOffset>
                </wp:positionV>
                <wp:extent cx="6224270" cy="2159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6224270" cy="21590"/>
                          <a:chOff x="0" y="0"/>
                          <a:chExt cx="6224270" cy="21590"/>
                        </a:xfrm>
                      </wpg:grpSpPr>
                      <wps:wsp>
                        <wps:cNvPr id="16" name="Graphic 16"/>
                        <wps:cNvSpPr/>
                        <wps:spPr>
                          <a:xfrm>
                            <a:off x="0" y="11"/>
                            <a:ext cx="6223000" cy="19685"/>
                          </a:xfrm>
                          <a:custGeom>
                            <a:avLst/>
                            <a:gdLst/>
                            <a:ahLst/>
                            <a:cxnLst/>
                            <a:rect l="l" t="t" r="r" b="b"/>
                            <a:pathLst>
                              <a:path w="6223000" h="19685">
                                <a:moveTo>
                                  <a:pt x="6223000" y="0"/>
                                </a:moveTo>
                                <a:lnTo>
                                  <a:pt x="0" y="0"/>
                                </a:lnTo>
                                <a:lnTo>
                                  <a:pt x="0" y="19672"/>
                                </a:lnTo>
                                <a:lnTo>
                                  <a:pt x="6223000" y="19672"/>
                                </a:lnTo>
                                <a:lnTo>
                                  <a:pt x="6223000" y="0"/>
                                </a:lnTo>
                                <a:close/>
                              </a:path>
                            </a:pathLst>
                          </a:custGeom>
                          <a:solidFill>
                            <a:srgbClr val="9F9F9F"/>
                          </a:solidFill>
                        </wps:spPr>
                        <wps:bodyPr wrap="square" lIns="0" tIns="0" rIns="0" bIns="0" rtlCol="0">
                          <a:noAutofit/>
                        </wps:bodyPr>
                      </wps:wsp>
                      <wps:wsp>
                        <wps:cNvPr id="17" name="Graphic 17"/>
                        <wps:cNvSpPr/>
                        <wps:spPr>
                          <a:xfrm>
                            <a:off x="6220967"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 name="Graphic 18"/>
                        <wps:cNvSpPr/>
                        <wps:spPr>
                          <a:xfrm>
                            <a:off x="254" y="1281"/>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noAutofit/>
                        </wps:bodyPr>
                      </wps:wsp>
                      <wps:wsp>
                        <wps:cNvPr id="19" name="Graphic 19"/>
                        <wps:cNvSpPr/>
                        <wps:spPr>
                          <a:xfrm>
                            <a:off x="6220967"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0" name="Graphic 20"/>
                        <wps:cNvSpPr/>
                        <wps:spPr>
                          <a:xfrm>
                            <a:off x="253" y="18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1" name="Graphic 21"/>
                        <wps:cNvSpPr/>
                        <wps:spPr>
                          <a:xfrm>
                            <a:off x="254" y="18045"/>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noAutofit/>
                        </wps:bodyPr>
                      </wps:wsp>
                    </wpg:wgp>
                  </a:graphicData>
                </a:graphic>
              </wp:anchor>
            </w:drawing>
          </mc:Choice>
          <mc:Fallback>
            <w:pict>
              <v:group w14:anchorId="613AC505" id="Group 15" o:spid="_x0000_s1026" style="position:absolute;margin-left:54.7pt;margin-top:9.65pt;width:490.1pt;height:1.7pt;z-index:-251643904;mso-wrap-distance-left:0;mso-wrap-distance-right:0;mso-position-horizontal-relative:page" coordsize="6224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">
                <v:shape id="Graphic 16" o:spid="_x0000_s1027" style="position:absolute;width:62230;height:196;visibility:visible;mso-wrap-style:square;v-text-anchor:top" coordsize="6223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FP/cIA&#10;AADbAAAADwAAAGRycy9kb3ducmV2LnhtbERPTWvCQBC9F/oflhF6qxstlRJdxQpCLz00EUpuQ3bM&#10;RrOzYXej8d93C4K3ebzPWW1G24kL+dA6VjCbZiCIa6dbbhQcyv3rB4gQkTV2jknBjQJs1s9PK8y1&#10;u/IPXYrYiBTCIUcFJsY+lzLUhiyGqeuJE3d03mJM0DdSe7ymcNvJeZYtpMWWU4PBnnaG6nMxWAXD&#10;3FRlefPFyb39fr+HoQrHz0qpl8m4XYKINMaH+O7+0mn+Av5/SQ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MU/9wgAAANsAAAAPAAAAAAAAAAAAAAAAAJgCAABkcnMvZG93&#10;bnJldi54bWxQSwUGAAAAAAQABAD1AAAAhwMAAAAA&#10;" path="m6223000,l,,,19672r6223000,l6223000,xe" fillcolor="#9f9f9f" stroked="f">
                  <v:path arrowok="t"/>
                </v:shape>
                <v:shape id="Graphic 17" o:spid="_x0000_s1028" style="position:absolute;left:6220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hkcEA&#10;AADbAAAADwAAAGRycy9kb3ducmV2LnhtbERPS2sCMRC+F/wPYQrearY9VLsapVoKXlTctvdhM2aX&#10;biZLkn34741Q6G0+vuesNqNtRE8+1I4VPM8yEMSl0zUbBd9fn08LECEia2wck4IrBdisJw8rzLUb&#10;+Ex9EY1IIRxyVFDF2OZShrIii2HmWuLEXZy3GBP0RmqPQwq3jXzJsldpsebUUGFLu4rK36KzCuRh&#10;8ba9nnZda4rD8cN3w8+pN0pNH8f3JYhIY/wX/7n3Os2fw/2XdIB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gYZHBAAAA2wAAAA8AAAAAAAAAAAAAAAAAmAIAAGRycy9kb3du&#10;cmV2LnhtbFBLBQYAAAAABAAEAPUAAACGAwAAAAA=&#10;" path="m3047,l,,,3047r3047,l3047,xe" fillcolor="#e2e2e2" stroked="f">
                  <v:path arrowok="t"/>
                </v:shape>
                <v:shape id="Graphic 18" o:spid="_x0000_s1029" style="position:absolute;left:2;top:12;width:62243;height:172;visibility:visible;mso-wrap-style:square;v-text-anchor:top" coordsize="62242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eTz8AA&#10;AADbAAAADwAAAGRycy9kb3ducmV2LnhtbESPQYvCQAyF74L/YYjgTacqiFRHEUGQvWlF9BY7sS12&#10;MqUzq/Xfm8PC3hLey3tfVpvO1epFbag8G5iME1DEubcVFwbO2X60ABUissXaMxn4UIDNut9bYWr9&#10;m4/0OsVCSQiHFA2UMTap1iEvyWEY+4ZYtIdvHUZZ20LbFt8S7mo9TZK5dlixNJTY0K6k/Hn6dQYW&#10;P3aORJ/D7XK/2STbZdXsmhkzHHTbJahIXfw3/10frOALrPwiA+j1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eTz8AAAADbAAAADwAAAAAAAAAAAAAAAACYAgAAZHJzL2Rvd25y&#10;ZXYueG1sUEsFBgAAAAAEAAQA9QAAAIUDAAAAAA==&#10;" path="m3048,3035l,3035,,16751r3048,l3048,3035xem6223749,r-3035,l6220714,3035r3035,l6223749,xe" fillcolor="#9f9f9f" stroked="f">
                  <v:path arrowok="t"/>
                </v:shape>
                <v:shape id="Graphic 19" o:spid="_x0000_s1030" style="position:absolute;left:6220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dFQcEA&#10;AADbAAAADwAAAGRycy9kb3ducmV2LnhtbERPPWvDMBDdC/0P4gpdSiKnQ2gdyya0BDIYQ+PQ+bAu&#10;lol1MpKSuP++ChS63eN9XlHNdhRX8mFwrGC1zEAQd04P3Cs4trvFG4gQkTWOjknBDwWoyseHAnPt&#10;bvxF10PsRQrhkKMCE+OUSxk6QxbD0k3EiTs5bzEm6HupPd5SuB3la5atpcWBU4PBiT4MdefDxSp4&#10;4aZuzNCe7Wf73Wa+Ds0oa6Wen+btBkSkOf6L/9x7nea/w/2XdIAs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nRUHBAAAA2wAAAA8AAAAAAAAAAAAAAAAAmAIAAGRycy9kb3du&#10;cmV2LnhtbFBLBQYAAAAABAAEAPUAAACGAwAAAAA=&#10;" path="m3047,l,,,13716r3047,l3047,xe" fillcolor="#e2e2e2" stroked="f">
                  <v:path arrowok="t"/>
                </v:shape>
                <v:shape id="Graphic 20" o:spid="_x0000_s1031" style="position:absolute;left:2;top:180;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6UcAA&#10;AADbAAAADwAAAGRycy9kb3ducmV2LnhtbERPz2vCMBS+D/wfwhO8remEDukaxQmCuNPqLru9Nc+2&#10;2ryUJLb1v18OgseP73exmUwnBnK+tazgLUlBEFdWt1wr+DntX1cgfEDW2FkmBXfysFnPXgrMtR35&#10;m4Yy1CKGsM9RQRNCn0vpq4YM+sT2xJE7W2cwROhqqR2OMdx0cpmm79Jgy7GhwZ52DVXX8mYUkK2w&#10;TMfj15+97K+/lzJznzpTajGfth8gAk3hKX64D1rBMq6PX+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wi6UcAAAADbAAAADwAAAAAAAAAAAAAAAACYAgAAZHJzL2Rvd25y&#10;ZXYueG1sUEsFBgAAAAAEAAQA9QAAAIUDAAAAAA==&#10;" path="m3048,l,,,3047r3048,l3048,xe" fillcolor="#9f9f9f" stroked="f">
                  <v:path arrowok="t"/>
                </v:shape>
                <v:shape id="Graphic 21" o:spid="_x0000_s1032" style="position:absolute;left:2;top:180;width:62243;height:32;visibility:visible;mso-wrap-style:square;v-text-anchor:top" coordsize="62242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mkWMMA&#10;AADbAAAADwAAAGRycy9kb3ducmV2LnhtbESPQWvCQBSE7wX/w/IEb3VjMK1NXSUWRC89VIVeH9nX&#10;bDD7NmS3Sfz33YLgcZiZb5j1drSN6KnztWMFi3kCgrh0uuZKweW8f16B8AFZY+OYFNzIw3YzeVpj&#10;rt3AX9SfQiUihH2OCkwIbS6lLw1Z9HPXEkfvx3UWQ5RdJXWHQ4TbRqZJ8iIt1hwXDLb0Yai8nn6t&#10;gswUy3R3NO0r2u/Pw5vH7HBGpWbTsXgHEWgMj/C9fdQK0gX8f4k/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mkWMMAAADbAAAADwAAAAAAAAAAAAAAAACYAgAAZHJzL2Rv&#10;d25yZXYueG1sUEsFBgAAAAAEAAQA9QAAAIgDAAAAAA==&#10;" path="m6223749,r-3035,l3048,,,,,3035r3048,l6220714,3035r3035,l6223749,xe" fillcolor="#e2e2e2" stroked="f">
                  <v:path arrowok="t"/>
                </v:shape>
                <w10:wrap type="topAndBottom" anchorx="page"/>
              </v:group>
            </w:pict>
          </mc:Fallback>
        </mc:AlternateContent>
      </w:r>
    </w:p>
    <w:p w14:paraId="1E6E74EA" w14:textId="77777777" w:rsidR="00427792" w:rsidRDefault="00427792">
      <w:pPr>
        <w:pStyle w:val="Heading4"/>
        <w:ind w:left="0"/>
      </w:pPr>
      <w:r>
        <w:t>Task</w:t>
      </w:r>
      <w:r>
        <w:rPr>
          <w:spacing w:val="-4"/>
        </w:rPr>
        <w:t xml:space="preserve"> </w:t>
      </w:r>
      <w:r>
        <w:t>2:</w:t>
      </w:r>
      <w:r>
        <w:rPr>
          <w:spacing w:val="-1"/>
        </w:rPr>
        <w:t xml:space="preserve"> </w:t>
      </w:r>
      <w:r>
        <w:t>Multivariate</w:t>
      </w:r>
      <w:r>
        <w:rPr>
          <w:spacing w:val="-3"/>
        </w:rPr>
        <w:t xml:space="preserve"> </w:t>
      </w:r>
      <w:r>
        <w:t>Linear</w:t>
      </w:r>
      <w:r>
        <w:rPr>
          <w:spacing w:val="-2"/>
        </w:rPr>
        <w:t xml:space="preserve"> </w:t>
      </w:r>
      <w:r>
        <w:t>Regression:</w:t>
      </w:r>
      <w:r>
        <w:rPr>
          <w:spacing w:val="-2"/>
        </w:rPr>
        <w:t xml:space="preserve"> </w:t>
      </w:r>
      <w:r>
        <w:rPr>
          <w:spacing w:val="-10"/>
        </w:rPr>
        <w:t>-</w:t>
      </w:r>
    </w:p>
    <w:p w14:paraId="0E87EE2E" w14:textId="77777777" w:rsidR="00427792" w:rsidRDefault="00427792">
      <w:pPr>
        <w:pStyle w:val="BodyText"/>
        <w:spacing w:before="22"/>
        <w:rPr>
          <w:b/>
        </w:rPr>
      </w:pPr>
    </w:p>
    <w:p w14:paraId="0FC924E5" w14:textId="77777777" w:rsidR="00427792" w:rsidRDefault="00427792">
      <w:pPr>
        <w:pStyle w:val="ListParagraph"/>
        <w:numPr>
          <w:ilvl w:val="0"/>
          <w:numId w:val="7"/>
        </w:numPr>
        <w:tabs>
          <w:tab w:val="left" w:pos="823"/>
        </w:tabs>
        <w:spacing w:before="0" w:line="256" w:lineRule="auto"/>
        <w:ind w:right="707"/>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Diabetes</w:t>
      </w:r>
      <w:r>
        <w:rPr>
          <w:spacing w:val="-3"/>
          <w:sz w:val="24"/>
        </w:rPr>
        <w:t xml:space="preserve"> </w:t>
      </w:r>
      <w:r>
        <w:rPr>
          <w:sz w:val="24"/>
        </w:rPr>
        <w:t>dataset,</w:t>
      </w:r>
      <w:r>
        <w:rPr>
          <w:spacing w:val="-3"/>
          <w:sz w:val="24"/>
        </w:rPr>
        <w:t xml:space="preserve"> </w:t>
      </w:r>
      <w:r>
        <w:rPr>
          <w:sz w:val="24"/>
        </w:rPr>
        <w:t xml:space="preserve">but </w:t>
      </w:r>
      <w:r>
        <w:rPr>
          <w:b/>
          <w:sz w:val="24"/>
        </w:rPr>
        <w:t>include</w:t>
      </w:r>
      <w:r>
        <w:rPr>
          <w:b/>
          <w:spacing w:val="-3"/>
          <w:sz w:val="24"/>
        </w:rPr>
        <w:t xml:space="preserve"> </w:t>
      </w:r>
      <w:r>
        <w:rPr>
          <w:b/>
          <w:sz w:val="24"/>
        </w:rPr>
        <w:t>all</w:t>
      </w:r>
      <w:r>
        <w:rPr>
          <w:b/>
          <w:spacing w:val="-3"/>
          <w:sz w:val="24"/>
        </w:rPr>
        <w:t xml:space="preserve"> </w:t>
      </w:r>
      <w:r>
        <w:rPr>
          <w:b/>
          <w:sz w:val="24"/>
        </w:rPr>
        <w:t>10</w:t>
      </w:r>
      <w:r>
        <w:rPr>
          <w:b/>
          <w:spacing w:val="-3"/>
          <w:sz w:val="24"/>
        </w:rPr>
        <w:t xml:space="preserve"> </w:t>
      </w:r>
      <w:r>
        <w:rPr>
          <w:b/>
          <w:sz w:val="24"/>
        </w:rPr>
        <w:t>features</w:t>
      </w:r>
      <w:r>
        <w:rPr>
          <w:b/>
          <w:spacing w:val="-2"/>
          <w:sz w:val="24"/>
        </w:rPr>
        <w:t xml:space="preserve"> </w:t>
      </w:r>
      <w:r>
        <w:rPr>
          <w:sz w:val="24"/>
        </w:rPr>
        <w:t>to</w:t>
      </w:r>
      <w:r>
        <w:rPr>
          <w:spacing w:val="-3"/>
          <w:sz w:val="24"/>
        </w:rPr>
        <w:t xml:space="preserve"> </w:t>
      </w:r>
      <w:r>
        <w:rPr>
          <w:sz w:val="24"/>
        </w:rPr>
        <w:t>predict</w:t>
      </w:r>
      <w:r>
        <w:rPr>
          <w:spacing w:val="-3"/>
          <w:sz w:val="24"/>
        </w:rPr>
        <w:t xml:space="preserve"> </w:t>
      </w:r>
      <w:r>
        <w:rPr>
          <w:sz w:val="24"/>
        </w:rPr>
        <w:t xml:space="preserve">disease </w:t>
      </w:r>
      <w:r>
        <w:rPr>
          <w:spacing w:val="-2"/>
          <w:sz w:val="24"/>
        </w:rPr>
        <w:t>progression.</w:t>
      </w:r>
    </w:p>
    <w:p w14:paraId="329911ED" w14:textId="77777777" w:rsidR="00427792" w:rsidRDefault="00427792">
      <w:pPr>
        <w:pStyle w:val="Heading4"/>
        <w:numPr>
          <w:ilvl w:val="0"/>
          <w:numId w:val="7"/>
        </w:numPr>
        <w:tabs>
          <w:tab w:val="left" w:pos="823"/>
        </w:tabs>
        <w:spacing w:before="158"/>
        <w:ind w:hanging="360"/>
      </w:pPr>
      <w:r>
        <w:t>Perform</w:t>
      </w:r>
      <w:r>
        <w:rPr>
          <w:spacing w:val="-2"/>
        </w:rPr>
        <w:t xml:space="preserve"> </w:t>
      </w:r>
      <w:r>
        <w:rPr>
          <w:spacing w:val="-4"/>
        </w:rPr>
        <w:t>EDA:</w:t>
      </w:r>
    </w:p>
    <w:p w14:paraId="3551756F" w14:textId="77777777" w:rsidR="00427792" w:rsidRDefault="00427792">
      <w:pPr>
        <w:pStyle w:val="ListParagraph"/>
        <w:numPr>
          <w:ilvl w:val="2"/>
          <w:numId w:val="8"/>
        </w:numPr>
        <w:tabs>
          <w:tab w:val="left" w:pos="1542"/>
        </w:tabs>
        <w:spacing w:before="69"/>
        <w:rPr>
          <w:sz w:val="24"/>
        </w:rPr>
      </w:pPr>
      <w:r>
        <w:rPr>
          <w:sz w:val="24"/>
        </w:rPr>
        <w:t>Generate</w:t>
      </w:r>
      <w:r>
        <w:rPr>
          <w:spacing w:val="-4"/>
          <w:sz w:val="24"/>
        </w:rPr>
        <w:t xml:space="preserve"> </w:t>
      </w:r>
      <w:r>
        <w:rPr>
          <w:sz w:val="24"/>
        </w:rPr>
        <w:t>a</w:t>
      </w:r>
      <w:r>
        <w:rPr>
          <w:spacing w:val="-1"/>
          <w:sz w:val="24"/>
        </w:rPr>
        <w:t xml:space="preserve"> </w:t>
      </w:r>
      <w:r>
        <w:rPr>
          <w:sz w:val="24"/>
        </w:rPr>
        <w:t>correlation</w:t>
      </w:r>
      <w:r>
        <w:rPr>
          <w:spacing w:val="-1"/>
          <w:sz w:val="24"/>
        </w:rPr>
        <w:t xml:space="preserve"> </w:t>
      </w:r>
      <w:r>
        <w:rPr>
          <w:sz w:val="24"/>
        </w:rPr>
        <w:t>heatmap</w:t>
      </w:r>
      <w:r>
        <w:rPr>
          <w:spacing w:val="-1"/>
          <w:sz w:val="24"/>
        </w:rPr>
        <w:t xml:space="preserve"> </w:t>
      </w:r>
      <w:r>
        <w:rPr>
          <w:sz w:val="24"/>
        </w:rPr>
        <w:t>between</w:t>
      </w:r>
      <w:r>
        <w:rPr>
          <w:spacing w:val="-1"/>
          <w:sz w:val="24"/>
        </w:rPr>
        <w:t xml:space="preserve"> </w:t>
      </w:r>
      <w:r>
        <w:rPr>
          <w:sz w:val="24"/>
        </w:rPr>
        <w:t>features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target.</w:t>
      </w:r>
    </w:p>
    <w:p w14:paraId="1112EFFB" w14:textId="77777777" w:rsidR="00427792" w:rsidRDefault="00427792">
      <w:pPr>
        <w:pStyle w:val="ListParagraph"/>
        <w:numPr>
          <w:ilvl w:val="1"/>
          <w:numId w:val="8"/>
        </w:numPr>
        <w:tabs>
          <w:tab w:val="left" w:pos="1542"/>
        </w:tabs>
        <w:spacing w:before="170"/>
        <w:rPr>
          <w:sz w:val="24"/>
        </w:rPr>
      </w:pPr>
      <w:r>
        <w:rPr>
          <w:sz w:val="24"/>
        </w:rPr>
        <w:t>Create</w:t>
      </w:r>
      <w:r>
        <w:rPr>
          <w:spacing w:val="-2"/>
          <w:sz w:val="24"/>
        </w:rPr>
        <w:t xml:space="preserve"> </w:t>
      </w:r>
      <w:r>
        <w:rPr>
          <w:sz w:val="24"/>
        </w:rPr>
        <w:t>pair</w:t>
      </w:r>
      <w:r>
        <w:rPr>
          <w:spacing w:val="-1"/>
          <w:sz w:val="24"/>
        </w:rPr>
        <w:t xml:space="preserve"> </w:t>
      </w:r>
      <w:r>
        <w:rPr>
          <w:sz w:val="24"/>
        </w:rPr>
        <w:t>plots</w:t>
      </w:r>
      <w:r>
        <w:rPr>
          <w:spacing w:val="-3"/>
          <w:sz w:val="24"/>
        </w:rPr>
        <w:t xml:space="preserve"> </w:t>
      </w:r>
      <w:r>
        <w:rPr>
          <w:sz w:val="24"/>
        </w:rPr>
        <w:t>for</w:t>
      </w:r>
      <w:r>
        <w:rPr>
          <w:spacing w:val="-1"/>
          <w:sz w:val="24"/>
        </w:rPr>
        <w:t xml:space="preserve"> </w:t>
      </w:r>
      <w:r>
        <w:rPr>
          <w:sz w:val="24"/>
        </w:rPr>
        <w:t>selected</w:t>
      </w:r>
      <w:r>
        <w:rPr>
          <w:spacing w:val="-2"/>
          <w:sz w:val="24"/>
        </w:rPr>
        <w:t xml:space="preserve"> </w:t>
      </w:r>
      <w:r>
        <w:rPr>
          <w:sz w:val="24"/>
        </w:rPr>
        <w:t>features</w:t>
      </w:r>
      <w:r>
        <w:rPr>
          <w:spacing w:val="-2"/>
          <w:sz w:val="24"/>
        </w:rPr>
        <w:t xml:space="preserve"> </w:t>
      </w:r>
      <w:r>
        <w:rPr>
          <w:sz w:val="24"/>
        </w:rPr>
        <w:t>vs.</w:t>
      </w:r>
      <w:r>
        <w:rPr>
          <w:spacing w:val="-1"/>
          <w:sz w:val="24"/>
        </w:rPr>
        <w:t xml:space="preserve"> </w:t>
      </w:r>
      <w:r>
        <w:rPr>
          <w:spacing w:val="-2"/>
          <w:sz w:val="24"/>
        </w:rPr>
        <w:t>target.</w:t>
      </w:r>
    </w:p>
    <w:p w14:paraId="1E8D1CB2" w14:textId="77777777" w:rsidR="00427792" w:rsidRDefault="00427792">
      <w:pPr>
        <w:pStyle w:val="Heading4"/>
        <w:tabs>
          <w:tab w:val="left" w:pos="823"/>
        </w:tabs>
        <w:spacing w:before="170"/>
        <w:ind w:left="823"/>
      </w:pPr>
      <w:r>
        <w:t>Implement</w:t>
      </w:r>
      <w:r>
        <w:rPr>
          <w:spacing w:val="-3"/>
        </w:rPr>
        <w:t xml:space="preserve"> </w:t>
      </w:r>
      <w:r>
        <w:t>Multivariate</w:t>
      </w:r>
      <w:r>
        <w:rPr>
          <w:spacing w:val="-3"/>
        </w:rPr>
        <w:t xml:space="preserve"> </w:t>
      </w:r>
      <w:r>
        <w:t>Linear</w:t>
      </w:r>
      <w:r>
        <w:rPr>
          <w:spacing w:val="-3"/>
        </w:rPr>
        <w:t xml:space="preserve"> </w:t>
      </w:r>
      <w:r>
        <w:rPr>
          <w:spacing w:val="-2"/>
        </w:rPr>
        <w:t>Regression:</w:t>
      </w:r>
    </w:p>
    <w:p w14:paraId="26928818" w14:textId="77777777" w:rsidR="00427792" w:rsidRDefault="00427792">
      <w:pPr>
        <w:pStyle w:val="ListParagraph"/>
        <w:numPr>
          <w:ilvl w:val="1"/>
          <w:numId w:val="7"/>
        </w:numPr>
        <w:tabs>
          <w:tab w:val="left" w:pos="1542"/>
        </w:tabs>
        <w:spacing w:before="177"/>
        <w:ind w:left="1542" w:hanging="359"/>
        <w:rPr>
          <w:sz w:val="24"/>
        </w:rPr>
      </w:pPr>
      <w:r>
        <w:rPr>
          <w:sz w:val="24"/>
        </w:rPr>
        <w:t>Use</w:t>
      </w:r>
      <w:r>
        <w:rPr>
          <w:spacing w:val="-3"/>
          <w:sz w:val="24"/>
        </w:rPr>
        <w:t xml:space="preserve"> </w:t>
      </w:r>
      <w:r>
        <w:rPr>
          <w:sz w:val="24"/>
        </w:rPr>
        <w:t>all</w:t>
      </w:r>
      <w:r>
        <w:rPr>
          <w:spacing w:val="-1"/>
          <w:sz w:val="24"/>
        </w:rPr>
        <w:t xml:space="preserve"> </w:t>
      </w:r>
      <w:r>
        <w:rPr>
          <w:sz w:val="24"/>
        </w:rPr>
        <w:t>independent</w:t>
      </w:r>
      <w:r>
        <w:rPr>
          <w:spacing w:val="-1"/>
          <w:sz w:val="24"/>
        </w:rPr>
        <w:t xml:space="preserve"> </w:t>
      </w:r>
      <w:r>
        <w:rPr>
          <w:sz w:val="24"/>
        </w:rPr>
        <w:t>variables</w:t>
      </w:r>
      <w:r>
        <w:rPr>
          <w:spacing w:val="-2"/>
          <w:sz w:val="24"/>
        </w:rPr>
        <w:t xml:space="preserve"> </w:t>
      </w:r>
      <w:r>
        <w:rPr>
          <w:sz w:val="24"/>
        </w:rPr>
        <w:t>to</w:t>
      </w:r>
      <w:r>
        <w:rPr>
          <w:spacing w:val="-1"/>
          <w:sz w:val="24"/>
        </w:rPr>
        <w:t xml:space="preserve"> </w:t>
      </w:r>
      <w:r>
        <w:rPr>
          <w:sz w:val="24"/>
        </w:rPr>
        <w:t>predict</w:t>
      </w:r>
      <w:r>
        <w:rPr>
          <w:spacing w:val="-1"/>
          <w:sz w:val="24"/>
        </w:rPr>
        <w:t xml:space="preserve"> </w:t>
      </w:r>
      <w:r>
        <w:rPr>
          <w:sz w:val="24"/>
        </w:rPr>
        <w:t>the</w:t>
      </w:r>
      <w:r>
        <w:rPr>
          <w:spacing w:val="-1"/>
          <w:sz w:val="24"/>
        </w:rPr>
        <w:t xml:space="preserve"> </w:t>
      </w:r>
      <w:r>
        <w:rPr>
          <w:spacing w:val="-2"/>
          <w:sz w:val="24"/>
        </w:rPr>
        <w:t>target.</w:t>
      </w:r>
    </w:p>
    <w:p w14:paraId="5E7BD9BB" w14:textId="77777777" w:rsidR="00427792" w:rsidRDefault="00427792">
      <w:pPr>
        <w:pStyle w:val="ListParagraph"/>
        <w:numPr>
          <w:ilvl w:val="1"/>
          <w:numId w:val="7"/>
        </w:numPr>
        <w:tabs>
          <w:tab w:val="left" w:pos="1542"/>
        </w:tabs>
        <w:spacing w:before="172"/>
        <w:ind w:left="1542" w:hanging="359"/>
        <w:rPr>
          <w:sz w:val="24"/>
        </w:rPr>
      </w:pPr>
      <w:r>
        <w:rPr>
          <w:sz w:val="24"/>
        </w:rPr>
        <w:t>Fit</w:t>
      </w:r>
      <w:r>
        <w:rPr>
          <w:spacing w:val="-3"/>
          <w:sz w:val="24"/>
        </w:rPr>
        <w:t xml:space="preserve"> </w:t>
      </w:r>
      <w:r>
        <w:rPr>
          <w:sz w:val="24"/>
        </w:rPr>
        <w:t>and</w:t>
      </w:r>
      <w:r>
        <w:rPr>
          <w:spacing w:val="-1"/>
          <w:sz w:val="24"/>
        </w:rPr>
        <w:t xml:space="preserve"> </w:t>
      </w:r>
      <w:r>
        <w:rPr>
          <w:sz w:val="24"/>
        </w:rPr>
        <w:t>predict</w:t>
      </w:r>
      <w:r>
        <w:rPr>
          <w:spacing w:val="-1"/>
          <w:sz w:val="24"/>
        </w:rPr>
        <w:t xml:space="preserve"> </w:t>
      </w:r>
      <w:r>
        <w:rPr>
          <w:sz w:val="24"/>
        </w:rPr>
        <w:t>using</w:t>
      </w:r>
      <w:r>
        <w:rPr>
          <w:spacing w:val="-1"/>
          <w:sz w:val="24"/>
        </w:rPr>
        <w:t xml:space="preserve"> </w:t>
      </w:r>
      <w:r>
        <w:rPr>
          <w:sz w:val="24"/>
        </w:rPr>
        <w:t xml:space="preserve">the </w:t>
      </w:r>
      <w:r>
        <w:rPr>
          <w:spacing w:val="-2"/>
          <w:sz w:val="24"/>
        </w:rPr>
        <w:t>model.</w:t>
      </w:r>
    </w:p>
    <w:p w14:paraId="505CD30B" w14:textId="77777777" w:rsidR="00427792" w:rsidRDefault="00427792">
      <w:pPr>
        <w:pStyle w:val="Heading4"/>
        <w:numPr>
          <w:ilvl w:val="0"/>
          <w:numId w:val="7"/>
        </w:numPr>
        <w:tabs>
          <w:tab w:val="left" w:pos="823"/>
        </w:tabs>
        <w:spacing w:before="170"/>
        <w:ind w:hanging="360"/>
        <w:rPr>
          <w:b w:val="0"/>
        </w:rPr>
      </w:pPr>
      <w:r>
        <w:t>Compare</w:t>
      </w:r>
      <w:r>
        <w:rPr>
          <w:spacing w:val="-5"/>
        </w:rPr>
        <w:t xml:space="preserve"> </w:t>
      </w:r>
      <w:r>
        <w:t>actual</w:t>
      </w:r>
      <w:r>
        <w:rPr>
          <w:spacing w:val="-2"/>
        </w:rPr>
        <w:t xml:space="preserve"> </w:t>
      </w:r>
      <w:r>
        <w:t>vs.</w:t>
      </w:r>
      <w:r>
        <w:rPr>
          <w:spacing w:val="-2"/>
        </w:rPr>
        <w:t xml:space="preserve"> </w:t>
      </w:r>
      <w:r>
        <w:t>predicted</w:t>
      </w:r>
      <w:r>
        <w:rPr>
          <w:spacing w:val="-2"/>
        </w:rPr>
        <w:t xml:space="preserve"> </w:t>
      </w:r>
      <w:r>
        <w:t xml:space="preserve">values </w:t>
      </w:r>
      <w:r>
        <w:rPr>
          <w:b w:val="0"/>
          <w:spacing w:val="-2"/>
        </w:rPr>
        <w:t>using:</w:t>
      </w:r>
    </w:p>
    <w:p w14:paraId="14192D5B" w14:textId="77777777" w:rsidR="00427792" w:rsidRDefault="00427792">
      <w:pPr>
        <w:pStyle w:val="ListParagraph"/>
        <w:numPr>
          <w:ilvl w:val="1"/>
          <w:numId w:val="7"/>
        </w:numPr>
        <w:tabs>
          <w:tab w:val="left" w:pos="1542"/>
        </w:tabs>
        <w:spacing w:before="177"/>
        <w:ind w:left="1542" w:hanging="359"/>
        <w:rPr>
          <w:sz w:val="24"/>
        </w:rPr>
      </w:pPr>
      <w:r>
        <w:rPr>
          <w:sz w:val="24"/>
        </w:rPr>
        <w:t>Scatter</w:t>
      </w:r>
      <w:r>
        <w:rPr>
          <w:spacing w:val="-1"/>
          <w:sz w:val="24"/>
        </w:rPr>
        <w:t xml:space="preserve"> </w:t>
      </w:r>
      <w:r>
        <w:rPr>
          <w:sz w:val="24"/>
        </w:rPr>
        <w:t>plot</w:t>
      </w:r>
      <w:r>
        <w:rPr>
          <w:spacing w:val="-1"/>
          <w:sz w:val="24"/>
        </w:rPr>
        <w:t xml:space="preserve"> </w:t>
      </w:r>
      <w:r>
        <w:rPr>
          <w:sz w:val="24"/>
        </w:rPr>
        <w:t>(predicted</w:t>
      </w:r>
      <w:r>
        <w:rPr>
          <w:spacing w:val="-1"/>
          <w:sz w:val="24"/>
        </w:rPr>
        <w:t xml:space="preserve"> </w:t>
      </w:r>
      <w:r>
        <w:rPr>
          <w:sz w:val="24"/>
        </w:rPr>
        <w:t>vs.</w:t>
      </w:r>
      <w:r>
        <w:rPr>
          <w:spacing w:val="-1"/>
          <w:sz w:val="24"/>
        </w:rPr>
        <w:t xml:space="preserve"> </w:t>
      </w:r>
      <w:r>
        <w:rPr>
          <w:spacing w:val="-2"/>
          <w:sz w:val="24"/>
        </w:rPr>
        <w:t>actual).</w:t>
      </w:r>
    </w:p>
    <w:p w14:paraId="24EDC62A" w14:textId="77777777" w:rsidR="00427792" w:rsidRDefault="00427792">
      <w:pPr>
        <w:pStyle w:val="ListParagraph"/>
        <w:numPr>
          <w:ilvl w:val="1"/>
          <w:numId w:val="7"/>
        </w:numPr>
        <w:tabs>
          <w:tab w:val="left" w:pos="1542"/>
        </w:tabs>
        <w:spacing w:before="172"/>
        <w:ind w:left="1542" w:hanging="359"/>
        <w:rPr>
          <w:sz w:val="24"/>
        </w:rPr>
      </w:pPr>
      <w:r>
        <w:rPr>
          <w:sz w:val="24"/>
        </w:rPr>
        <w:t>Residual</w:t>
      </w:r>
      <w:r>
        <w:rPr>
          <w:spacing w:val="-1"/>
          <w:sz w:val="24"/>
        </w:rPr>
        <w:t xml:space="preserve"> </w:t>
      </w:r>
      <w:r>
        <w:rPr>
          <w:spacing w:val="-2"/>
          <w:sz w:val="24"/>
        </w:rPr>
        <w:t>plot.</w:t>
      </w:r>
    </w:p>
    <w:p w14:paraId="50D80562" w14:textId="77777777" w:rsidR="00427792" w:rsidRDefault="00427792">
      <w:pPr>
        <w:pStyle w:val="Heading4"/>
        <w:numPr>
          <w:ilvl w:val="0"/>
          <w:numId w:val="7"/>
        </w:numPr>
        <w:tabs>
          <w:tab w:val="left" w:pos="823"/>
        </w:tabs>
        <w:spacing w:before="170"/>
        <w:ind w:hanging="360"/>
        <w:rPr>
          <w:b w:val="0"/>
        </w:rPr>
      </w:pPr>
      <w:r>
        <w:t>Evaluate</w:t>
      </w:r>
      <w:r>
        <w:rPr>
          <w:spacing w:val="-5"/>
        </w:rPr>
        <w:t xml:space="preserve"> </w:t>
      </w:r>
      <w:r>
        <w:t>model</w:t>
      </w:r>
      <w:r>
        <w:rPr>
          <w:spacing w:val="-2"/>
        </w:rPr>
        <w:t xml:space="preserve"> </w:t>
      </w:r>
      <w:r>
        <w:t>performance</w:t>
      </w:r>
      <w:r>
        <w:rPr>
          <w:spacing w:val="-1"/>
        </w:rPr>
        <w:t xml:space="preserve"> </w:t>
      </w:r>
      <w:r>
        <w:rPr>
          <w:b w:val="0"/>
          <w:spacing w:val="-2"/>
        </w:rPr>
        <w:t>with:</w:t>
      </w:r>
    </w:p>
    <w:p w14:paraId="0A536F6D" w14:textId="77777777" w:rsidR="00427792" w:rsidRDefault="00427792">
      <w:pPr>
        <w:pStyle w:val="ListParagraph"/>
        <w:numPr>
          <w:ilvl w:val="1"/>
          <w:numId w:val="7"/>
        </w:numPr>
        <w:tabs>
          <w:tab w:val="left" w:pos="1542"/>
        </w:tabs>
        <w:spacing w:before="178"/>
        <w:ind w:left="1542" w:hanging="359"/>
        <w:rPr>
          <w:sz w:val="24"/>
        </w:rPr>
      </w:pPr>
      <w:r>
        <w:rPr>
          <w:spacing w:val="-5"/>
          <w:sz w:val="24"/>
        </w:rPr>
        <w:t>MSE</w:t>
      </w:r>
    </w:p>
    <w:p w14:paraId="3DE64E83" w14:textId="77777777" w:rsidR="00427792" w:rsidRDefault="00427792">
      <w:pPr>
        <w:pStyle w:val="ListParagraph"/>
        <w:numPr>
          <w:ilvl w:val="1"/>
          <w:numId w:val="7"/>
        </w:numPr>
        <w:tabs>
          <w:tab w:val="left" w:pos="1542"/>
        </w:tabs>
        <w:spacing w:before="172"/>
        <w:ind w:left="1542" w:hanging="359"/>
        <w:rPr>
          <w:sz w:val="24"/>
        </w:rPr>
      </w:pPr>
      <w:r>
        <w:rPr>
          <w:spacing w:val="-4"/>
          <w:sz w:val="24"/>
        </w:rPr>
        <w:lastRenderedPageBreak/>
        <w:t>RMSE</w:t>
      </w:r>
    </w:p>
    <w:p w14:paraId="475ECDFB" w14:textId="77777777" w:rsidR="00427792" w:rsidRDefault="00427792">
      <w:pPr>
        <w:pStyle w:val="ListParagraph"/>
        <w:numPr>
          <w:ilvl w:val="1"/>
          <w:numId w:val="7"/>
        </w:numPr>
        <w:tabs>
          <w:tab w:val="left" w:pos="1542"/>
        </w:tabs>
        <w:spacing w:before="169"/>
        <w:ind w:left="1542" w:hanging="359"/>
        <w:rPr>
          <w:sz w:val="24"/>
        </w:rPr>
      </w:pPr>
      <w:r>
        <w:rPr>
          <w:sz w:val="24"/>
        </w:rPr>
        <w:t xml:space="preserve">R² </w:t>
      </w:r>
      <w:r>
        <w:rPr>
          <w:spacing w:val="-2"/>
          <w:sz w:val="24"/>
        </w:rPr>
        <w:t>score</w:t>
      </w:r>
    </w:p>
    <w:p w14:paraId="1B110096" w14:textId="77777777" w:rsidR="00427792" w:rsidRDefault="00427792">
      <w:pPr>
        <w:pStyle w:val="Heading4"/>
        <w:tabs>
          <w:tab w:val="left" w:pos="823"/>
        </w:tabs>
        <w:ind w:left="0"/>
      </w:pPr>
    </w:p>
    <w:p w14:paraId="76502B44" w14:textId="77777777" w:rsidR="00427792" w:rsidRDefault="00427792">
      <w:pPr>
        <w:pStyle w:val="Heading4"/>
        <w:tabs>
          <w:tab w:val="left" w:pos="823"/>
        </w:tabs>
        <w:ind w:left="0"/>
      </w:pPr>
      <w:r>
        <w:t>Code:</w:t>
      </w:r>
    </w:p>
    <w:p w14:paraId="7C98D96B"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numpy </w:t>
      </w:r>
      <w:r w:rsidRPr="005C6F79">
        <w:rPr>
          <w:rFonts w:ascii="Courier New" w:eastAsia="Times New Roman" w:hAnsi="Courier New" w:cs="Courier New"/>
          <w:color w:val="C99CC6"/>
          <w:sz w:val="21"/>
          <w:szCs w:val="21"/>
        </w:rPr>
        <w:t>as</w:t>
      </w:r>
      <w:r w:rsidRPr="005C6F79">
        <w:rPr>
          <w:rFonts w:ascii="Courier New" w:eastAsia="Times New Roman" w:hAnsi="Courier New" w:cs="Courier New"/>
          <w:color w:val="D4D4D4"/>
          <w:sz w:val="21"/>
          <w:szCs w:val="21"/>
        </w:rPr>
        <w:t xml:space="preserve"> np</w:t>
      </w:r>
    </w:p>
    <w:p w14:paraId="0ED9D8A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pandas </w:t>
      </w:r>
      <w:r w:rsidRPr="005C6F79">
        <w:rPr>
          <w:rFonts w:ascii="Courier New" w:eastAsia="Times New Roman" w:hAnsi="Courier New" w:cs="Courier New"/>
          <w:color w:val="C99CC6"/>
          <w:sz w:val="21"/>
          <w:szCs w:val="21"/>
        </w:rPr>
        <w:t>as</w:t>
      </w:r>
      <w:r w:rsidRPr="005C6F79">
        <w:rPr>
          <w:rFonts w:ascii="Courier New" w:eastAsia="Times New Roman" w:hAnsi="Courier New" w:cs="Courier New"/>
          <w:color w:val="D4D4D4"/>
          <w:sz w:val="21"/>
          <w:szCs w:val="21"/>
        </w:rPr>
        <w:t xml:space="preserve"> pd</w:t>
      </w:r>
    </w:p>
    <w:p w14:paraId="565A59F6"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matplotlib.pyplot </w:t>
      </w:r>
      <w:r w:rsidRPr="005C6F79">
        <w:rPr>
          <w:rFonts w:ascii="Courier New" w:eastAsia="Times New Roman" w:hAnsi="Courier New" w:cs="Courier New"/>
          <w:color w:val="C99CC6"/>
          <w:sz w:val="21"/>
          <w:szCs w:val="21"/>
        </w:rPr>
        <w:t>as</w:t>
      </w:r>
      <w:r w:rsidRPr="005C6F79">
        <w:rPr>
          <w:rFonts w:ascii="Courier New" w:eastAsia="Times New Roman" w:hAnsi="Courier New" w:cs="Courier New"/>
          <w:color w:val="D4D4D4"/>
          <w:sz w:val="21"/>
          <w:szCs w:val="21"/>
        </w:rPr>
        <w:t xml:space="preserve"> plt</w:t>
      </w:r>
    </w:p>
    <w:p w14:paraId="633A0888"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seaborn </w:t>
      </w:r>
      <w:r w:rsidRPr="005C6F79">
        <w:rPr>
          <w:rFonts w:ascii="Courier New" w:eastAsia="Times New Roman" w:hAnsi="Courier New" w:cs="Courier New"/>
          <w:color w:val="C99CC6"/>
          <w:sz w:val="21"/>
          <w:szCs w:val="21"/>
        </w:rPr>
        <w:t>as</w:t>
      </w:r>
      <w:r w:rsidRPr="005C6F79">
        <w:rPr>
          <w:rFonts w:ascii="Courier New" w:eastAsia="Times New Roman" w:hAnsi="Courier New" w:cs="Courier New"/>
          <w:color w:val="D4D4D4"/>
          <w:sz w:val="21"/>
          <w:szCs w:val="21"/>
        </w:rPr>
        <w:t xml:space="preserve"> sns</w:t>
      </w:r>
    </w:p>
    <w:p w14:paraId="44664543"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227BFED9"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from</w:t>
      </w:r>
      <w:r w:rsidRPr="005C6F79">
        <w:rPr>
          <w:rFonts w:ascii="Courier New" w:eastAsia="Times New Roman" w:hAnsi="Courier New" w:cs="Courier New"/>
          <w:color w:val="D4D4D4"/>
          <w:sz w:val="21"/>
          <w:szCs w:val="21"/>
        </w:rPr>
        <w:t xml:space="preserve"> sklearn.datasets </w:t>
      </w: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load_diabetes</w:t>
      </w:r>
    </w:p>
    <w:p w14:paraId="09EC86B4"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from</w:t>
      </w:r>
      <w:r w:rsidRPr="005C6F79">
        <w:rPr>
          <w:rFonts w:ascii="Courier New" w:eastAsia="Times New Roman" w:hAnsi="Courier New" w:cs="Courier New"/>
          <w:color w:val="D4D4D4"/>
          <w:sz w:val="21"/>
          <w:szCs w:val="21"/>
        </w:rPr>
        <w:t xml:space="preserve"> sklearn.model_selection </w:t>
      </w: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train_test_split</w:t>
      </w:r>
    </w:p>
    <w:p w14:paraId="51F85FE3"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from</w:t>
      </w:r>
      <w:r w:rsidRPr="005C6F79">
        <w:rPr>
          <w:rFonts w:ascii="Courier New" w:eastAsia="Times New Roman" w:hAnsi="Courier New" w:cs="Courier New"/>
          <w:color w:val="D4D4D4"/>
          <w:sz w:val="21"/>
          <w:szCs w:val="21"/>
        </w:rPr>
        <w:t xml:space="preserve"> sklearn.linear_model </w:t>
      </w: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LinearRegression</w:t>
      </w:r>
    </w:p>
    <w:p w14:paraId="40835FA8"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C99CC6"/>
          <w:sz w:val="21"/>
          <w:szCs w:val="21"/>
        </w:rPr>
        <w:t>from</w:t>
      </w:r>
      <w:r w:rsidRPr="005C6F79">
        <w:rPr>
          <w:rFonts w:ascii="Courier New" w:eastAsia="Times New Roman" w:hAnsi="Courier New" w:cs="Courier New"/>
          <w:color w:val="D4D4D4"/>
          <w:sz w:val="21"/>
          <w:szCs w:val="21"/>
        </w:rPr>
        <w:t xml:space="preserve"> sklearn.metrics </w:t>
      </w:r>
      <w:r w:rsidRPr="005C6F79">
        <w:rPr>
          <w:rFonts w:ascii="Courier New" w:eastAsia="Times New Roman" w:hAnsi="Courier New" w:cs="Courier New"/>
          <w:color w:val="C99CC6"/>
          <w:sz w:val="21"/>
          <w:szCs w:val="21"/>
        </w:rPr>
        <w:t>import</w:t>
      </w:r>
      <w:r w:rsidRPr="005C6F79">
        <w:rPr>
          <w:rFonts w:ascii="Courier New" w:eastAsia="Times New Roman" w:hAnsi="Courier New" w:cs="Courier New"/>
          <w:color w:val="D4D4D4"/>
          <w:sz w:val="21"/>
          <w:szCs w:val="21"/>
        </w:rPr>
        <w:t xml:space="preserve"> mean_squared_error</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r2_score</w:t>
      </w:r>
    </w:p>
    <w:p w14:paraId="0AF981DB"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20F76F86"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82B76C"/>
          <w:sz w:val="21"/>
          <w:szCs w:val="21"/>
        </w:rPr>
        <w:t># Load diabetes dataset</w:t>
      </w:r>
    </w:p>
    <w:p w14:paraId="4F7E2DA9"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diabetes = load_diabetes</w:t>
      </w:r>
      <w:r w:rsidRPr="005C6F79">
        <w:rPr>
          <w:rFonts w:ascii="Courier New" w:eastAsia="Times New Roman" w:hAnsi="Courier New" w:cs="Courier New"/>
          <w:color w:val="DCDCDC"/>
          <w:sz w:val="21"/>
          <w:szCs w:val="21"/>
        </w:rPr>
        <w:t>()</w:t>
      </w:r>
    </w:p>
    <w:p w14:paraId="36AA9F43"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4AAC9246"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82B76C"/>
          <w:sz w:val="21"/>
          <w:szCs w:val="21"/>
        </w:rPr>
        <w:t># Convert to DataFrame</w:t>
      </w:r>
    </w:p>
    <w:p w14:paraId="59746577"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df = pd.DataFrame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diabetes.data</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columns=diabetes.feature_names</w:t>
      </w:r>
      <w:r w:rsidRPr="005C6F79">
        <w:rPr>
          <w:rFonts w:ascii="Courier New" w:eastAsia="Times New Roman" w:hAnsi="Courier New" w:cs="Courier New"/>
          <w:color w:val="DCDCDC"/>
          <w:sz w:val="21"/>
          <w:szCs w:val="21"/>
        </w:rPr>
        <w:t>)</w:t>
      </w:r>
    </w:p>
    <w:p w14:paraId="61655E7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df</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"target"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 diabetes.target</w:t>
      </w:r>
    </w:p>
    <w:p w14:paraId="08E706EE"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2201954E"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X_multi = df.drop</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"target"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axis=</w:t>
      </w:r>
      <w:r w:rsidRPr="005C6F79">
        <w:rPr>
          <w:rFonts w:ascii="Courier New" w:eastAsia="Times New Roman" w:hAnsi="Courier New" w:cs="Courier New"/>
          <w:color w:val="B5CEA8"/>
          <w:sz w:val="21"/>
          <w:szCs w:val="21"/>
        </w:rPr>
        <w:t>1</w:t>
      </w:r>
      <w:r w:rsidRPr="005C6F79">
        <w:rPr>
          <w:rFonts w:ascii="Courier New" w:eastAsia="Times New Roman" w:hAnsi="Courier New" w:cs="Courier New"/>
          <w:color w:val="DCDCDC"/>
          <w:sz w:val="21"/>
          <w:szCs w:val="21"/>
        </w:rPr>
        <w:t>)</w:t>
      </w:r>
    </w:p>
    <w:p w14:paraId="31C997B2"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y = df</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"target"</w:t>
      </w:r>
      <w:r w:rsidRPr="005C6F79">
        <w:rPr>
          <w:rFonts w:ascii="Courier New" w:eastAsia="Times New Roman" w:hAnsi="Courier New" w:cs="Courier New"/>
          <w:color w:val="DCDCDC"/>
          <w:sz w:val="21"/>
          <w:szCs w:val="21"/>
        </w:rPr>
        <w:t>]</w:t>
      </w:r>
    </w:p>
    <w:p w14:paraId="1DCD50A6"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689BA0A2"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plt.figure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figsize=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B5CEA8"/>
          <w:sz w:val="21"/>
          <w:szCs w:val="21"/>
        </w:rPr>
        <w:t>10</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B5CEA8"/>
          <w:sz w:val="21"/>
          <w:szCs w:val="21"/>
        </w:rPr>
        <w:t>8</w:t>
      </w:r>
      <w:r w:rsidRPr="005C6F79">
        <w:rPr>
          <w:rFonts w:ascii="Courier New" w:eastAsia="Times New Roman" w:hAnsi="Courier New" w:cs="Courier New"/>
          <w:color w:val="DCDCDC"/>
          <w:sz w:val="21"/>
          <w:szCs w:val="21"/>
        </w:rPr>
        <w:t>))</w:t>
      </w:r>
    </w:p>
    <w:p w14:paraId="356E46C3"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sns.heatmap</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df.corr</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cmap=</w:t>
      </w:r>
      <w:r w:rsidRPr="005C6F79">
        <w:rPr>
          <w:rFonts w:ascii="Courier New" w:eastAsia="Times New Roman" w:hAnsi="Courier New" w:cs="Courier New"/>
          <w:color w:val="CE9178"/>
          <w:sz w:val="21"/>
          <w:szCs w:val="21"/>
        </w:rPr>
        <w:t>"coolwarm"</w:t>
      </w:r>
      <w:r w:rsidRPr="005C6F79">
        <w:rPr>
          <w:rFonts w:ascii="Courier New" w:eastAsia="Times New Roman" w:hAnsi="Courier New" w:cs="Courier New"/>
          <w:color w:val="DCDCDC"/>
          <w:sz w:val="21"/>
          <w:szCs w:val="21"/>
        </w:rPr>
        <w:t>)</w:t>
      </w:r>
    </w:p>
    <w:p w14:paraId="629D6D7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plt.title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"Correlation Heatmap"</w:t>
      </w:r>
      <w:r w:rsidRPr="005C6F79">
        <w:rPr>
          <w:rFonts w:ascii="Courier New" w:eastAsia="Times New Roman" w:hAnsi="Courier New" w:cs="Courier New"/>
          <w:color w:val="DCDCDC"/>
          <w:sz w:val="21"/>
          <w:szCs w:val="21"/>
        </w:rPr>
        <w:t>)</w:t>
      </w:r>
    </w:p>
    <w:p w14:paraId="4C7E85FD"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plt.show</w:t>
      </w:r>
      <w:r w:rsidRPr="005C6F79">
        <w:rPr>
          <w:rFonts w:ascii="Courier New" w:eastAsia="Times New Roman" w:hAnsi="Courier New" w:cs="Courier New"/>
          <w:color w:val="DCDCDC"/>
          <w:sz w:val="21"/>
          <w:szCs w:val="21"/>
        </w:rPr>
        <w:t>()</w:t>
      </w:r>
    </w:p>
    <w:p w14:paraId="2CE7277C"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3AE27B17"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sns.pairplot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df</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vars=</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"bmi"</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w:t>
      </w:r>
      <w:r w:rsidRPr="005C6F79">
        <w:rPr>
          <w:rFonts w:ascii="Courier New" w:eastAsia="Times New Roman" w:hAnsi="Courier New" w:cs="Courier New"/>
          <w:color w:val="CE9178"/>
          <w:sz w:val="21"/>
          <w:szCs w:val="21"/>
        </w:rPr>
        <w:t>"bp"</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w:t>
      </w:r>
      <w:r w:rsidRPr="005C6F79">
        <w:rPr>
          <w:rFonts w:ascii="Courier New" w:eastAsia="Times New Roman" w:hAnsi="Courier New" w:cs="Courier New"/>
          <w:color w:val="CE9178"/>
          <w:sz w:val="21"/>
          <w:szCs w:val="21"/>
        </w:rPr>
        <w:t>"s5"</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y_vars=</w:t>
      </w:r>
      <w:r w:rsidRPr="005C6F79">
        <w:rPr>
          <w:rFonts w:ascii="Courier New" w:eastAsia="Times New Roman" w:hAnsi="Courier New" w:cs="Courier New"/>
          <w:color w:val="CE9178"/>
          <w:sz w:val="21"/>
          <w:szCs w:val="21"/>
        </w:rPr>
        <w:t>"target"</w:t>
      </w:r>
      <w:r w:rsidRPr="005C6F79">
        <w:rPr>
          <w:rFonts w:ascii="Courier New" w:eastAsia="Times New Roman" w:hAnsi="Courier New" w:cs="Courier New"/>
          <w:color w:val="DCDCDC"/>
          <w:sz w:val="21"/>
          <w:szCs w:val="21"/>
        </w:rPr>
        <w:t>)</w:t>
      </w:r>
    </w:p>
    <w:p w14:paraId="1D99004B"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plt.show</w:t>
      </w:r>
      <w:r w:rsidRPr="005C6F79">
        <w:rPr>
          <w:rFonts w:ascii="Courier New" w:eastAsia="Times New Roman" w:hAnsi="Courier New" w:cs="Courier New"/>
          <w:color w:val="DCDCDC"/>
          <w:sz w:val="21"/>
          <w:szCs w:val="21"/>
        </w:rPr>
        <w:t>()</w:t>
      </w:r>
    </w:p>
    <w:p w14:paraId="11ACF60B"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3367D1B3"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82B76C"/>
          <w:sz w:val="21"/>
          <w:szCs w:val="21"/>
        </w:rPr>
        <w:t># Train-test split</w:t>
      </w:r>
    </w:p>
    <w:p w14:paraId="30E4815E"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X_train</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X_test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y_train</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y_test = train_test_split</w:t>
      </w:r>
      <w:r w:rsidRPr="005C6F79">
        <w:rPr>
          <w:rFonts w:ascii="Courier New" w:eastAsia="Times New Roman" w:hAnsi="Courier New" w:cs="Courier New"/>
          <w:color w:val="DCDCDC"/>
          <w:sz w:val="21"/>
          <w:szCs w:val="21"/>
        </w:rPr>
        <w:t>(</w:t>
      </w:r>
    </w:p>
    <w:p w14:paraId="4943B59C"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    X_multi</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test_size=</w:t>
      </w:r>
      <w:r w:rsidRPr="005C6F79">
        <w:rPr>
          <w:rFonts w:ascii="Courier New" w:eastAsia="Times New Roman" w:hAnsi="Courier New" w:cs="Courier New"/>
          <w:color w:val="B5CEA8"/>
          <w:sz w:val="21"/>
          <w:szCs w:val="21"/>
        </w:rPr>
        <w:t>0.2</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random_state=</w:t>
      </w:r>
      <w:r w:rsidRPr="005C6F79">
        <w:rPr>
          <w:rFonts w:ascii="Courier New" w:eastAsia="Times New Roman" w:hAnsi="Courier New" w:cs="Courier New"/>
          <w:color w:val="B5CEA8"/>
          <w:sz w:val="21"/>
          <w:szCs w:val="21"/>
        </w:rPr>
        <w:t>42</w:t>
      </w:r>
    </w:p>
    <w:p w14:paraId="459AFFE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CDCDC"/>
          <w:sz w:val="21"/>
          <w:szCs w:val="21"/>
        </w:rPr>
        <w:t>)</w:t>
      </w:r>
    </w:p>
    <w:p w14:paraId="66593AA1"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082B2548"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82B76C"/>
          <w:sz w:val="21"/>
          <w:szCs w:val="21"/>
        </w:rPr>
        <w:t># Model</w:t>
      </w:r>
    </w:p>
    <w:p w14:paraId="7A41F91E"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model_multi = LinearRegression</w:t>
      </w:r>
      <w:r w:rsidRPr="005C6F79">
        <w:rPr>
          <w:rFonts w:ascii="Courier New" w:eastAsia="Times New Roman" w:hAnsi="Courier New" w:cs="Courier New"/>
          <w:color w:val="DCDCDC"/>
          <w:sz w:val="21"/>
          <w:szCs w:val="21"/>
        </w:rPr>
        <w:t>()</w:t>
      </w:r>
    </w:p>
    <w:p w14:paraId="4FFEFC6B"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model_multi.fit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X_train</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y_train</w:t>
      </w:r>
      <w:r w:rsidRPr="005C6F79">
        <w:rPr>
          <w:rFonts w:ascii="Courier New" w:eastAsia="Times New Roman" w:hAnsi="Courier New" w:cs="Courier New"/>
          <w:color w:val="DCDCDC"/>
          <w:sz w:val="21"/>
          <w:szCs w:val="21"/>
        </w:rPr>
        <w:t>)</w:t>
      </w:r>
    </w:p>
    <w:p w14:paraId="04266CEA"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512D10E4"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82B76C"/>
          <w:sz w:val="21"/>
          <w:szCs w:val="21"/>
        </w:rPr>
        <w:t># Prediction</w:t>
      </w:r>
    </w:p>
    <w:p w14:paraId="48EDEA65"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y_pred_multi = model_multi.predict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X_test</w:t>
      </w:r>
      <w:r w:rsidRPr="005C6F79">
        <w:rPr>
          <w:rFonts w:ascii="Courier New" w:eastAsia="Times New Roman" w:hAnsi="Courier New" w:cs="Courier New"/>
          <w:color w:val="DCDCDC"/>
          <w:sz w:val="21"/>
          <w:szCs w:val="21"/>
        </w:rPr>
        <w:t>)</w:t>
      </w:r>
    </w:p>
    <w:p w14:paraId="6A461049"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1CEBBA6E"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plt.scatter</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y_test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y_pred_multi</w:t>
      </w:r>
      <w:r w:rsidRPr="005C6F79">
        <w:rPr>
          <w:rFonts w:ascii="Courier New" w:eastAsia="Times New Roman" w:hAnsi="Courier New" w:cs="Courier New"/>
          <w:color w:val="DCDCDC"/>
          <w:sz w:val="21"/>
          <w:szCs w:val="21"/>
        </w:rPr>
        <w:t>)</w:t>
      </w:r>
    </w:p>
    <w:p w14:paraId="1A5BD5B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plt.xlabel</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"Actual Values"</w:t>
      </w:r>
      <w:r w:rsidRPr="005C6F79">
        <w:rPr>
          <w:rFonts w:ascii="Courier New" w:eastAsia="Times New Roman" w:hAnsi="Courier New" w:cs="Courier New"/>
          <w:color w:val="DCDCDC"/>
          <w:sz w:val="21"/>
          <w:szCs w:val="21"/>
        </w:rPr>
        <w:t>)</w:t>
      </w:r>
    </w:p>
    <w:p w14:paraId="5023B450"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plt.ylabel</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"Predicted Values"</w:t>
      </w:r>
      <w:r w:rsidRPr="005C6F79">
        <w:rPr>
          <w:rFonts w:ascii="Courier New" w:eastAsia="Times New Roman" w:hAnsi="Courier New" w:cs="Courier New"/>
          <w:color w:val="DCDCDC"/>
          <w:sz w:val="21"/>
          <w:szCs w:val="21"/>
        </w:rPr>
        <w:t>)</w:t>
      </w:r>
    </w:p>
    <w:p w14:paraId="04C9362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plt.title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"Actual vs Predicted"</w:t>
      </w:r>
      <w:r w:rsidRPr="005C6F79">
        <w:rPr>
          <w:rFonts w:ascii="Courier New" w:eastAsia="Times New Roman" w:hAnsi="Courier New" w:cs="Courier New"/>
          <w:color w:val="DCDCDC"/>
          <w:sz w:val="21"/>
          <w:szCs w:val="21"/>
        </w:rPr>
        <w:t>)</w:t>
      </w:r>
    </w:p>
    <w:p w14:paraId="363069BD"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plt.show</w:t>
      </w:r>
      <w:r w:rsidRPr="005C6F79">
        <w:rPr>
          <w:rFonts w:ascii="Courier New" w:eastAsia="Times New Roman" w:hAnsi="Courier New" w:cs="Courier New"/>
          <w:color w:val="DCDCDC"/>
          <w:sz w:val="21"/>
          <w:szCs w:val="21"/>
        </w:rPr>
        <w:t>()</w:t>
      </w:r>
    </w:p>
    <w:p w14:paraId="7A554821"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34BD1D57"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residuals = y_test - y_pred_multi</w:t>
      </w:r>
    </w:p>
    <w:p w14:paraId="561B561D"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71C3899F"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plt.scatter</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y_pred_multi</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residuals</w:t>
      </w:r>
      <w:r w:rsidRPr="005C6F79">
        <w:rPr>
          <w:rFonts w:ascii="Courier New" w:eastAsia="Times New Roman" w:hAnsi="Courier New" w:cs="Courier New"/>
          <w:color w:val="DCDCDC"/>
          <w:sz w:val="21"/>
          <w:szCs w:val="21"/>
        </w:rPr>
        <w:t>)</w:t>
      </w:r>
    </w:p>
    <w:p w14:paraId="758398F6"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lastRenderedPageBreak/>
        <w:t>plt.axhline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y=</w:t>
      </w:r>
      <w:r w:rsidRPr="005C6F79">
        <w:rPr>
          <w:rFonts w:ascii="Courier New" w:eastAsia="Times New Roman" w:hAnsi="Courier New" w:cs="Courier New"/>
          <w:color w:val="B5CEA8"/>
          <w:sz w:val="21"/>
          <w:szCs w:val="21"/>
        </w:rPr>
        <w:t>0</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color=</w:t>
      </w:r>
      <w:r w:rsidRPr="005C6F79">
        <w:rPr>
          <w:rFonts w:ascii="Courier New" w:eastAsia="Times New Roman" w:hAnsi="Courier New" w:cs="Courier New"/>
          <w:color w:val="CE9178"/>
          <w:sz w:val="21"/>
          <w:szCs w:val="21"/>
        </w:rPr>
        <w:t>'red'</w:t>
      </w:r>
      <w:r w:rsidRPr="005C6F79">
        <w:rPr>
          <w:rFonts w:ascii="Courier New" w:eastAsia="Times New Roman" w:hAnsi="Courier New" w:cs="Courier New"/>
          <w:color w:val="DCDCDC"/>
          <w:sz w:val="21"/>
          <w:szCs w:val="21"/>
        </w:rPr>
        <w:t>)</w:t>
      </w:r>
    </w:p>
    <w:p w14:paraId="54900D7A"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plt.xlabel</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"Predicted Values"</w:t>
      </w:r>
      <w:r w:rsidRPr="005C6F79">
        <w:rPr>
          <w:rFonts w:ascii="Courier New" w:eastAsia="Times New Roman" w:hAnsi="Courier New" w:cs="Courier New"/>
          <w:color w:val="DCDCDC"/>
          <w:sz w:val="21"/>
          <w:szCs w:val="21"/>
        </w:rPr>
        <w:t>)</w:t>
      </w:r>
    </w:p>
    <w:p w14:paraId="3561E1C1"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plt.ylabel</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"Residuals"</w:t>
      </w:r>
      <w:r w:rsidRPr="005C6F79">
        <w:rPr>
          <w:rFonts w:ascii="Courier New" w:eastAsia="Times New Roman" w:hAnsi="Courier New" w:cs="Courier New"/>
          <w:color w:val="DCDCDC"/>
          <w:sz w:val="21"/>
          <w:szCs w:val="21"/>
        </w:rPr>
        <w:t>)</w:t>
      </w:r>
    </w:p>
    <w:p w14:paraId="071E7A31"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plt.title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"Residual Plot"</w:t>
      </w:r>
      <w:r w:rsidRPr="005C6F79">
        <w:rPr>
          <w:rFonts w:ascii="Courier New" w:eastAsia="Times New Roman" w:hAnsi="Courier New" w:cs="Courier New"/>
          <w:color w:val="DCDCDC"/>
          <w:sz w:val="21"/>
          <w:szCs w:val="21"/>
        </w:rPr>
        <w:t>)</w:t>
      </w:r>
    </w:p>
    <w:p w14:paraId="37424B72"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plt.show</w:t>
      </w:r>
      <w:r w:rsidRPr="005C6F79">
        <w:rPr>
          <w:rFonts w:ascii="Courier New" w:eastAsia="Times New Roman" w:hAnsi="Courier New" w:cs="Courier New"/>
          <w:color w:val="DCDCDC"/>
          <w:sz w:val="21"/>
          <w:szCs w:val="21"/>
        </w:rPr>
        <w:t>()</w:t>
      </w:r>
    </w:p>
    <w:p w14:paraId="05551D40"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2D4FC2A5"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mse_multi = mean_squared_error</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y_test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y_pred_multi</w:t>
      </w:r>
      <w:r w:rsidRPr="005C6F79">
        <w:rPr>
          <w:rFonts w:ascii="Courier New" w:eastAsia="Times New Roman" w:hAnsi="Courier New" w:cs="Courier New"/>
          <w:color w:val="DCDCDC"/>
          <w:sz w:val="21"/>
          <w:szCs w:val="21"/>
        </w:rPr>
        <w:t>)</w:t>
      </w:r>
    </w:p>
    <w:p w14:paraId="67EAF5BA"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rmse_multi = np.sqrt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mse_multi</w:t>
      </w:r>
      <w:r w:rsidRPr="005C6F79">
        <w:rPr>
          <w:rFonts w:ascii="Courier New" w:eastAsia="Times New Roman" w:hAnsi="Courier New" w:cs="Courier New"/>
          <w:color w:val="DCDCDC"/>
          <w:sz w:val="21"/>
          <w:szCs w:val="21"/>
        </w:rPr>
        <w:t>)</w:t>
      </w:r>
    </w:p>
    <w:p w14:paraId="3BE1CCD8"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4D4D4"/>
          <w:sz w:val="21"/>
          <w:szCs w:val="21"/>
        </w:rPr>
        <w:t>r2_multi = r2_score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y_test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y_pred_multi</w:t>
      </w:r>
      <w:r w:rsidRPr="005C6F79">
        <w:rPr>
          <w:rFonts w:ascii="Courier New" w:eastAsia="Times New Roman" w:hAnsi="Courier New" w:cs="Courier New"/>
          <w:color w:val="DCDCDC"/>
          <w:sz w:val="21"/>
          <w:szCs w:val="21"/>
        </w:rPr>
        <w:t>)</w:t>
      </w:r>
    </w:p>
    <w:p w14:paraId="607C4000"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p>
    <w:p w14:paraId="19B02F6C"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CDCAA"/>
          <w:sz w:val="21"/>
          <w:szCs w:val="21"/>
        </w:rPr>
        <w:t>print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"Multivariate MSE:"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mse_multi</w:t>
      </w:r>
      <w:r w:rsidRPr="005C6F79">
        <w:rPr>
          <w:rFonts w:ascii="Courier New" w:eastAsia="Times New Roman" w:hAnsi="Courier New" w:cs="Courier New"/>
          <w:color w:val="DCDCDC"/>
          <w:sz w:val="21"/>
          <w:szCs w:val="21"/>
        </w:rPr>
        <w:t>)</w:t>
      </w:r>
    </w:p>
    <w:p w14:paraId="1717F989"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CDCAA"/>
          <w:sz w:val="21"/>
          <w:szCs w:val="21"/>
        </w:rPr>
        <w:t>print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"Multivariate RMSE:"</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rmse_multi</w:t>
      </w:r>
      <w:r w:rsidRPr="005C6F79">
        <w:rPr>
          <w:rFonts w:ascii="Courier New" w:eastAsia="Times New Roman" w:hAnsi="Courier New" w:cs="Courier New"/>
          <w:color w:val="DCDCDC"/>
          <w:sz w:val="21"/>
          <w:szCs w:val="21"/>
        </w:rPr>
        <w:t>)</w:t>
      </w:r>
    </w:p>
    <w:p w14:paraId="0DCCB232" w14:textId="77777777" w:rsidR="005C6F79" w:rsidRPr="005C6F79" w:rsidRDefault="005C6F79" w:rsidP="005C6F79">
      <w:pPr>
        <w:shd w:val="clear" w:color="auto" w:fill="282A2C"/>
        <w:spacing w:after="0" w:line="285" w:lineRule="atLeast"/>
        <w:rPr>
          <w:rFonts w:ascii="Courier New" w:eastAsia="Times New Roman" w:hAnsi="Courier New" w:cs="Courier New"/>
          <w:color w:val="D4D4D4"/>
          <w:sz w:val="21"/>
          <w:szCs w:val="21"/>
        </w:rPr>
      </w:pPr>
      <w:r w:rsidRPr="005C6F79">
        <w:rPr>
          <w:rFonts w:ascii="Courier New" w:eastAsia="Times New Roman" w:hAnsi="Courier New" w:cs="Courier New"/>
          <w:color w:val="DCDCAA"/>
          <w:sz w:val="21"/>
          <w:szCs w:val="21"/>
        </w:rPr>
        <w:t>print</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CE9178"/>
          <w:sz w:val="21"/>
          <w:szCs w:val="21"/>
        </w:rPr>
        <w:t>"Multivariate R²:"</w:t>
      </w:r>
      <w:r w:rsidRPr="005C6F79">
        <w:rPr>
          <w:rFonts w:ascii="Courier New" w:eastAsia="Times New Roman" w:hAnsi="Courier New" w:cs="Courier New"/>
          <w:color w:val="DCDCDC"/>
          <w:sz w:val="21"/>
          <w:szCs w:val="21"/>
        </w:rPr>
        <w:t>,</w:t>
      </w:r>
      <w:r w:rsidRPr="005C6F79">
        <w:rPr>
          <w:rFonts w:ascii="Courier New" w:eastAsia="Times New Roman" w:hAnsi="Courier New" w:cs="Courier New"/>
          <w:color w:val="D4D4D4"/>
          <w:sz w:val="21"/>
          <w:szCs w:val="21"/>
        </w:rPr>
        <w:t xml:space="preserve"> r2_multi</w:t>
      </w:r>
      <w:r w:rsidRPr="005C6F79">
        <w:rPr>
          <w:rFonts w:ascii="Courier New" w:eastAsia="Times New Roman" w:hAnsi="Courier New" w:cs="Courier New"/>
          <w:color w:val="DCDCDC"/>
          <w:sz w:val="21"/>
          <w:szCs w:val="21"/>
        </w:rPr>
        <w:t>)</w:t>
      </w:r>
    </w:p>
    <w:p w14:paraId="00DCEF33" w14:textId="77777777" w:rsidR="00427792" w:rsidRDefault="00427792">
      <w:pPr>
        <w:pStyle w:val="Heading4"/>
        <w:tabs>
          <w:tab w:val="left" w:pos="823"/>
        </w:tabs>
        <w:ind w:left="0"/>
      </w:pPr>
    </w:p>
    <w:p w14:paraId="36D1327F" w14:textId="77777777" w:rsidR="00427792" w:rsidRDefault="00427792">
      <w:pPr>
        <w:pStyle w:val="Heading4"/>
        <w:tabs>
          <w:tab w:val="left" w:pos="823"/>
        </w:tabs>
        <w:ind w:left="0"/>
      </w:pPr>
      <w:r>
        <w:t>Output:</w:t>
      </w:r>
    </w:p>
    <w:p w14:paraId="128B0A1B" w14:textId="77777777" w:rsidR="00427792" w:rsidRDefault="00E101A1">
      <w:pPr>
        <w:pStyle w:val="Heading4"/>
        <w:tabs>
          <w:tab w:val="left" w:pos="823"/>
        </w:tabs>
        <w:ind w:left="0"/>
      </w:pPr>
      <w:r>
        <w:pict w14:anchorId="45053E64">
          <v:shape id="_x0000_i1027" type="#_x0000_t75" style="width:419.1pt;height:5in">
            <v:imagedata r:id="rId15" o:title="Screenshot (5)" cropbottom="18725f" cropright="34790f"/>
          </v:shape>
        </w:pict>
      </w:r>
    </w:p>
    <w:p w14:paraId="7B0F7630" w14:textId="77777777" w:rsidR="00C46FCD" w:rsidRDefault="00C46FCD">
      <w:pPr>
        <w:pStyle w:val="Heading4"/>
        <w:tabs>
          <w:tab w:val="left" w:pos="823"/>
        </w:tabs>
        <w:ind w:left="0"/>
      </w:pPr>
    </w:p>
    <w:p w14:paraId="1B35FB1D" w14:textId="77777777" w:rsidR="00C46FCD" w:rsidRPr="00C46FCD" w:rsidRDefault="00C46FCD" w:rsidP="00C46FCD"/>
    <w:p w14:paraId="00EF3BC4" w14:textId="77777777" w:rsidR="00C46FCD" w:rsidRPr="00C46FCD" w:rsidRDefault="00C46FCD" w:rsidP="00C46FCD"/>
    <w:p w14:paraId="74D47277" w14:textId="77777777" w:rsidR="00C46FCD" w:rsidRPr="00C46FCD" w:rsidRDefault="00C46FCD" w:rsidP="00C46FCD"/>
    <w:p w14:paraId="15383C24" w14:textId="77777777" w:rsidR="00C46FCD" w:rsidRPr="00C46FCD" w:rsidRDefault="00C46FCD" w:rsidP="00C46FCD"/>
    <w:p w14:paraId="2967E84D" w14:textId="77777777" w:rsidR="00C46FCD" w:rsidRPr="00C46FCD" w:rsidRDefault="00C46FCD" w:rsidP="00C46FCD"/>
    <w:p w14:paraId="1247A6CB" w14:textId="77777777" w:rsidR="00C46FCD" w:rsidRDefault="00C46FCD" w:rsidP="00C46FCD"/>
    <w:p w14:paraId="61D684E6" w14:textId="77777777" w:rsidR="00C46FCD" w:rsidRDefault="00C46FCD" w:rsidP="00C46FCD"/>
    <w:p w14:paraId="7DB54C82" w14:textId="77777777" w:rsidR="00C46FCD" w:rsidRDefault="00C46FCD" w:rsidP="00C46FCD"/>
    <w:p w14:paraId="2F451914" w14:textId="77777777" w:rsidR="00C46FCD" w:rsidRDefault="00C46FCD" w:rsidP="00C46FCD">
      <w:pPr>
        <w:pStyle w:val="Heading4"/>
        <w:tabs>
          <w:tab w:val="left" w:pos="823"/>
        </w:tabs>
        <w:spacing w:before="158"/>
        <w:ind w:left="0"/>
      </w:pPr>
      <w:r>
        <w:lastRenderedPageBreak/>
        <w:t>PAIR PLOT</w:t>
      </w:r>
    </w:p>
    <w:p w14:paraId="08DFE5DE" w14:textId="77777777" w:rsidR="00C46FCD" w:rsidRPr="00C46FCD" w:rsidRDefault="00C46FCD" w:rsidP="00C46FCD"/>
    <w:p w14:paraId="108221B6" w14:textId="77777777" w:rsidR="00C46FCD" w:rsidRDefault="00E101A1">
      <w:pPr>
        <w:pStyle w:val="Heading4"/>
        <w:tabs>
          <w:tab w:val="left" w:pos="823"/>
        </w:tabs>
        <w:ind w:left="0"/>
      </w:pPr>
      <w:r>
        <w:pict w14:anchorId="75375E90">
          <v:shape id="_x0000_i1028" type="#_x0000_t75" style="width:444.9pt;height:6in">
            <v:imagedata r:id="rId16" o:title="Screenshot (6)" cropbottom="23740f" cropright="41371f"/>
          </v:shape>
        </w:pict>
      </w:r>
    </w:p>
    <w:p w14:paraId="6B53EF19" w14:textId="77777777" w:rsidR="00C46FCD" w:rsidRDefault="00C46FCD">
      <w:pPr>
        <w:pStyle w:val="Heading4"/>
        <w:tabs>
          <w:tab w:val="left" w:pos="823"/>
        </w:tabs>
        <w:ind w:left="0"/>
      </w:pPr>
    </w:p>
    <w:p w14:paraId="0E0883D4" w14:textId="77777777" w:rsidR="00C46FCD" w:rsidRDefault="00E101A1">
      <w:pPr>
        <w:pStyle w:val="Heading4"/>
        <w:tabs>
          <w:tab w:val="left" w:pos="823"/>
        </w:tabs>
        <w:ind w:left="0"/>
      </w:pPr>
      <w:r>
        <w:pict w14:anchorId="6833AB27">
          <v:shape id="_x0000_i1029" type="#_x0000_t75" style="width:318.55pt;height:252pt">
            <v:imagedata r:id="rId17" o:title="Screenshot (7)" croptop="9529f" cropbottom="29926f" cropright="47013f"/>
          </v:shape>
        </w:pict>
      </w:r>
    </w:p>
    <w:p w14:paraId="77B6054C" w14:textId="77777777" w:rsidR="00BE3C67" w:rsidRDefault="00BE3C67">
      <w:pPr>
        <w:pStyle w:val="BodyText"/>
        <w:spacing w:before="170"/>
      </w:pPr>
    </w:p>
    <w:p w14:paraId="1CF63809" w14:textId="77777777" w:rsidR="00BE3C67" w:rsidRDefault="00E101A1">
      <w:pPr>
        <w:pStyle w:val="BodyText"/>
        <w:spacing w:before="170"/>
      </w:pPr>
      <w:r>
        <w:lastRenderedPageBreak/>
        <w:pict w14:anchorId="2139E64A">
          <v:shape id="_x0000_i1030" type="#_x0000_t75" style="width:321.95pt;height:252pt">
            <v:imagedata r:id="rId17" o:title="Screenshot (7)" croptop="35276f" cropbottom="3845f" cropright="46543f"/>
          </v:shape>
        </w:pict>
      </w:r>
    </w:p>
    <w:p w14:paraId="2CD07BD3" w14:textId="77777777" w:rsidR="00BE3C67" w:rsidRDefault="00BE3C67" w:rsidP="00BE3C67">
      <w:pPr>
        <w:pStyle w:val="BodyText"/>
      </w:pPr>
    </w:p>
    <w:p w14:paraId="552B1D3A" w14:textId="77777777" w:rsidR="00BE3C67" w:rsidRDefault="00E101A1">
      <w:pPr>
        <w:pStyle w:val="BodyText"/>
        <w:spacing w:before="170"/>
      </w:pPr>
      <w:r>
        <w:pict w14:anchorId="454466AB">
          <v:shape id="_x0000_i1031" type="#_x0000_t75" style="width:199.7pt;height:36.7pt">
            <v:imagedata r:id="rId17" o:title="Screenshot (7)" croptop="61848f" cropbottom="518f" cropright="55894f"/>
          </v:shape>
        </w:pict>
      </w:r>
    </w:p>
    <w:p w14:paraId="720D1029" w14:textId="77777777" w:rsidR="00427792" w:rsidRDefault="00427792">
      <w:pPr>
        <w:pStyle w:val="BodyText"/>
        <w:spacing w:before="170"/>
        <w:rPr>
          <w:spacing w:val="-2"/>
        </w:rPr>
      </w:pPr>
      <w:r>
        <w:t>Q: Which</w:t>
      </w:r>
      <w:r>
        <w:rPr>
          <w:spacing w:val="-4"/>
        </w:rPr>
        <w:t xml:space="preserve"> </w:t>
      </w:r>
      <w:r>
        <w:t>independent</w:t>
      </w:r>
      <w:r>
        <w:rPr>
          <w:spacing w:val="-1"/>
        </w:rPr>
        <w:t xml:space="preserve"> </w:t>
      </w:r>
      <w:r>
        <w:t>variable</w:t>
      </w:r>
      <w:r>
        <w:rPr>
          <w:spacing w:val="-1"/>
        </w:rPr>
        <w:t xml:space="preserve"> </w:t>
      </w:r>
      <w:r>
        <w:t>contributes</w:t>
      </w:r>
      <w:r>
        <w:rPr>
          <w:spacing w:val="-2"/>
        </w:rPr>
        <w:t xml:space="preserve"> </w:t>
      </w:r>
      <w:r>
        <w:t>the</w:t>
      </w:r>
      <w:r>
        <w:rPr>
          <w:spacing w:val="-1"/>
        </w:rPr>
        <w:t xml:space="preserve"> </w:t>
      </w:r>
      <w:r>
        <w:t>most</w:t>
      </w:r>
      <w:r>
        <w:rPr>
          <w:spacing w:val="-1"/>
        </w:rPr>
        <w:t xml:space="preserve"> </w:t>
      </w:r>
      <w:r>
        <w:t>to</w:t>
      </w:r>
      <w:r>
        <w:rPr>
          <w:spacing w:val="-1"/>
        </w:rPr>
        <w:t xml:space="preserve"> </w:t>
      </w:r>
      <w:r>
        <w:t>predicting</w:t>
      </w:r>
      <w:r>
        <w:rPr>
          <w:spacing w:val="-1"/>
        </w:rPr>
        <w:t xml:space="preserve"> </w:t>
      </w:r>
      <w:r>
        <w:t>disease</w:t>
      </w:r>
      <w:r>
        <w:rPr>
          <w:spacing w:val="-2"/>
        </w:rPr>
        <w:t xml:space="preserve"> progression?</w:t>
      </w:r>
    </w:p>
    <w:p w14:paraId="7A31E9C8" w14:textId="77777777" w:rsidR="00BE3C67" w:rsidRDefault="00427792">
      <w:pPr>
        <w:pStyle w:val="BodyText"/>
        <w:spacing w:before="170"/>
      </w:pPr>
      <w:r>
        <w:rPr>
          <w:b/>
          <w:bCs/>
        </w:rPr>
        <w:t>BMI</w:t>
      </w:r>
      <w:r>
        <w:t xml:space="preserve"> contributes the most to predicting disease progression.</w:t>
      </w:r>
    </w:p>
    <w:p w14:paraId="67E28548" w14:textId="77777777" w:rsidR="00427792" w:rsidRDefault="00427792">
      <w:pPr>
        <w:pStyle w:val="BodyText"/>
        <w:rPr>
          <w:b/>
          <w:bCs/>
        </w:rPr>
      </w:pPr>
    </w:p>
    <w:p w14:paraId="781FFD16" w14:textId="77777777" w:rsidR="00427792" w:rsidRDefault="00427792">
      <w:pPr>
        <w:pStyle w:val="Heading3"/>
      </w:pPr>
      <w:r>
        <w:rPr>
          <w:noProof/>
        </w:rPr>
        <mc:AlternateContent>
          <mc:Choice Requires="wps">
            <w:drawing>
              <wp:anchor distT="0" distB="0" distL="0" distR="0" simplePos="0" relativeHeight="251674624" behindDoc="1" locked="0" layoutInCell="1" allowOverlap="1" wp14:anchorId="6C239A64" wp14:editId="2CE6DA3A">
                <wp:simplePos x="0" y="0"/>
                <wp:positionH relativeFrom="page">
                  <wp:posOffset>668655</wp:posOffset>
                </wp:positionH>
                <wp:positionV relativeFrom="paragraph">
                  <wp:posOffset>213995</wp:posOffset>
                </wp:positionV>
                <wp:extent cx="6268085" cy="635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0222DF8" id="Graphic 29" o:spid="_x0000_s1026" style="position:absolute;margin-left:52.65pt;margin-top:16.85pt;width:493.55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KIhIvE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OUTCOMES</w:t>
      </w:r>
    </w:p>
    <w:p w14:paraId="7E3D1E57" w14:textId="77777777" w:rsidR="00427792" w:rsidRDefault="00427792">
      <w:pPr>
        <w:pStyle w:val="BodyText"/>
        <w:spacing w:before="42"/>
        <w:rPr>
          <w:b/>
        </w:rPr>
      </w:pPr>
    </w:p>
    <w:p w14:paraId="09C1D86F"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6C98D24B" w14:textId="77777777" w:rsidR="00427792" w:rsidRDefault="00427792">
      <w:pPr>
        <w:pStyle w:val="ListParagraph"/>
        <w:numPr>
          <w:ilvl w:val="0"/>
          <w:numId w:val="9"/>
        </w:numPr>
        <w:tabs>
          <w:tab w:val="left" w:pos="1094"/>
        </w:tabs>
        <w:spacing w:before="43"/>
        <w:rPr>
          <w:sz w:val="24"/>
        </w:rPr>
      </w:pPr>
      <w:r>
        <w:rPr>
          <w:sz w:val="24"/>
        </w:rPr>
        <w:t>Implement</w:t>
      </w:r>
      <w:r>
        <w:rPr>
          <w:spacing w:val="-4"/>
          <w:sz w:val="24"/>
        </w:rPr>
        <w:t xml:space="preserve"> </w:t>
      </w:r>
      <w:r>
        <w:rPr>
          <w:sz w:val="24"/>
        </w:rPr>
        <w:t>Simple</w:t>
      </w:r>
      <w:r>
        <w:rPr>
          <w:spacing w:val="-2"/>
          <w:sz w:val="24"/>
        </w:rPr>
        <w:t xml:space="preserve"> </w:t>
      </w:r>
      <w:r>
        <w:rPr>
          <w:sz w:val="24"/>
        </w:rPr>
        <w:t>Linear</w:t>
      </w:r>
      <w:r>
        <w:rPr>
          <w:spacing w:val="-2"/>
          <w:sz w:val="24"/>
        </w:rPr>
        <w:t xml:space="preserve"> </w:t>
      </w:r>
      <w:r>
        <w:rPr>
          <w:sz w:val="24"/>
        </w:rPr>
        <w:t>Regression</w:t>
      </w:r>
      <w:r>
        <w:rPr>
          <w:spacing w:val="-2"/>
          <w:sz w:val="24"/>
        </w:rPr>
        <w:t xml:space="preserve"> </w:t>
      </w:r>
      <w:r>
        <w:rPr>
          <w:sz w:val="24"/>
        </w:rPr>
        <w:t>and</w:t>
      </w:r>
      <w:r>
        <w:rPr>
          <w:spacing w:val="-2"/>
          <w:sz w:val="24"/>
        </w:rPr>
        <w:t xml:space="preserve"> </w:t>
      </w:r>
      <w:r>
        <w:rPr>
          <w:sz w:val="24"/>
        </w:rPr>
        <w:t>Multiple</w:t>
      </w:r>
      <w:r>
        <w:rPr>
          <w:spacing w:val="-2"/>
          <w:sz w:val="24"/>
        </w:rPr>
        <w:t xml:space="preserve"> </w:t>
      </w:r>
      <w:r>
        <w:rPr>
          <w:sz w:val="24"/>
        </w:rPr>
        <w:t>Linear</w:t>
      </w:r>
      <w:r>
        <w:rPr>
          <w:spacing w:val="-1"/>
          <w:sz w:val="24"/>
        </w:rPr>
        <w:t xml:space="preserve"> </w:t>
      </w:r>
      <w:r>
        <w:rPr>
          <w:spacing w:val="-2"/>
          <w:sz w:val="24"/>
        </w:rPr>
        <w:t>Regression.</w:t>
      </w:r>
    </w:p>
    <w:p w14:paraId="3DC87B63" w14:textId="77777777" w:rsidR="00427792" w:rsidRDefault="00427792">
      <w:pPr>
        <w:pStyle w:val="ListParagraph"/>
        <w:numPr>
          <w:ilvl w:val="0"/>
          <w:numId w:val="9"/>
        </w:numPr>
        <w:tabs>
          <w:tab w:val="left" w:pos="1094"/>
        </w:tabs>
        <w:spacing w:before="42"/>
        <w:rPr>
          <w:sz w:val="24"/>
        </w:rPr>
      </w:pPr>
      <w:r>
        <w:rPr>
          <w:sz w:val="24"/>
        </w:rPr>
        <w:t>Apply</w:t>
      </w:r>
      <w:r>
        <w:rPr>
          <w:spacing w:val="-4"/>
          <w:sz w:val="24"/>
        </w:rPr>
        <w:t xml:space="preserve"> </w:t>
      </w:r>
      <w:r>
        <w:rPr>
          <w:sz w:val="24"/>
        </w:rPr>
        <w:t>data</w:t>
      </w:r>
      <w:r>
        <w:rPr>
          <w:spacing w:val="-1"/>
          <w:sz w:val="24"/>
        </w:rPr>
        <w:t xml:space="preserve"> </w:t>
      </w:r>
      <w:r>
        <w:rPr>
          <w:sz w:val="24"/>
        </w:rPr>
        <w:t>preprocessing to</w:t>
      </w:r>
      <w:r>
        <w:rPr>
          <w:spacing w:val="-2"/>
          <w:sz w:val="24"/>
        </w:rPr>
        <w:t xml:space="preserve"> </w:t>
      </w:r>
      <w:r>
        <w:rPr>
          <w:sz w:val="24"/>
        </w:rPr>
        <w:t>prepare</w:t>
      </w:r>
      <w:r>
        <w:rPr>
          <w:spacing w:val="-2"/>
          <w:sz w:val="24"/>
        </w:rPr>
        <w:t xml:space="preserve"> </w:t>
      </w:r>
      <w:r>
        <w:rPr>
          <w:sz w:val="24"/>
        </w:rPr>
        <w:t>datasets</w:t>
      </w:r>
      <w:r>
        <w:rPr>
          <w:spacing w:val="-2"/>
          <w:sz w:val="24"/>
        </w:rPr>
        <w:t xml:space="preserve"> </w:t>
      </w:r>
      <w:r>
        <w:rPr>
          <w:sz w:val="24"/>
        </w:rPr>
        <w:t>for</w:t>
      </w:r>
      <w:r>
        <w:rPr>
          <w:spacing w:val="-2"/>
          <w:sz w:val="24"/>
        </w:rPr>
        <w:t xml:space="preserve"> </w:t>
      </w:r>
      <w:r>
        <w:rPr>
          <w:sz w:val="24"/>
        </w:rPr>
        <w:t>regression</w:t>
      </w:r>
      <w:r>
        <w:rPr>
          <w:spacing w:val="-1"/>
          <w:sz w:val="24"/>
        </w:rPr>
        <w:t xml:space="preserve"> </w:t>
      </w:r>
      <w:r>
        <w:rPr>
          <w:spacing w:val="-2"/>
          <w:sz w:val="24"/>
        </w:rPr>
        <w:t>models.</w:t>
      </w:r>
    </w:p>
    <w:p w14:paraId="4F324D6B" w14:textId="77777777" w:rsidR="00427792" w:rsidRDefault="00427792">
      <w:pPr>
        <w:pStyle w:val="ListParagraph"/>
        <w:numPr>
          <w:ilvl w:val="0"/>
          <w:numId w:val="9"/>
        </w:numPr>
        <w:tabs>
          <w:tab w:val="left" w:pos="1094"/>
        </w:tabs>
        <w:spacing w:before="39"/>
        <w:rPr>
          <w:sz w:val="24"/>
        </w:rPr>
      </w:pPr>
      <w:r>
        <w:rPr>
          <w:sz w:val="24"/>
        </w:rPr>
        <w:t>Evaluate</w:t>
      </w:r>
      <w:r>
        <w:rPr>
          <w:spacing w:val="-4"/>
          <w:sz w:val="24"/>
        </w:rPr>
        <w:t xml:space="preserve"> </w:t>
      </w:r>
      <w:r>
        <w:rPr>
          <w:sz w:val="24"/>
        </w:rPr>
        <w:t>model</w:t>
      </w:r>
      <w:r>
        <w:rPr>
          <w:spacing w:val="-1"/>
          <w:sz w:val="24"/>
        </w:rPr>
        <w:t xml:space="preserve"> </w:t>
      </w:r>
      <w:r>
        <w:rPr>
          <w:sz w:val="24"/>
        </w:rPr>
        <w:t>performance</w:t>
      </w:r>
      <w:r>
        <w:rPr>
          <w:spacing w:val="-2"/>
          <w:sz w:val="24"/>
        </w:rPr>
        <w:t xml:space="preserve"> </w:t>
      </w:r>
      <w:r>
        <w:rPr>
          <w:sz w:val="24"/>
        </w:rPr>
        <w:t>using</w:t>
      </w:r>
      <w:r>
        <w:rPr>
          <w:spacing w:val="-1"/>
          <w:sz w:val="24"/>
        </w:rPr>
        <w:t xml:space="preserve"> </w:t>
      </w:r>
      <w:r>
        <w:rPr>
          <w:sz w:val="24"/>
        </w:rPr>
        <w:t xml:space="preserve">R-squared </w:t>
      </w:r>
      <w:r>
        <w:rPr>
          <w:spacing w:val="-2"/>
          <w:sz w:val="24"/>
        </w:rPr>
        <w:t>Score.</w:t>
      </w:r>
    </w:p>
    <w:p w14:paraId="57D0F483"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06411BFC"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03</w:t>
      </w:r>
    </w:p>
    <w:p w14:paraId="0ADB5696" w14:textId="77777777" w:rsidR="00427792" w:rsidRDefault="00427792">
      <w:pPr>
        <w:spacing w:before="62"/>
        <w:ind w:left="3189" w:right="3248"/>
        <w:jc w:val="center"/>
        <w:rPr>
          <w:b/>
          <w:sz w:val="28"/>
        </w:rPr>
      </w:pPr>
      <w:r>
        <w:rPr>
          <w:b/>
          <w:smallCaps/>
          <w:sz w:val="28"/>
          <w:u w:val="single"/>
        </w:rPr>
        <w:t>Logistic</w:t>
      </w:r>
      <w:r>
        <w:rPr>
          <w:b/>
          <w:smallCaps/>
          <w:spacing w:val="-8"/>
          <w:sz w:val="28"/>
          <w:u w:val="single"/>
        </w:rPr>
        <w:t xml:space="preserve"> </w:t>
      </w:r>
      <w:r>
        <w:rPr>
          <w:b/>
          <w:smallCaps/>
          <w:spacing w:val="-2"/>
          <w:sz w:val="28"/>
          <w:u w:val="single"/>
        </w:rPr>
        <w:t>Regression</w:t>
      </w:r>
    </w:p>
    <w:p w14:paraId="1B956946"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7E449AAB" w14:textId="77777777">
        <w:trPr>
          <w:trHeight w:val="1048"/>
        </w:trPr>
        <w:tc>
          <w:tcPr>
            <w:tcW w:w="1793" w:type="dxa"/>
          </w:tcPr>
          <w:p w14:paraId="4DF45F6C"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32FD8688" w14:textId="77777777" w:rsidR="00427792" w:rsidRDefault="00427792">
            <w:pPr>
              <w:pStyle w:val="TableParagraph"/>
              <w:spacing w:before="16"/>
              <w:rPr>
                <w:b/>
              </w:rPr>
            </w:pPr>
          </w:p>
          <w:p w14:paraId="431ED025"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1023F2E3" w14:textId="77777777" w:rsidR="00427792" w:rsidRDefault="00427792">
            <w:pPr>
              <w:pStyle w:val="TableParagraph"/>
              <w:spacing w:before="16"/>
              <w:rPr>
                <w:b/>
              </w:rPr>
            </w:pPr>
          </w:p>
          <w:p w14:paraId="4E29A0F7"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2E110DE8"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5F4F3F84"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71B77A7D" w14:textId="77777777">
        <w:trPr>
          <w:trHeight w:val="1722"/>
        </w:trPr>
        <w:tc>
          <w:tcPr>
            <w:tcW w:w="1793" w:type="dxa"/>
          </w:tcPr>
          <w:p w14:paraId="28EE8BA8" w14:textId="77777777" w:rsidR="00427792" w:rsidRDefault="00427792">
            <w:pPr>
              <w:pStyle w:val="TableParagraph"/>
              <w:spacing w:before="201"/>
              <w:rPr>
                <w:b/>
              </w:rPr>
            </w:pPr>
          </w:p>
          <w:p w14:paraId="6270777B"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0FA4A684"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3A94E0F5"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7C86EA05"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5ECCCBE8" w14:textId="77777777" w:rsidR="00427792" w:rsidRDefault="00427792">
            <w:pPr>
              <w:pStyle w:val="TableParagraph"/>
            </w:pPr>
          </w:p>
        </w:tc>
      </w:tr>
      <w:tr w:rsidR="00427792" w14:paraId="519D5206" w14:textId="77777777">
        <w:trPr>
          <w:trHeight w:val="1423"/>
        </w:trPr>
        <w:tc>
          <w:tcPr>
            <w:tcW w:w="1793" w:type="dxa"/>
          </w:tcPr>
          <w:p w14:paraId="26E30D3D" w14:textId="77777777" w:rsidR="00427792" w:rsidRDefault="00427792">
            <w:pPr>
              <w:pStyle w:val="TableParagraph"/>
              <w:spacing w:before="41"/>
              <w:rPr>
                <w:b/>
              </w:rPr>
            </w:pPr>
          </w:p>
          <w:p w14:paraId="6F7FB280"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10EFD46F"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5BB56A95"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59C6C22D"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39140F57" w14:textId="77777777" w:rsidR="00427792" w:rsidRDefault="00427792">
            <w:pPr>
              <w:pStyle w:val="TableParagraph"/>
            </w:pPr>
          </w:p>
        </w:tc>
      </w:tr>
      <w:tr w:rsidR="00427792" w14:paraId="7EAD12A2" w14:textId="77777777">
        <w:trPr>
          <w:trHeight w:val="2022"/>
        </w:trPr>
        <w:tc>
          <w:tcPr>
            <w:tcW w:w="1793" w:type="dxa"/>
          </w:tcPr>
          <w:p w14:paraId="1B608CB8" w14:textId="77777777" w:rsidR="00427792" w:rsidRDefault="00427792">
            <w:pPr>
              <w:pStyle w:val="TableParagraph"/>
              <w:spacing w:before="251"/>
              <w:rPr>
                <w:b/>
              </w:rPr>
            </w:pPr>
          </w:p>
          <w:p w14:paraId="62032ED5"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2F287FDD"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3FBE1CFF" w14:textId="77777777" w:rsidR="00427792" w:rsidRDefault="00427792">
            <w:pPr>
              <w:pStyle w:val="TableParagraph"/>
              <w:spacing w:line="233" w:lineRule="exact"/>
              <w:ind w:left="70"/>
              <w:jc w:val="center"/>
            </w:pPr>
            <w:r>
              <w:rPr>
                <w:spacing w:val="-2"/>
              </w:rPr>
              <w:t>outcomes.</w:t>
            </w:r>
          </w:p>
        </w:tc>
        <w:tc>
          <w:tcPr>
            <w:tcW w:w="2170" w:type="dxa"/>
          </w:tcPr>
          <w:p w14:paraId="7B6B490F" w14:textId="77777777" w:rsidR="00427792" w:rsidRDefault="00427792">
            <w:pPr>
              <w:pStyle w:val="TableParagraph"/>
              <w:spacing w:before="124"/>
              <w:rPr>
                <w:b/>
              </w:rPr>
            </w:pPr>
          </w:p>
          <w:p w14:paraId="5DDED044"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47E89872" w14:textId="77777777" w:rsidR="00427792" w:rsidRDefault="00427792">
            <w:pPr>
              <w:pStyle w:val="TableParagraph"/>
              <w:spacing w:before="124"/>
              <w:rPr>
                <w:b/>
              </w:rPr>
            </w:pPr>
          </w:p>
          <w:p w14:paraId="412D1BCA"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7A8FEE12" w14:textId="77777777" w:rsidR="00427792" w:rsidRDefault="00427792">
            <w:pPr>
              <w:pStyle w:val="TableParagraph"/>
            </w:pPr>
          </w:p>
        </w:tc>
      </w:tr>
      <w:tr w:rsidR="00427792" w14:paraId="207E96ED" w14:textId="77777777">
        <w:trPr>
          <w:trHeight w:val="1771"/>
        </w:trPr>
        <w:tc>
          <w:tcPr>
            <w:tcW w:w="1793" w:type="dxa"/>
          </w:tcPr>
          <w:p w14:paraId="50B0D8D9" w14:textId="77777777" w:rsidR="00427792" w:rsidRDefault="00427792">
            <w:pPr>
              <w:pStyle w:val="TableParagraph"/>
              <w:spacing w:before="252"/>
              <w:rPr>
                <w:b/>
              </w:rPr>
            </w:pPr>
          </w:p>
          <w:p w14:paraId="2B7BCA62"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470FEB5E" w14:textId="77777777" w:rsidR="00427792" w:rsidRDefault="00427792">
            <w:pPr>
              <w:pStyle w:val="TableParagraph"/>
              <w:ind w:left="470"/>
              <w:rPr>
                <w:b/>
              </w:rPr>
            </w:pPr>
            <w:r>
              <w:rPr>
                <w:b/>
              </w:rPr>
              <w:t xml:space="preserve">(6 </w:t>
            </w:r>
            <w:r>
              <w:rPr>
                <w:b/>
                <w:spacing w:val="-2"/>
              </w:rPr>
              <w:t>marks)</w:t>
            </w:r>
          </w:p>
        </w:tc>
        <w:tc>
          <w:tcPr>
            <w:tcW w:w="2386" w:type="dxa"/>
          </w:tcPr>
          <w:p w14:paraId="48C53FDA"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522F6BB4"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0043CC9C"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440D2595" w14:textId="77777777" w:rsidR="00427792" w:rsidRDefault="00427792">
            <w:pPr>
              <w:pStyle w:val="TableParagraph"/>
              <w:spacing w:before="252"/>
              <w:rPr>
                <w:b/>
              </w:rPr>
            </w:pPr>
          </w:p>
          <w:p w14:paraId="4767A5B6"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6E4D2483" w14:textId="77777777" w:rsidR="00427792" w:rsidRDefault="00427792">
            <w:pPr>
              <w:pStyle w:val="TableParagraph"/>
            </w:pPr>
          </w:p>
        </w:tc>
      </w:tr>
    </w:tbl>
    <w:p w14:paraId="3370B3C7" w14:textId="77777777" w:rsidR="00427792" w:rsidRDefault="00427792">
      <w:pPr>
        <w:pStyle w:val="TableParagraph"/>
        <w:sectPr w:rsidR="00427792" w:rsidSect="00566EAF">
          <w:pgSz w:w="11907" w:h="16839" w:code="9"/>
          <w:pgMar w:top="720" w:right="720" w:bottom="720" w:left="720" w:header="720" w:footer="720" w:gutter="0"/>
          <w:cols w:space="720"/>
        </w:sectPr>
      </w:pPr>
    </w:p>
    <w:p w14:paraId="05AD9D2F"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03</w:t>
      </w:r>
    </w:p>
    <w:p w14:paraId="7073B6EA" w14:textId="77777777" w:rsidR="00427792" w:rsidRDefault="00427792">
      <w:pPr>
        <w:spacing w:before="62"/>
        <w:ind w:left="207"/>
        <w:jc w:val="center"/>
        <w:rPr>
          <w:b/>
          <w:sz w:val="28"/>
        </w:rPr>
      </w:pPr>
      <w:r>
        <w:rPr>
          <w:b/>
          <w:smallCaps/>
          <w:sz w:val="28"/>
          <w:u w:val="single"/>
        </w:rPr>
        <w:t>Logistic</w:t>
      </w:r>
      <w:r>
        <w:rPr>
          <w:b/>
          <w:smallCaps/>
          <w:spacing w:val="-8"/>
          <w:sz w:val="28"/>
          <w:u w:val="single"/>
        </w:rPr>
        <w:t xml:space="preserve"> </w:t>
      </w:r>
      <w:r>
        <w:rPr>
          <w:b/>
          <w:smallCaps/>
          <w:spacing w:val="-2"/>
          <w:sz w:val="28"/>
          <w:u w:val="single"/>
        </w:rPr>
        <w:t>Regression</w:t>
      </w:r>
    </w:p>
    <w:p w14:paraId="223D1A9B" w14:textId="77777777" w:rsidR="00427792" w:rsidRDefault="00427792">
      <w:pPr>
        <w:pStyle w:val="BodyText"/>
        <w:spacing w:before="87"/>
        <w:rPr>
          <w:b/>
        </w:rPr>
      </w:pPr>
    </w:p>
    <w:p w14:paraId="1D327FDB" w14:textId="77777777" w:rsidR="00427792" w:rsidRDefault="00427792">
      <w:pPr>
        <w:pStyle w:val="Heading3"/>
      </w:pPr>
      <w:r>
        <w:rPr>
          <w:noProof/>
        </w:rPr>
        <mc:AlternateContent>
          <mc:Choice Requires="wps">
            <w:drawing>
              <wp:anchor distT="0" distB="0" distL="0" distR="0" simplePos="0" relativeHeight="251675648" behindDoc="1" locked="0" layoutInCell="1" allowOverlap="1" wp14:anchorId="2F4EAC20" wp14:editId="782E2548">
                <wp:simplePos x="0" y="0"/>
                <wp:positionH relativeFrom="page">
                  <wp:posOffset>668655</wp:posOffset>
                </wp:positionH>
                <wp:positionV relativeFrom="paragraph">
                  <wp:posOffset>213995</wp:posOffset>
                </wp:positionV>
                <wp:extent cx="6268085" cy="635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988FB69" id="Graphic 30" o:spid="_x0000_s1026" style="position:absolute;margin-left:52.65pt;margin-top:16.85pt;width:493.55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ERLLcA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rPr>
          <w:spacing w:val="-2"/>
        </w:rPr>
        <w:t>OBJECTIVE</w:t>
      </w:r>
    </w:p>
    <w:p w14:paraId="355FBC57" w14:textId="77777777" w:rsidR="00427792" w:rsidRDefault="00427792">
      <w:pPr>
        <w:pStyle w:val="BodyText"/>
        <w:spacing w:before="42"/>
        <w:rPr>
          <w:b/>
        </w:rPr>
      </w:pPr>
    </w:p>
    <w:p w14:paraId="34C92FE5" w14:textId="77777777" w:rsidR="00427792" w:rsidRDefault="00427792">
      <w:pPr>
        <w:pStyle w:val="ListParagraph"/>
        <w:numPr>
          <w:ilvl w:val="0"/>
          <w:numId w:val="7"/>
        </w:numPr>
        <w:tabs>
          <w:tab w:val="left" w:pos="823"/>
        </w:tabs>
        <w:spacing w:before="0" w:line="278" w:lineRule="auto"/>
        <w:ind w:right="168"/>
        <w:rPr>
          <w:sz w:val="24"/>
        </w:rPr>
      </w:pPr>
      <w:r>
        <w:rPr>
          <w:sz w:val="24"/>
        </w:rPr>
        <w:t xml:space="preserve">To understand the concept of Logistic Regression and implement Logistic Regression for binary </w:t>
      </w:r>
      <w:r>
        <w:rPr>
          <w:spacing w:val="-2"/>
          <w:sz w:val="24"/>
        </w:rPr>
        <w:t>classification.</w:t>
      </w:r>
    </w:p>
    <w:p w14:paraId="253F3950" w14:textId="77777777" w:rsidR="00427792" w:rsidRDefault="00427792">
      <w:pPr>
        <w:pStyle w:val="Heading3"/>
        <w:spacing w:before="272"/>
      </w:pPr>
      <w:r>
        <w:rPr>
          <w:noProof/>
        </w:rPr>
        <mc:AlternateContent>
          <mc:Choice Requires="wps">
            <w:drawing>
              <wp:anchor distT="0" distB="0" distL="0" distR="0" simplePos="0" relativeHeight="251676672" behindDoc="1" locked="0" layoutInCell="1" allowOverlap="1" wp14:anchorId="1D593D4F" wp14:editId="0391C6CF">
                <wp:simplePos x="0" y="0"/>
                <wp:positionH relativeFrom="page">
                  <wp:posOffset>668655</wp:posOffset>
                </wp:positionH>
                <wp:positionV relativeFrom="paragraph">
                  <wp:posOffset>386080</wp:posOffset>
                </wp:positionV>
                <wp:extent cx="6268085" cy="635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E46DAE9" id="Graphic 31" o:spid="_x0000_s1026" style="position:absolute;margin-left:52.65pt;margin-top:30.4pt;width:493.55pt;height:.5pt;z-index:-2516398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" path="m6267958,l,,,6096r6267958,l6267958,xe" fillcolor="black" stroked="f">
                <v:path arrowok="t"/>
                <w10:wrap type="topAndBottom" anchorx="page"/>
              </v:shape>
            </w:pict>
          </mc:Fallback>
        </mc:AlternateContent>
      </w:r>
      <w:r>
        <w:rPr>
          <w:spacing w:val="-2"/>
        </w:rPr>
        <w:t>THEORY:</w:t>
      </w:r>
    </w:p>
    <w:p w14:paraId="058672BB" w14:textId="77777777" w:rsidR="00427792" w:rsidRDefault="00427792">
      <w:pPr>
        <w:pStyle w:val="BodyText"/>
        <w:spacing w:before="42"/>
        <w:rPr>
          <w:b/>
        </w:rPr>
      </w:pPr>
    </w:p>
    <w:p w14:paraId="11EC1A0C" w14:textId="77777777" w:rsidR="00427792" w:rsidRDefault="00427792">
      <w:pPr>
        <w:pStyle w:val="Heading4"/>
        <w:ind w:left="374"/>
      </w:pPr>
      <w:r>
        <w:t>Practical</w:t>
      </w:r>
      <w:r>
        <w:rPr>
          <w:spacing w:val="-5"/>
        </w:rPr>
        <w:t xml:space="preserve"> </w:t>
      </w:r>
      <w:r>
        <w:rPr>
          <w:spacing w:val="-2"/>
        </w:rPr>
        <w:t>Significance</w:t>
      </w:r>
    </w:p>
    <w:p w14:paraId="29AFF4FC" w14:textId="77777777" w:rsidR="00427792" w:rsidRDefault="00427792">
      <w:pPr>
        <w:pStyle w:val="BodyText"/>
        <w:spacing w:before="41" w:line="276" w:lineRule="auto"/>
        <w:ind w:left="374" w:right="162"/>
      </w:pPr>
      <w:r>
        <w:t xml:space="preserve">Logistic Regression is one of the most widely used </w:t>
      </w:r>
      <w:r>
        <w:rPr>
          <w:b/>
        </w:rPr>
        <w:t xml:space="preserve">classification algorithms </w:t>
      </w:r>
      <w:r>
        <w:t>in machine learning. It is useful in applications such as:</w:t>
      </w:r>
    </w:p>
    <w:p w14:paraId="5E562AFB" w14:textId="77777777" w:rsidR="00427792" w:rsidRDefault="00427792">
      <w:pPr>
        <w:pStyle w:val="ListParagraph"/>
        <w:numPr>
          <w:ilvl w:val="0"/>
          <w:numId w:val="10"/>
        </w:numPr>
        <w:tabs>
          <w:tab w:val="left" w:pos="822"/>
        </w:tabs>
        <w:spacing w:before="2"/>
        <w:ind w:left="822" w:hanging="268"/>
        <w:rPr>
          <w:sz w:val="24"/>
        </w:rPr>
      </w:pPr>
      <w:r>
        <w:rPr>
          <w:b/>
          <w:sz w:val="24"/>
        </w:rPr>
        <w:t>Medical</w:t>
      </w:r>
      <w:r>
        <w:rPr>
          <w:b/>
          <w:spacing w:val="-2"/>
          <w:sz w:val="24"/>
        </w:rPr>
        <w:t xml:space="preserve"> </w:t>
      </w:r>
      <w:r>
        <w:rPr>
          <w:b/>
          <w:sz w:val="24"/>
        </w:rPr>
        <w:t xml:space="preserve">Diagnosis </w:t>
      </w:r>
      <w:r>
        <w:rPr>
          <w:sz w:val="24"/>
        </w:rPr>
        <w:t>(predicting</w:t>
      </w:r>
      <w:r>
        <w:rPr>
          <w:spacing w:val="-1"/>
          <w:sz w:val="24"/>
        </w:rPr>
        <w:t xml:space="preserve"> </w:t>
      </w:r>
      <w:r>
        <w:rPr>
          <w:sz w:val="24"/>
        </w:rPr>
        <w:t>if</w:t>
      </w:r>
      <w:r>
        <w:rPr>
          <w:spacing w:val="-2"/>
          <w:sz w:val="24"/>
        </w:rPr>
        <w:t xml:space="preserve"> </w:t>
      </w:r>
      <w:r>
        <w:rPr>
          <w:sz w:val="24"/>
        </w:rPr>
        <w:t>a</w:t>
      </w:r>
      <w:r>
        <w:rPr>
          <w:spacing w:val="-3"/>
          <w:sz w:val="24"/>
        </w:rPr>
        <w:t xml:space="preserve"> </w:t>
      </w:r>
      <w:r>
        <w:rPr>
          <w:sz w:val="24"/>
        </w:rPr>
        <w:t>patient</w:t>
      </w:r>
      <w:r>
        <w:rPr>
          <w:spacing w:val="-1"/>
          <w:sz w:val="24"/>
        </w:rPr>
        <w:t xml:space="preserve"> </w:t>
      </w:r>
      <w:r>
        <w:rPr>
          <w:sz w:val="24"/>
        </w:rPr>
        <w:t>has</w:t>
      </w:r>
      <w:r>
        <w:rPr>
          <w:spacing w:val="-2"/>
          <w:sz w:val="24"/>
        </w:rPr>
        <w:t xml:space="preserve"> </w:t>
      </w:r>
      <w:r>
        <w:rPr>
          <w:sz w:val="24"/>
        </w:rPr>
        <w:t>a</w:t>
      </w:r>
      <w:r>
        <w:rPr>
          <w:spacing w:val="-4"/>
          <w:sz w:val="24"/>
        </w:rPr>
        <w:t xml:space="preserve"> </w:t>
      </w:r>
      <w:r>
        <w:rPr>
          <w:sz w:val="24"/>
        </w:rPr>
        <w:t>disease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symptoms).</w:t>
      </w:r>
    </w:p>
    <w:p w14:paraId="2ABBCB4F" w14:textId="77777777" w:rsidR="00427792" w:rsidRDefault="00427792">
      <w:pPr>
        <w:pStyle w:val="ListParagraph"/>
        <w:numPr>
          <w:ilvl w:val="0"/>
          <w:numId w:val="10"/>
        </w:numPr>
        <w:tabs>
          <w:tab w:val="left" w:pos="822"/>
        </w:tabs>
        <w:ind w:left="822" w:hanging="268"/>
        <w:rPr>
          <w:sz w:val="24"/>
        </w:rPr>
      </w:pPr>
      <w:r>
        <w:rPr>
          <w:b/>
          <w:sz w:val="24"/>
        </w:rPr>
        <w:t>Spam</w:t>
      </w:r>
      <w:r>
        <w:rPr>
          <w:b/>
          <w:spacing w:val="-3"/>
          <w:sz w:val="24"/>
        </w:rPr>
        <w:t xml:space="preserve"> </w:t>
      </w:r>
      <w:r>
        <w:rPr>
          <w:b/>
          <w:sz w:val="24"/>
        </w:rPr>
        <w:t xml:space="preserve">Detection </w:t>
      </w:r>
      <w:r>
        <w:rPr>
          <w:sz w:val="24"/>
        </w:rPr>
        <w:t>(classifying</w:t>
      </w:r>
      <w:r>
        <w:rPr>
          <w:spacing w:val="-1"/>
          <w:sz w:val="24"/>
        </w:rPr>
        <w:t xml:space="preserve"> </w:t>
      </w:r>
      <w:r>
        <w:rPr>
          <w:sz w:val="24"/>
        </w:rPr>
        <w:t>emails</w:t>
      </w:r>
      <w:r>
        <w:rPr>
          <w:spacing w:val="-2"/>
          <w:sz w:val="24"/>
        </w:rPr>
        <w:t xml:space="preserve"> </w:t>
      </w:r>
      <w:r>
        <w:rPr>
          <w:sz w:val="24"/>
        </w:rPr>
        <w:t>as</w:t>
      </w:r>
      <w:r>
        <w:rPr>
          <w:spacing w:val="-2"/>
          <w:sz w:val="24"/>
        </w:rPr>
        <w:t xml:space="preserve"> </w:t>
      </w:r>
      <w:r>
        <w:rPr>
          <w:sz w:val="24"/>
        </w:rPr>
        <w:t>spam</w:t>
      </w:r>
      <w:r>
        <w:rPr>
          <w:spacing w:val="-1"/>
          <w:sz w:val="24"/>
        </w:rPr>
        <w:t xml:space="preserve"> </w:t>
      </w:r>
      <w:r>
        <w:rPr>
          <w:sz w:val="24"/>
        </w:rPr>
        <w:t>or</w:t>
      </w:r>
      <w:r>
        <w:rPr>
          <w:spacing w:val="-2"/>
          <w:sz w:val="24"/>
        </w:rPr>
        <w:t xml:space="preserve"> </w:t>
      </w:r>
      <w:r>
        <w:rPr>
          <w:sz w:val="24"/>
        </w:rPr>
        <w:t>not</w:t>
      </w:r>
      <w:r>
        <w:rPr>
          <w:spacing w:val="-1"/>
          <w:sz w:val="24"/>
        </w:rPr>
        <w:t xml:space="preserve"> </w:t>
      </w:r>
      <w:r>
        <w:rPr>
          <w:spacing w:val="-2"/>
          <w:sz w:val="24"/>
        </w:rPr>
        <w:t>spam).</w:t>
      </w:r>
    </w:p>
    <w:p w14:paraId="01734D4D" w14:textId="77777777" w:rsidR="00427792" w:rsidRDefault="00427792">
      <w:pPr>
        <w:pStyle w:val="ListParagraph"/>
        <w:numPr>
          <w:ilvl w:val="0"/>
          <w:numId w:val="10"/>
        </w:numPr>
        <w:tabs>
          <w:tab w:val="left" w:pos="822"/>
        </w:tabs>
        <w:spacing w:before="40"/>
        <w:ind w:left="822" w:hanging="268"/>
        <w:rPr>
          <w:sz w:val="24"/>
        </w:rPr>
      </w:pPr>
      <w:r>
        <w:rPr>
          <w:b/>
          <w:sz w:val="24"/>
        </w:rPr>
        <w:t>Credit</w:t>
      </w:r>
      <w:r>
        <w:rPr>
          <w:b/>
          <w:spacing w:val="-1"/>
          <w:sz w:val="24"/>
        </w:rPr>
        <w:t xml:space="preserve"> </w:t>
      </w:r>
      <w:r>
        <w:rPr>
          <w:b/>
          <w:sz w:val="24"/>
        </w:rPr>
        <w:t>Scoring</w:t>
      </w:r>
      <w:r>
        <w:rPr>
          <w:b/>
          <w:spacing w:val="-2"/>
          <w:sz w:val="24"/>
        </w:rPr>
        <w:t xml:space="preserve"> </w:t>
      </w:r>
      <w:r>
        <w:rPr>
          <w:sz w:val="24"/>
        </w:rPr>
        <w:t>(predicting</w:t>
      </w:r>
      <w:r>
        <w:rPr>
          <w:spacing w:val="-1"/>
          <w:sz w:val="24"/>
        </w:rPr>
        <w:t xml:space="preserve"> </w:t>
      </w:r>
      <w:r>
        <w:rPr>
          <w:sz w:val="24"/>
        </w:rPr>
        <w:t>if</w:t>
      </w:r>
      <w:r>
        <w:rPr>
          <w:spacing w:val="-1"/>
          <w:sz w:val="24"/>
        </w:rPr>
        <w:t xml:space="preserve"> </w:t>
      </w:r>
      <w:r>
        <w:rPr>
          <w:sz w:val="24"/>
        </w:rPr>
        <w:t>a</w:t>
      </w:r>
      <w:r>
        <w:rPr>
          <w:spacing w:val="-2"/>
          <w:sz w:val="24"/>
        </w:rPr>
        <w:t xml:space="preserve"> </w:t>
      </w:r>
      <w:r>
        <w:rPr>
          <w:sz w:val="24"/>
        </w:rPr>
        <w:t>customer</w:t>
      </w:r>
      <w:r>
        <w:rPr>
          <w:spacing w:val="-1"/>
          <w:sz w:val="24"/>
        </w:rPr>
        <w:t xml:space="preserve"> </w:t>
      </w:r>
      <w:r>
        <w:rPr>
          <w:sz w:val="24"/>
        </w:rPr>
        <w:t>will</w:t>
      </w:r>
      <w:r>
        <w:rPr>
          <w:spacing w:val="-1"/>
          <w:sz w:val="24"/>
        </w:rPr>
        <w:t xml:space="preserve"> </w:t>
      </w:r>
      <w:r>
        <w:rPr>
          <w:sz w:val="24"/>
        </w:rPr>
        <w:t>default</w:t>
      </w:r>
      <w:r>
        <w:rPr>
          <w:spacing w:val="-1"/>
          <w:sz w:val="24"/>
        </w:rPr>
        <w:t xml:space="preserve"> </w:t>
      </w:r>
      <w:r>
        <w:rPr>
          <w:sz w:val="24"/>
        </w:rPr>
        <w:t>on</w:t>
      </w:r>
      <w:r>
        <w:rPr>
          <w:spacing w:val="-2"/>
          <w:sz w:val="24"/>
        </w:rPr>
        <w:t xml:space="preserve"> </w:t>
      </w:r>
      <w:r>
        <w:rPr>
          <w:sz w:val="24"/>
        </w:rPr>
        <w:t>a</w:t>
      </w:r>
      <w:r>
        <w:rPr>
          <w:spacing w:val="-1"/>
          <w:sz w:val="24"/>
        </w:rPr>
        <w:t xml:space="preserve"> </w:t>
      </w:r>
      <w:r>
        <w:rPr>
          <w:spacing w:val="-2"/>
          <w:sz w:val="24"/>
        </w:rPr>
        <w:t>loan).</w:t>
      </w:r>
    </w:p>
    <w:p w14:paraId="3F692DE8" w14:textId="77777777" w:rsidR="00427792" w:rsidRDefault="00427792">
      <w:pPr>
        <w:pStyle w:val="ListParagraph"/>
        <w:numPr>
          <w:ilvl w:val="0"/>
          <w:numId w:val="10"/>
        </w:numPr>
        <w:tabs>
          <w:tab w:val="left" w:pos="822"/>
        </w:tabs>
        <w:ind w:left="822" w:hanging="268"/>
        <w:rPr>
          <w:sz w:val="24"/>
        </w:rPr>
      </w:pPr>
      <w:r>
        <w:rPr>
          <w:b/>
          <w:sz w:val="24"/>
        </w:rPr>
        <w:t>Customer</w:t>
      </w:r>
      <w:r>
        <w:rPr>
          <w:b/>
          <w:spacing w:val="-3"/>
          <w:sz w:val="24"/>
        </w:rPr>
        <w:t xml:space="preserve"> </w:t>
      </w:r>
      <w:r>
        <w:rPr>
          <w:b/>
          <w:sz w:val="24"/>
        </w:rPr>
        <w:t>Churn</w:t>
      </w:r>
      <w:r>
        <w:rPr>
          <w:b/>
          <w:spacing w:val="-1"/>
          <w:sz w:val="24"/>
        </w:rPr>
        <w:t xml:space="preserve"> </w:t>
      </w:r>
      <w:r>
        <w:rPr>
          <w:b/>
          <w:sz w:val="24"/>
        </w:rPr>
        <w:t xml:space="preserve">Prediction </w:t>
      </w:r>
      <w:r>
        <w:rPr>
          <w:sz w:val="24"/>
        </w:rPr>
        <w:t>(identifying</w:t>
      </w:r>
      <w:r>
        <w:rPr>
          <w:spacing w:val="-1"/>
          <w:sz w:val="24"/>
        </w:rPr>
        <w:t xml:space="preserve"> </w:t>
      </w:r>
      <w:r>
        <w:rPr>
          <w:sz w:val="24"/>
        </w:rPr>
        <w:t>customers</w:t>
      </w:r>
      <w:r>
        <w:rPr>
          <w:spacing w:val="-2"/>
          <w:sz w:val="24"/>
        </w:rPr>
        <w:t xml:space="preserve"> </w:t>
      </w:r>
      <w:r>
        <w:rPr>
          <w:sz w:val="24"/>
        </w:rPr>
        <w:t>who</w:t>
      </w:r>
      <w:r>
        <w:rPr>
          <w:spacing w:val="-2"/>
          <w:sz w:val="24"/>
        </w:rPr>
        <w:t xml:space="preserve"> </w:t>
      </w:r>
      <w:r>
        <w:rPr>
          <w:sz w:val="24"/>
        </w:rPr>
        <w:t>are</w:t>
      </w:r>
      <w:r>
        <w:rPr>
          <w:spacing w:val="-3"/>
          <w:sz w:val="24"/>
        </w:rPr>
        <w:t xml:space="preserve"> </w:t>
      </w:r>
      <w:r>
        <w:rPr>
          <w:sz w:val="24"/>
        </w:rPr>
        <w:t>likely</w:t>
      </w:r>
      <w:r>
        <w:rPr>
          <w:spacing w:val="-1"/>
          <w:sz w:val="24"/>
        </w:rPr>
        <w:t xml:space="preserve"> </w:t>
      </w:r>
      <w:r>
        <w:rPr>
          <w:sz w:val="24"/>
        </w:rPr>
        <w:t>to</w:t>
      </w:r>
      <w:r>
        <w:rPr>
          <w:spacing w:val="-2"/>
          <w:sz w:val="24"/>
        </w:rPr>
        <w:t xml:space="preserve"> </w:t>
      </w:r>
      <w:r>
        <w:rPr>
          <w:sz w:val="24"/>
        </w:rPr>
        <w:t>leave</w:t>
      </w:r>
      <w:r>
        <w:rPr>
          <w:spacing w:val="-2"/>
          <w:sz w:val="24"/>
        </w:rPr>
        <w:t xml:space="preserve"> </w:t>
      </w:r>
      <w:r>
        <w:rPr>
          <w:sz w:val="24"/>
        </w:rPr>
        <w:t>a</w:t>
      </w:r>
      <w:r>
        <w:rPr>
          <w:spacing w:val="-2"/>
          <w:sz w:val="24"/>
        </w:rPr>
        <w:t xml:space="preserve"> service).</w:t>
      </w:r>
    </w:p>
    <w:p w14:paraId="4112FA32" w14:textId="77777777" w:rsidR="00427792" w:rsidRDefault="00427792">
      <w:pPr>
        <w:pStyle w:val="BodyText"/>
        <w:spacing w:before="84"/>
      </w:pPr>
    </w:p>
    <w:p w14:paraId="10151819" w14:textId="77777777" w:rsidR="00427792" w:rsidRDefault="00427792">
      <w:pPr>
        <w:pStyle w:val="Heading4"/>
        <w:ind w:left="374"/>
      </w:pPr>
      <w:r>
        <w:t>Minimum</w:t>
      </w:r>
      <w:r>
        <w:rPr>
          <w:spacing w:val="-4"/>
        </w:rPr>
        <w:t xml:space="preserve"> </w:t>
      </w:r>
      <w:r>
        <w:t>Theoretical</w:t>
      </w:r>
      <w:r>
        <w:rPr>
          <w:spacing w:val="-2"/>
        </w:rPr>
        <w:t xml:space="preserve"> Background</w:t>
      </w:r>
    </w:p>
    <w:p w14:paraId="144A38F2" w14:textId="77777777" w:rsidR="00427792" w:rsidRDefault="00427792">
      <w:pPr>
        <w:pStyle w:val="BodyText"/>
        <w:spacing w:before="82"/>
        <w:rPr>
          <w:b/>
        </w:rPr>
      </w:pPr>
    </w:p>
    <w:p w14:paraId="7E7768C9" w14:textId="77777777" w:rsidR="00427792" w:rsidRDefault="00427792">
      <w:pPr>
        <w:pStyle w:val="ListParagraph"/>
        <w:numPr>
          <w:ilvl w:val="0"/>
          <w:numId w:val="11"/>
        </w:numPr>
        <w:tabs>
          <w:tab w:val="left" w:pos="734"/>
        </w:tabs>
        <w:spacing w:before="0"/>
        <w:ind w:hanging="360"/>
        <w:rPr>
          <w:b/>
          <w:sz w:val="24"/>
        </w:rPr>
      </w:pPr>
      <w:r>
        <w:rPr>
          <w:b/>
          <w:sz w:val="24"/>
        </w:rPr>
        <w:t>Why</w:t>
      </w:r>
      <w:r>
        <w:rPr>
          <w:b/>
          <w:spacing w:val="-1"/>
          <w:sz w:val="24"/>
        </w:rPr>
        <w:t xml:space="preserve"> </w:t>
      </w:r>
      <w:r>
        <w:rPr>
          <w:b/>
          <w:sz w:val="24"/>
        </w:rPr>
        <w:t xml:space="preserve">Logistic </w:t>
      </w:r>
      <w:r>
        <w:rPr>
          <w:b/>
          <w:spacing w:val="-2"/>
          <w:sz w:val="24"/>
        </w:rPr>
        <w:t>Regression?</w:t>
      </w:r>
    </w:p>
    <w:p w14:paraId="45FBF529" w14:textId="77777777" w:rsidR="00427792" w:rsidRDefault="00427792">
      <w:pPr>
        <w:pStyle w:val="ListParagraph"/>
        <w:numPr>
          <w:ilvl w:val="1"/>
          <w:numId w:val="11"/>
        </w:numPr>
        <w:tabs>
          <w:tab w:val="left" w:pos="733"/>
        </w:tabs>
        <w:ind w:left="733" w:hanging="359"/>
        <w:rPr>
          <w:sz w:val="24"/>
        </w:rPr>
      </w:pPr>
      <w:r>
        <w:rPr>
          <w:sz w:val="24"/>
        </w:rPr>
        <w:t>Linear</w:t>
      </w:r>
      <w:r>
        <w:rPr>
          <w:spacing w:val="-2"/>
          <w:sz w:val="24"/>
        </w:rPr>
        <w:t xml:space="preserve"> </w:t>
      </w:r>
      <w:r>
        <w:rPr>
          <w:sz w:val="24"/>
        </w:rPr>
        <w:t>Regression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ideal</w:t>
      </w:r>
      <w:r>
        <w:rPr>
          <w:spacing w:val="-1"/>
          <w:sz w:val="24"/>
        </w:rPr>
        <w:t xml:space="preserve"> </w:t>
      </w:r>
      <w:r>
        <w:rPr>
          <w:sz w:val="24"/>
        </w:rPr>
        <w:t>for</w:t>
      </w:r>
      <w:r>
        <w:rPr>
          <w:spacing w:val="-2"/>
          <w:sz w:val="24"/>
        </w:rPr>
        <w:t xml:space="preserve"> </w:t>
      </w:r>
      <w:r>
        <w:rPr>
          <w:sz w:val="24"/>
        </w:rPr>
        <w:t>classification</w:t>
      </w:r>
      <w:r>
        <w:rPr>
          <w:spacing w:val="-1"/>
          <w:sz w:val="24"/>
        </w:rPr>
        <w:t xml:space="preserve"> </w:t>
      </w:r>
      <w:r>
        <w:rPr>
          <w:sz w:val="24"/>
        </w:rPr>
        <w:t>because</w:t>
      </w:r>
      <w:r>
        <w:rPr>
          <w:spacing w:val="-2"/>
          <w:sz w:val="24"/>
        </w:rPr>
        <w:t xml:space="preserve"> </w:t>
      </w:r>
      <w:r>
        <w:rPr>
          <w:sz w:val="24"/>
        </w:rPr>
        <w:t>it</w:t>
      </w:r>
      <w:r>
        <w:rPr>
          <w:spacing w:val="-1"/>
          <w:sz w:val="24"/>
        </w:rPr>
        <w:t xml:space="preserve"> </w:t>
      </w:r>
      <w:r>
        <w:rPr>
          <w:sz w:val="24"/>
        </w:rPr>
        <w:t>produces</w:t>
      </w:r>
      <w:r>
        <w:rPr>
          <w:spacing w:val="-2"/>
          <w:sz w:val="24"/>
        </w:rPr>
        <w:t xml:space="preserve"> </w:t>
      </w:r>
      <w:r>
        <w:rPr>
          <w:sz w:val="24"/>
        </w:rPr>
        <w:t>continuous</w:t>
      </w:r>
      <w:r>
        <w:rPr>
          <w:spacing w:val="-2"/>
          <w:sz w:val="24"/>
        </w:rPr>
        <w:t xml:space="preserve"> values.</w:t>
      </w:r>
    </w:p>
    <w:p w14:paraId="6DF8EF66" w14:textId="77777777" w:rsidR="00427792" w:rsidRDefault="00427792">
      <w:pPr>
        <w:pStyle w:val="ListParagraph"/>
        <w:numPr>
          <w:ilvl w:val="1"/>
          <w:numId w:val="11"/>
        </w:numPr>
        <w:tabs>
          <w:tab w:val="left" w:pos="732"/>
          <w:tab w:val="left" w:pos="734"/>
        </w:tabs>
        <w:spacing w:before="35" w:line="268" w:lineRule="auto"/>
        <w:ind w:right="162"/>
        <w:rPr>
          <w:sz w:val="24"/>
        </w:rPr>
      </w:pPr>
      <w:r>
        <w:rPr>
          <w:sz w:val="24"/>
        </w:rPr>
        <w:t>Logistic</w:t>
      </w:r>
      <w:r>
        <w:rPr>
          <w:spacing w:val="40"/>
          <w:sz w:val="24"/>
        </w:rPr>
        <w:t xml:space="preserve"> </w:t>
      </w:r>
      <w:r>
        <w:rPr>
          <w:sz w:val="24"/>
        </w:rPr>
        <w:t>Regression</w:t>
      </w:r>
      <w:r>
        <w:rPr>
          <w:spacing w:val="40"/>
          <w:sz w:val="24"/>
        </w:rPr>
        <w:t xml:space="preserve"> </w:t>
      </w:r>
      <w:r>
        <w:rPr>
          <w:b/>
          <w:sz w:val="24"/>
        </w:rPr>
        <w:t>maps</w:t>
      </w:r>
      <w:r>
        <w:rPr>
          <w:b/>
          <w:spacing w:val="40"/>
          <w:sz w:val="24"/>
        </w:rPr>
        <w:t xml:space="preserve"> </w:t>
      </w:r>
      <w:r>
        <w:rPr>
          <w:b/>
          <w:sz w:val="24"/>
        </w:rPr>
        <w:t>predictions</w:t>
      </w:r>
      <w:r>
        <w:rPr>
          <w:b/>
          <w:spacing w:val="40"/>
          <w:sz w:val="24"/>
        </w:rPr>
        <w:t xml:space="preserve"> </w:t>
      </w:r>
      <w:r>
        <w:rPr>
          <w:b/>
          <w:sz w:val="24"/>
        </w:rPr>
        <w:t>to</w:t>
      </w:r>
      <w:r>
        <w:rPr>
          <w:b/>
          <w:spacing w:val="40"/>
          <w:sz w:val="24"/>
        </w:rPr>
        <w:t xml:space="preserve"> </w:t>
      </w:r>
      <w:r>
        <w:rPr>
          <w:b/>
          <w:sz w:val="24"/>
        </w:rPr>
        <w:t>probabilities</w:t>
      </w:r>
      <w:r>
        <w:rPr>
          <w:b/>
          <w:spacing w:val="40"/>
          <w:sz w:val="24"/>
        </w:rPr>
        <w:t xml:space="preserve"> </w:t>
      </w:r>
      <w:r>
        <w:rPr>
          <w:sz w:val="24"/>
        </w:rPr>
        <w:t>between</w:t>
      </w:r>
      <w:r>
        <w:rPr>
          <w:spacing w:val="40"/>
          <w:sz w:val="24"/>
        </w:rPr>
        <w:t xml:space="preserve"> </w:t>
      </w:r>
      <w:r>
        <w:rPr>
          <w:b/>
          <w:sz w:val="24"/>
        </w:rPr>
        <w:t>0</w:t>
      </w:r>
      <w:r>
        <w:rPr>
          <w:b/>
          <w:spacing w:val="40"/>
          <w:sz w:val="24"/>
        </w:rPr>
        <w:t xml:space="preserve"> </w:t>
      </w:r>
      <w:r>
        <w:rPr>
          <w:b/>
          <w:sz w:val="24"/>
        </w:rPr>
        <w:t>and</w:t>
      </w:r>
      <w:r>
        <w:rPr>
          <w:b/>
          <w:spacing w:val="40"/>
          <w:sz w:val="24"/>
        </w:rPr>
        <w:t xml:space="preserve"> </w:t>
      </w:r>
      <w:r>
        <w:rPr>
          <w:b/>
          <w:sz w:val="24"/>
        </w:rPr>
        <w:t>1</w:t>
      </w:r>
      <w:r>
        <w:rPr>
          <w:b/>
          <w:spacing w:val="40"/>
          <w:sz w:val="24"/>
        </w:rPr>
        <w:t xml:space="preserve"> </w:t>
      </w:r>
      <w:r>
        <w:rPr>
          <w:sz w:val="24"/>
        </w:rPr>
        <w:t>using</w:t>
      </w:r>
      <w:r>
        <w:rPr>
          <w:spacing w:val="40"/>
          <w:sz w:val="24"/>
        </w:rPr>
        <w:t xml:space="preserve"> </w:t>
      </w:r>
      <w:r>
        <w:rPr>
          <w:sz w:val="24"/>
        </w:rPr>
        <w:t>the</w:t>
      </w:r>
      <w:r>
        <w:rPr>
          <w:spacing w:val="40"/>
          <w:sz w:val="24"/>
        </w:rPr>
        <w:t xml:space="preserve"> </w:t>
      </w:r>
      <w:r>
        <w:rPr>
          <w:b/>
          <w:sz w:val="24"/>
        </w:rPr>
        <w:t xml:space="preserve">sigmoid </w:t>
      </w:r>
      <w:r>
        <w:rPr>
          <w:b/>
          <w:spacing w:val="-2"/>
          <w:sz w:val="24"/>
        </w:rPr>
        <w:t>function</w:t>
      </w:r>
      <w:r>
        <w:rPr>
          <w:spacing w:val="-2"/>
          <w:sz w:val="24"/>
        </w:rPr>
        <w:t>.</w:t>
      </w:r>
    </w:p>
    <w:p w14:paraId="0204FD2A" w14:textId="77777777" w:rsidR="00427792" w:rsidRDefault="00427792">
      <w:pPr>
        <w:pStyle w:val="ListParagraph"/>
        <w:numPr>
          <w:ilvl w:val="1"/>
          <w:numId w:val="11"/>
        </w:numPr>
        <w:tabs>
          <w:tab w:val="left" w:pos="733"/>
        </w:tabs>
        <w:spacing w:before="7"/>
        <w:ind w:left="733" w:hanging="359"/>
        <w:rPr>
          <w:sz w:val="24"/>
        </w:rPr>
      </w:pPr>
      <w:r>
        <w:rPr>
          <w:sz w:val="24"/>
        </w:rPr>
        <w:t>It</w:t>
      </w:r>
      <w:r>
        <w:rPr>
          <w:spacing w:val="-3"/>
          <w:sz w:val="24"/>
        </w:rPr>
        <w:t xml:space="preserve"> </w:t>
      </w:r>
      <w:r>
        <w:rPr>
          <w:sz w:val="24"/>
        </w:rPr>
        <w:t>is</w:t>
      </w:r>
      <w:r>
        <w:rPr>
          <w:spacing w:val="-3"/>
          <w:sz w:val="24"/>
        </w:rPr>
        <w:t xml:space="preserve"> </w:t>
      </w:r>
      <w:r>
        <w:rPr>
          <w:sz w:val="24"/>
        </w:rPr>
        <w:t>commonly</w:t>
      </w:r>
      <w:r>
        <w:rPr>
          <w:spacing w:val="-3"/>
          <w:sz w:val="24"/>
        </w:rPr>
        <w:t xml:space="preserve"> </w:t>
      </w:r>
      <w:r>
        <w:rPr>
          <w:sz w:val="24"/>
        </w:rPr>
        <w:t>used</w:t>
      </w:r>
      <w:r>
        <w:rPr>
          <w:spacing w:val="-2"/>
          <w:sz w:val="24"/>
        </w:rPr>
        <w:t xml:space="preserve"> </w:t>
      </w:r>
      <w:r>
        <w:rPr>
          <w:sz w:val="24"/>
        </w:rPr>
        <w:t>for</w:t>
      </w:r>
      <w:r>
        <w:rPr>
          <w:spacing w:val="-1"/>
          <w:sz w:val="24"/>
        </w:rPr>
        <w:t xml:space="preserve"> </w:t>
      </w:r>
      <w:r>
        <w:rPr>
          <w:b/>
          <w:sz w:val="24"/>
        </w:rPr>
        <w:t>binary</w:t>
      </w:r>
      <w:r>
        <w:rPr>
          <w:b/>
          <w:spacing w:val="-2"/>
          <w:sz w:val="24"/>
        </w:rPr>
        <w:t xml:space="preserve"> </w:t>
      </w:r>
      <w:r>
        <w:rPr>
          <w:b/>
          <w:sz w:val="24"/>
        </w:rPr>
        <w:t>classification</w:t>
      </w:r>
      <w:r>
        <w:rPr>
          <w:b/>
          <w:spacing w:val="-1"/>
          <w:sz w:val="24"/>
        </w:rPr>
        <w:t xml:space="preserve"> </w:t>
      </w:r>
      <w:r>
        <w:rPr>
          <w:spacing w:val="-2"/>
          <w:sz w:val="24"/>
        </w:rPr>
        <w:t>problems.</w:t>
      </w:r>
    </w:p>
    <w:p w14:paraId="1470F752" w14:textId="77777777" w:rsidR="00427792" w:rsidRDefault="00427792">
      <w:pPr>
        <w:pStyle w:val="BodyText"/>
        <w:spacing w:before="76"/>
      </w:pPr>
    </w:p>
    <w:p w14:paraId="4CCCCE12" w14:textId="77777777" w:rsidR="00427792" w:rsidRDefault="00427792">
      <w:pPr>
        <w:pStyle w:val="Heading4"/>
        <w:numPr>
          <w:ilvl w:val="0"/>
          <w:numId w:val="11"/>
        </w:numPr>
        <w:tabs>
          <w:tab w:val="left" w:pos="734"/>
        </w:tabs>
        <w:ind w:hanging="360"/>
      </w:pPr>
      <w:r>
        <w:t>Sigmoid</w:t>
      </w:r>
      <w:r>
        <w:rPr>
          <w:spacing w:val="-2"/>
        </w:rPr>
        <w:t xml:space="preserve"> Function</w:t>
      </w:r>
    </w:p>
    <w:p w14:paraId="680A6BBE" w14:textId="77777777" w:rsidR="00427792" w:rsidRDefault="00427792">
      <w:pPr>
        <w:spacing w:before="41"/>
        <w:ind w:left="734"/>
        <w:rPr>
          <w:sz w:val="24"/>
        </w:rPr>
      </w:pPr>
      <w:r>
        <w:rPr>
          <w:sz w:val="24"/>
        </w:rPr>
        <w:t>The</w:t>
      </w:r>
      <w:r>
        <w:rPr>
          <w:spacing w:val="-6"/>
          <w:sz w:val="24"/>
        </w:rPr>
        <w:t xml:space="preserve"> </w:t>
      </w:r>
      <w:r>
        <w:rPr>
          <w:b/>
          <w:sz w:val="24"/>
        </w:rPr>
        <w:t>sigmoid</w:t>
      </w:r>
      <w:r>
        <w:rPr>
          <w:b/>
          <w:spacing w:val="-1"/>
          <w:sz w:val="24"/>
        </w:rPr>
        <w:t xml:space="preserve"> </w:t>
      </w:r>
      <w:r>
        <w:rPr>
          <w:b/>
          <w:sz w:val="24"/>
        </w:rPr>
        <w:t xml:space="preserve">function </w:t>
      </w:r>
      <w:r>
        <w:rPr>
          <w:sz w:val="24"/>
        </w:rPr>
        <w:t>converts</w:t>
      </w:r>
      <w:r>
        <w:rPr>
          <w:spacing w:val="-3"/>
          <w:sz w:val="24"/>
        </w:rPr>
        <w:t xml:space="preserve"> </w:t>
      </w:r>
      <w:r>
        <w:rPr>
          <w:sz w:val="24"/>
        </w:rPr>
        <w:t>a</w:t>
      </w:r>
      <w:r>
        <w:rPr>
          <w:spacing w:val="-2"/>
          <w:sz w:val="24"/>
        </w:rPr>
        <w:t xml:space="preserve"> </w:t>
      </w:r>
      <w:r>
        <w:rPr>
          <w:sz w:val="24"/>
        </w:rPr>
        <w:t>real</w:t>
      </w:r>
      <w:r>
        <w:rPr>
          <w:spacing w:val="-2"/>
          <w:sz w:val="24"/>
        </w:rPr>
        <w:t xml:space="preserve"> </w:t>
      </w:r>
      <w:r>
        <w:rPr>
          <w:sz w:val="24"/>
        </w:rPr>
        <w:t>number</w:t>
      </w:r>
      <w:r>
        <w:rPr>
          <w:spacing w:val="-1"/>
          <w:sz w:val="24"/>
        </w:rPr>
        <w:t xml:space="preserve"> </w:t>
      </w:r>
      <w:r>
        <w:rPr>
          <w:sz w:val="24"/>
        </w:rPr>
        <w:t>into a</w:t>
      </w:r>
      <w:r>
        <w:rPr>
          <w:spacing w:val="-2"/>
          <w:sz w:val="24"/>
        </w:rPr>
        <w:t xml:space="preserve"> probability:</w:t>
      </w:r>
    </w:p>
    <w:p w14:paraId="72D444BE" w14:textId="77777777" w:rsidR="00427792" w:rsidRDefault="00427792">
      <w:pPr>
        <w:pStyle w:val="BodyText"/>
        <w:spacing w:before="6"/>
        <w:rPr>
          <w:sz w:val="14"/>
        </w:rPr>
      </w:pPr>
      <w:r>
        <w:rPr>
          <w:noProof/>
          <w:sz w:val="14"/>
        </w:rPr>
        <w:drawing>
          <wp:anchor distT="0" distB="0" distL="0" distR="0" simplePos="0" relativeHeight="251677696" behindDoc="1" locked="0" layoutInCell="1" allowOverlap="1" wp14:anchorId="0A84B524" wp14:editId="2025D390">
            <wp:simplePos x="0" y="0"/>
            <wp:positionH relativeFrom="page">
              <wp:posOffset>962025</wp:posOffset>
            </wp:positionH>
            <wp:positionV relativeFrom="paragraph">
              <wp:posOffset>120650</wp:posOffset>
            </wp:positionV>
            <wp:extent cx="3448050" cy="68580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3448050" cy="685800"/>
                    </a:xfrm>
                    <a:prstGeom prst="rect">
                      <a:avLst/>
                    </a:prstGeom>
                  </pic:spPr>
                </pic:pic>
              </a:graphicData>
            </a:graphic>
          </wp:anchor>
        </w:drawing>
      </w:r>
    </w:p>
    <w:p w14:paraId="545E1C5E" w14:textId="77777777" w:rsidR="00427792" w:rsidRDefault="00427792">
      <w:pPr>
        <w:pStyle w:val="ListParagraph"/>
        <w:numPr>
          <w:ilvl w:val="0"/>
          <w:numId w:val="11"/>
        </w:numPr>
        <w:tabs>
          <w:tab w:val="left" w:pos="734"/>
        </w:tabs>
        <w:spacing w:before="268"/>
        <w:ind w:hanging="360"/>
        <w:rPr>
          <w:b/>
          <w:sz w:val="24"/>
        </w:rPr>
      </w:pPr>
      <w:r>
        <w:rPr>
          <w:b/>
          <w:sz w:val="24"/>
        </w:rPr>
        <w:t>Decision</w:t>
      </w:r>
      <w:r>
        <w:rPr>
          <w:b/>
          <w:spacing w:val="-3"/>
          <w:sz w:val="24"/>
        </w:rPr>
        <w:t xml:space="preserve"> </w:t>
      </w:r>
      <w:r>
        <w:rPr>
          <w:b/>
          <w:spacing w:val="-4"/>
          <w:sz w:val="24"/>
        </w:rPr>
        <w:t>Rule</w:t>
      </w:r>
    </w:p>
    <w:p w14:paraId="397318FE" w14:textId="77777777" w:rsidR="00427792" w:rsidRDefault="00427792" w:rsidP="00FE047A">
      <w:pPr>
        <w:pStyle w:val="BodyText"/>
        <w:spacing w:before="9"/>
        <w:rPr>
          <w:b/>
          <w:sz w:val="11"/>
        </w:rPr>
      </w:pPr>
      <w:r>
        <w:rPr>
          <w:b/>
          <w:noProof/>
          <w:sz w:val="11"/>
        </w:rPr>
        <w:drawing>
          <wp:anchor distT="0" distB="0" distL="0" distR="0" simplePos="0" relativeHeight="251678720" behindDoc="1" locked="0" layoutInCell="1" allowOverlap="1" wp14:anchorId="6631F89A" wp14:editId="261B1C1D">
            <wp:simplePos x="0" y="0"/>
            <wp:positionH relativeFrom="page">
              <wp:posOffset>800100</wp:posOffset>
            </wp:positionH>
            <wp:positionV relativeFrom="paragraph">
              <wp:posOffset>101600</wp:posOffset>
            </wp:positionV>
            <wp:extent cx="2181860" cy="47625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2182134" cy="476250"/>
                    </a:xfrm>
                    <a:prstGeom prst="rect">
                      <a:avLst/>
                    </a:prstGeom>
                  </pic:spPr>
                </pic:pic>
              </a:graphicData>
            </a:graphic>
          </wp:anchor>
        </w:drawing>
      </w:r>
    </w:p>
    <w:p w14:paraId="0F928FC2" w14:textId="77777777" w:rsidR="00FE047A" w:rsidRPr="00FE047A" w:rsidRDefault="00FE047A" w:rsidP="00FE047A">
      <w:pPr>
        <w:pStyle w:val="BodyText"/>
        <w:spacing w:before="9"/>
        <w:rPr>
          <w:b/>
          <w:sz w:val="11"/>
        </w:rPr>
      </w:pPr>
    </w:p>
    <w:p w14:paraId="04A1C3E5" w14:textId="77777777" w:rsidR="00427792" w:rsidRDefault="00427792">
      <w:pPr>
        <w:pStyle w:val="Heading3"/>
        <w:spacing w:before="1"/>
      </w:pPr>
      <w:r>
        <w:rPr>
          <w:noProof/>
        </w:rPr>
        <mc:AlternateContent>
          <mc:Choice Requires="wps">
            <w:drawing>
              <wp:anchor distT="0" distB="0" distL="0" distR="0" simplePos="0" relativeHeight="251679744" behindDoc="1" locked="0" layoutInCell="1" allowOverlap="1" wp14:anchorId="79125B26" wp14:editId="503FC01B">
                <wp:simplePos x="0" y="0"/>
                <wp:positionH relativeFrom="page">
                  <wp:posOffset>668655</wp:posOffset>
                </wp:positionH>
                <wp:positionV relativeFrom="paragraph">
                  <wp:posOffset>213995</wp:posOffset>
                </wp:positionV>
                <wp:extent cx="6268085" cy="635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1A175FA0" id="Graphic 34" o:spid="_x0000_s1026" style="position:absolute;margin-left:52.65pt;margin-top:16.85pt;width:493.55pt;height:.5pt;z-index:-2516367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AwZ2Mf&#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t xml:space="preserve">LAB </w:t>
      </w:r>
      <w:r>
        <w:rPr>
          <w:spacing w:val="-2"/>
        </w:rPr>
        <w:t>TASKS</w:t>
      </w:r>
    </w:p>
    <w:p w14:paraId="4CE4E76E" w14:textId="77777777" w:rsidR="00427792" w:rsidRDefault="00427792">
      <w:pPr>
        <w:pStyle w:val="BodyText"/>
        <w:spacing w:before="42"/>
        <w:rPr>
          <w:b/>
        </w:rPr>
      </w:pPr>
    </w:p>
    <w:p w14:paraId="048F4C7E" w14:textId="77777777" w:rsidR="00427792" w:rsidRDefault="00427792">
      <w:pPr>
        <w:pStyle w:val="Heading4"/>
        <w:numPr>
          <w:ilvl w:val="0"/>
          <w:numId w:val="12"/>
        </w:numPr>
        <w:tabs>
          <w:tab w:val="left" w:pos="524"/>
        </w:tabs>
        <w:ind w:left="524" w:hanging="138"/>
      </w:pPr>
      <w:r>
        <w:t>Import</w:t>
      </w:r>
      <w:r>
        <w:rPr>
          <w:spacing w:val="-3"/>
        </w:rPr>
        <w:t xml:space="preserve"> </w:t>
      </w:r>
      <w:r>
        <w:t>Required</w:t>
      </w:r>
      <w:r>
        <w:rPr>
          <w:spacing w:val="-2"/>
        </w:rPr>
        <w:t xml:space="preserve"> Libraries</w:t>
      </w:r>
    </w:p>
    <w:p w14:paraId="087635F9" w14:textId="77777777" w:rsidR="00427792" w:rsidRDefault="00427792">
      <w:pPr>
        <w:pStyle w:val="ListParagraph"/>
        <w:numPr>
          <w:ilvl w:val="0"/>
          <w:numId w:val="12"/>
        </w:numPr>
        <w:tabs>
          <w:tab w:val="left" w:pos="525"/>
        </w:tabs>
        <w:spacing w:before="43"/>
        <w:ind w:hanging="139"/>
        <w:rPr>
          <w:b/>
          <w:sz w:val="24"/>
        </w:rPr>
      </w:pPr>
      <w:r>
        <w:rPr>
          <w:sz w:val="24"/>
        </w:rPr>
        <w:t>Load</w:t>
      </w:r>
      <w:r>
        <w:rPr>
          <w:spacing w:val="-2"/>
          <w:sz w:val="24"/>
        </w:rPr>
        <w:t xml:space="preserve"> </w:t>
      </w:r>
      <w:r>
        <w:rPr>
          <w:b/>
          <w:spacing w:val="-2"/>
          <w:sz w:val="24"/>
        </w:rPr>
        <w:t>Dataset</w:t>
      </w:r>
    </w:p>
    <w:p w14:paraId="3A014DC6" w14:textId="77777777" w:rsidR="00427792" w:rsidRDefault="00427792">
      <w:pPr>
        <w:pStyle w:val="ListParagraph"/>
        <w:numPr>
          <w:ilvl w:val="0"/>
          <w:numId w:val="13"/>
        </w:numPr>
        <w:tabs>
          <w:tab w:val="left" w:pos="669"/>
        </w:tabs>
        <w:ind w:left="669" w:hanging="283"/>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b/>
          <w:sz w:val="24"/>
        </w:rPr>
        <w:t>Breast Cancer</w:t>
      </w:r>
      <w:r>
        <w:rPr>
          <w:b/>
          <w:spacing w:val="-2"/>
          <w:sz w:val="24"/>
        </w:rPr>
        <w:t xml:space="preserve"> </w:t>
      </w:r>
      <w:r>
        <w:rPr>
          <w:b/>
          <w:sz w:val="24"/>
        </w:rPr>
        <w:t xml:space="preserve">Dataset </w:t>
      </w:r>
      <w:r>
        <w:rPr>
          <w:sz w:val="24"/>
        </w:rPr>
        <w:t>from</w:t>
      </w:r>
      <w:r>
        <w:rPr>
          <w:spacing w:val="-1"/>
          <w:sz w:val="24"/>
        </w:rPr>
        <w:t xml:space="preserve"> </w:t>
      </w:r>
      <w:r>
        <w:rPr>
          <w:spacing w:val="-2"/>
          <w:sz w:val="24"/>
        </w:rPr>
        <w:t>sklearn.datasets.</w:t>
      </w:r>
    </w:p>
    <w:p w14:paraId="5F11873C" w14:textId="77777777" w:rsidR="00427792" w:rsidRDefault="00427792">
      <w:pPr>
        <w:pStyle w:val="Heading4"/>
        <w:numPr>
          <w:ilvl w:val="0"/>
          <w:numId w:val="12"/>
        </w:numPr>
        <w:tabs>
          <w:tab w:val="left" w:pos="524"/>
        </w:tabs>
        <w:spacing w:before="41"/>
        <w:ind w:left="524" w:hanging="138"/>
      </w:pPr>
      <w:r>
        <w:t>Exploratory</w:t>
      </w:r>
      <w:r>
        <w:rPr>
          <w:spacing w:val="-1"/>
        </w:rPr>
        <w:t xml:space="preserve"> </w:t>
      </w:r>
      <w:r>
        <w:t>Data</w:t>
      </w:r>
      <w:r>
        <w:rPr>
          <w:spacing w:val="-2"/>
        </w:rPr>
        <w:t xml:space="preserve"> </w:t>
      </w:r>
      <w:r>
        <w:t>Analysis</w:t>
      </w:r>
      <w:r>
        <w:rPr>
          <w:spacing w:val="-1"/>
        </w:rPr>
        <w:t xml:space="preserve"> </w:t>
      </w:r>
      <w:r>
        <w:rPr>
          <w:spacing w:val="-2"/>
        </w:rPr>
        <w:t>(EDA)</w:t>
      </w:r>
    </w:p>
    <w:p w14:paraId="3E7DEEA0" w14:textId="77777777" w:rsidR="00427792" w:rsidRDefault="00427792">
      <w:pPr>
        <w:pStyle w:val="ListParagraph"/>
        <w:numPr>
          <w:ilvl w:val="0"/>
          <w:numId w:val="13"/>
        </w:numPr>
        <w:tabs>
          <w:tab w:val="left" w:pos="669"/>
        </w:tabs>
        <w:ind w:left="669" w:hanging="283"/>
        <w:rPr>
          <w:sz w:val="24"/>
        </w:rPr>
      </w:pPr>
      <w:r>
        <w:rPr>
          <w:sz w:val="24"/>
        </w:rPr>
        <w:t>Display</w:t>
      </w:r>
      <w:r>
        <w:rPr>
          <w:spacing w:val="-1"/>
          <w:sz w:val="24"/>
        </w:rPr>
        <w:t xml:space="preserve"> </w:t>
      </w:r>
      <w:r>
        <w:rPr>
          <w:sz w:val="24"/>
        </w:rPr>
        <w:t>first</w:t>
      </w:r>
      <w:r>
        <w:rPr>
          <w:spacing w:val="-1"/>
          <w:sz w:val="24"/>
        </w:rPr>
        <w:t xml:space="preserve"> </w:t>
      </w:r>
      <w:r>
        <w:rPr>
          <w:sz w:val="24"/>
        </w:rPr>
        <w:t>few</w:t>
      </w:r>
      <w:r>
        <w:rPr>
          <w:spacing w:val="-1"/>
          <w:sz w:val="24"/>
        </w:rPr>
        <w:t xml:space="preserve"> </w:t>
      </w:r>
      <w:r>
        <w:rPr>
          <w:sz w:val="24"/>
        </w:rPr>
        <w:t>rows</w:t>
      </w:r>
      <w:r>
        <w:rPr>
          <w:spacing w:val="-2"/>
          <w:sz w:val="24"/>
        </w:rPr>
        <w:t xml:space="preserve"> </w:t>
      </w:r>
      <w:r>
        <w:rPr>
          <w:sz w:val="24"/>
        </w:rPr>
        <w:t xml:space="preserve">of the </w:t>
      </w:r>
      <w:r>
        <w:rPr>
          <w:spacing w:val="-2"/>
          <w:sz w:val="24"/>
        </w:rPr>
        <w:t>dataset.</w:t>
      </w:r>
    </w:p>
    <w:p w14:paraId="00384433"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099D045D" w14:textId="77777777" w:rsidR="00427792" w:rsidRDefault="00427792">
      <w:pPr>
        <w:pStyle w:val="ListParagraph"/>
        <w:numPr>
          <w:ilvl w:val="0"/>
          <w:numId w:val="13"/>
        </w:numPr>
        <w:tabs>
          <w:tab w:val="left" w:pos="669"/>
        </w:tabs>
        <w:spacing w:before="69"/>
        <w:ind w:left="669" w:hanging="283"/>
        <w:rPr>
          <w:sz w:val="24"/>
        </w:rPr>
      </w:pPr>
      <w:r>
        <w:rPr>
          <w:sz w:val="24"/>
        </w:rPr>
        <w:lastRenderedPageBreak/>
        <w:t>Check</w:t>
      </w:r>
      <w:r>
        <w:rPr>
          <w:spacing w:val="-1"/>
          <w:sz w:val="24"/>
        </w:rPr>
        <w:t xml:space="preserve"> </w:t>
      </w:r>
      <w:r>
        <w:rPr>
          <w:sz w:val="24"/>
        </w:rPr>
        <w:t>for</w:t>
      </w:r>
      <w:r>
        <w:rPr>
          <w:spacing w:val="-3"/>
          <w:sz w:val="24"/>
        </w:rPr>
        <w:t xml:space="preserve"> </w:t>
      </w:r>
      <w:r>
        <w:rPr>
          <w:sz w:val="24"/>
        </w:rPr>
        <w:t xml:space="preserve">missing </w:t>
      </w:r>
      <w:r>
        <w:rPr>
          <w:spacing w:val="-2"/>
          <w:sz w:val="24"/>
        </w:rPr>
        <w:t>values.</w:t>
      </w:r>
    </w:p>
    <w:p w14:paraId="67BD213A" w14:textId="77777777" w:rsidR="00427792" w:rsidRDefault="00427792">
      <w:pPr>
        <w:pStyle w:val="ListParagraph"/>
        <w:numPr>
          <w:ilvl w:val="0"/>
          <w:numId w:val="13"/>
        </w:numPr>
        <w:tabs>
          <w:tab w:val="left" w:pos="669"/>
        </w:tabs>
        <w:ind w:left="669" w:hanging="283"/>
        <w:rPr>
          <w:sz w:val="24"/>
        </w:rPr>
      </w:pPr>
      <w:r>
        <w:rPr>
          <w:sz w:val="24"/>
        </w:rPr>
        <w:t>Plot</w:t>
      </w:r>
      <w:r>
        <w:rPr>
          <w:spacing w:val="-4"/>
          <w:sz w:val="24"/>
        </w:rPr>
        <w:t xml:space="preserve"> </w:t>
      </w:r>
      <w:r>
        <w:rPr>
          <w:sz w:val="24"/>
        </w:rPr>
        <w:t>histograms</w:t>
      </w:r>
      <w:r>
        <w:rPr>
          <w:spacing w:val="-2"/>
          <w:sz w:val="24"/>
        </w:rPr>
        <w:t xml:space="preserve"> </w:t>
      </w:r>
      <w:r>
        <w:rPr>
          <w:sz w:val="24"/>
        </w:rPr>
        <w:t>or</w:t>
      </w:r>
      <w:r>
        <w:rPr>
          <w:spacing w:val="-2"/>
          <w:sz w:val="24"/>
        </w:rPr>
        <w:t xml:space="preserve"> </w:t>
      </w:r>
      <w:r>
        <w:rPr>
          <w:sz w:val="24"/>
        </w:rPr>
        <w:t>distribution</w:t>
      </w:r>
      <w:r>
        <w:rPr>
          <w:spacing w:val="-1"/>
          <w:sz w:val="24"/>
        </w:rPr>
        <w:t xml:space="preserve"> </w:t>
      </w:r>
      <w:r>
        <w:rPr>
          <w:sz w:val="24"/>
        </w:rPr>
        <w:t>of</w:t>
      </w:r>
      <w:r>
        <w:rPr>
          <w:spacing w:val="-2"/>
          <w:sz w:val="24"/>
        </w:rPr>
        <w:t xml:space="preserve"> features.</w:t>
      </w:r>
    </w:p>
    <w:p w14:paraId="5DB09430" w14:textId="77777777" w:rsidR="00427792" w:rsidRDefault="00427792">
      <w:pPr>
        <w:pStyle w:val="ListParagraph"/>
        <w:numPr>
          <w:ilvl w:val="0"/>
          <w:numId w:val="13"/>
        </w:numPr>
        <w:tabs>
          <w:tab w:val="left" w:pos="669"/>
        </w:tabs>
        <w:ind w:left="669" w:hanging="283"/>
        <w:rPr>
          <w:sz w:val="24"/>
        </w:rPr>
      </w:pPr>
      <w:r>
        <w:rPr>
          <w:sz w:val="24"/>
        </w:rPr>
        <w:t>Check</w:t>
      </w:r>
      <w:r>
        <w:rPr>
          <w:spacing w:val="-4"/>
          <w:sz w:val="24"/>
        </w:rPr>
        <w:t xml:space="preserve"> </w:t>
      </w:r>
      <w:r>
        <w:rPr>
          <w:sz w:val="24"/>
        </w:rPr>
        <w:t>class</w:t>
      </w:r>
      <w:r>
        <w:rPr>
          <w:spacing w:val="-3"/>
          <w:sz w:val="24"/>
        </w:rPr>
        <w:t xml:space="preserve"> </w:t>
      </w:r>
      <w:r>
        <w:rPr>
          <w:sz w:val="24"/>
        </w:rPr>
        <w:t>distribution</w:t>
      </w:r>
      <w:r>
        <w:rPr>
          <w:spacing w:val="-2"/>
          <w:sz w:val="24"/>
        </w:rPr>
        <w:t xml:space="preserve"> </w:t>
      </w:r>
      <w:r>
        <w:rPr>
          <w:sz w:val="24"/>
        </w:rPr>
        <w:t>(malignant</w:t>
      </w:r>
      <w:r>
        <w:rPr>
          <w:spacing w:val="-2"/>
          <w:sz w:val="24"/>
        </w:rPr>
        <w:t xml:space="preserve"> </w:t>
      </w:r>
      <w:r>
        <w:rPr>
          <w:sz w:val="24"/>
        </w:rPr>
        <w:t>vs.</w:t>
      </w:r>
      <w:r>
        <w:rPr>
          <w:spacing w:val="-2"/>
          <w:sz w:val="24"/>
        </w:rPr>
        <w:t xml:space="preserve"> benign).</w:t>
      </w:r>
    </w:p>
    <w:p w14:paraId="5A31D618" w14:textId="77777777" w:rsidR="00427792" w:rsidRDefault="00427792">
      <w:pPr>
        <w:pStyle w:val="Heading4"/>
        <w:numPr>
          <w:ilvl w:val="0"/>
          <w:numId w:val="12"/>
        </w:numPr>
        <w:tabs>
          <w:tab w:val="left" w:pos="524"/>
        </w:tabs>
        <w:spacing w:before="41"/>
        <w:ind w:left="524" w:hanging="138"/>
      </w:pPr>
      <w:r>
        <w:t>Data</w:t>
      </w:r>
      <w:r>
        <w:rPr>
          <w:spacing w:val="-2"/>
        </w:rPr>
        <w:t xml:space="preserve"> Preprocessing</w:t>
      </w:r>
    </w:p>
    <w:p w14:paraId="44EF3CB2" w14:textId="77777777" w:rsidR="00427792" w:rsidRDefault="00427792">
      <w:pPr>
        <w:pStyle w:val="ListParagraph"/>
        <w:numPr>
          <w:ilvl w:val="0"/>
          <w:numId w:val="13"/>
        </w:numPr>
        <w:tabs>
          <w:tab w:val="left" w:pos="669"/>
        </w:tabs>
        <w:ind w:left="669" w:hanging="283"/>
        <w:rPr>
          <w:sz w:val="24"/>
        </w:rPr>
      </w:pPr>
      <w:r>
        <w:rPr>
          <w:sz w:val="24"/>
        </w:rPr>
        <w:t>Split</w:t>
      </w:r>
      <w:r>
        <w:rPr>
          <w:spacing w:val="-3"/>
          <w:sz w:val="24"/>
        </w:rPr>
        <w:t xml:space="preserve"> </w:t>
      </w:r>
      <w:r>
        <w:rPr>
          <w:sz w:val="24"/>
        </w:rPr>
        <w:t>features</w:t>
      </w:r>
      <w:r>
        <w:rPr>
          <w:spacing w:val="-2"/>
          <w:sz w:val="24"/>
        </w:rPr>
        <w:t xml:space="preserve"> </w:t>
      </w:r>
      <w:r>
        <w:rPr>
          <w:sz w:val="24"/>
        </w:rPr>
        <w:t>and</w:t>
      </w:r>
      <w:r>
        <w:rPr>
          <w:spacing w:val="-2"/>
          <w:sz w:val="24"/>
        </w:rPr>
        <w:t xml:space="preserve"> labels.</w:t>
      </w:r>
    </w:p>
    <w:p w14:paraId="28F85AAC" w14:textId="77777777" w:rsidR="00427792" w:rsidRDefault="00427792">
      <w:pPr>
        <w:pStyle w:val="ListParagraph"/>
        <w:numPr>
          <w:ilvl w:val="0"/>
          <w:numId w:val="13"/>
        </w:numPr>
        <w:tabs>
          <w:tab w:val="left" w:pos="669"/>
        </w:tabs>
        <w:spacing w:before="43"/>
        <w:ind w:left="669" w:hanging="283"/>
        <w:rPr>
          <w:sz w:val="24"/>
        </w:rPr>
      </w:pPr>
      <w:r>
        <w:rPr>
          <w:sz w:val="24"/>
        </w:rPr>
        <w:t>Standardize</w:t>
      </w:r>
      <w:r>
        <w:rPr>
          <w:spacing w:val="-3"/>
          <w:sz w:val="24"/>
        </w:rPr>
        <w:t xml:space="preserve"> </w:t>
      </w:r>
      <w:r>
        <w:rPr>
          <w:sz w:val="24"/>
        </w:rPr>
        <w:t>features</w:t>
      </w:r>
      <w:r>
        <w:rPr>
          <w:spacing w:val="-3"/>
          <w:sz w:val="24"/>
        </w:rPr>
        <w:t xml:space="preserve"> </w:t>
      </w:r>
      <w:r>
        <w:rPr>
          <w:sz w:val="24"/>
        </w:rPr>
        <w:t>using</w:t>
      </w:r>
      <w:r>
        <w:rPr>
          <w:spacing w:val="-1"/>
          <w:sz w:val="24"/>
        </w:rPr>
        <w:t xml:space="preserve"> </w:t>
      </w:r>
      <w:r>
        <w:rPr>
          <w:spacing w:val="-2"/>
          <w:sz w:val="24"/>
        </w:rPr>
        <w:t>StandardScaler.</w:t>
      </w:r>
    </w:p>
    <w:p w14:paraId="5ABB4270" w14:textId="77777777" w:rsidR="00427792" w:rsidRDefault="00427792">
      <w:pPr>
        <w:pStyle w:val="ListParagraph"/>
        <w:numPr>
          <w:ilvl w:val="0"/>
          <w:numId w:val="13"/>
        </w:numPr>
        <w:tabs>
          <w:tab w:val="left" w:pos="669"/>
        </w:tabs>
        <w:ind w:left="669" w:hanging="283"/>
        <w:rPr>
          <w:sz w:val="24"/>
        </w:rPr>
      </w:pPr>
      <w:r>
        <w:rPr>
          <w:sz w:val="24"/>
        </w:rPr>
        <w:t>Train-test</w:t>
      </w:r>
      <w:r>
        <w:rPr>
          <w:spacing w:val="-3"/>
          <w:sz w:val="24"/>
        </w:rPr>
        <w:t xml:space="preserve"> </w:t>
      </w:r>
      <w:r>
        <w:rPr>
          <w:spacing w:val="-2"/>
          <w:sz w:val="24"/>
        </w:rPr>
        <w:t>split.</w:t>
      </w:r>
    </w:p>
    <w:p w14:paraId="5CF0A73D" w14:textId="77777777" w:rsidR="00427792" w:rsidRDefault="00427792">
      <w:pPr>
        <w:pStyle w:val="Heading4"/>
        <w:numPr>
          <w:ilvl w:val="0"/>
          <w:numId w:val="12"/>
        </w:numPr>
        <w:tabs>
          <w:tab w:val="left" w:pos="524"/>
        </w:tabs>
        <w:spacing w:before="41"/>
        <w:ind w:left="524" w:hanging="138"/>
      </w:pPr>
      <w:r>
        <w:t>Model</w:t>
      </w:r>
      <w:r>
        <w:rPr>
          <w:spacing w:val="-3"/>
        </w:rPr>
        <w:t xml:space="preserve"> </w:t>
      </w:r>
      <w:r>
        <w:rPr>
          <w:spacing w:val="-2"/>
        </w:rPr>
        <w:t>Implementation</w:t>
      </w:r>
    </w:p>
    <w:p w14:paraId="174CC639" w14:textId="77777777" w:rsidR="00427792" w:rsidRDefault="00427792">
      <w:pPr>
        <w:pStyle w:val="ListParagraph"/>
        <w:numPr>
          <w:ilvl w:val="0"/>
          <w:numId w:val="13"/>
        </w:numPr>
        <w:tabs>
          <w:tab w:val="left" w:pos="669"/>
        </w:tabs>
        <w:ind w:left="669" w:hanging="283"/>
        <w:rPr>
          <w:sz w:val="24"/>
        </w:rPr>
      </w:pPr>
      <w:r>
        <w:rPr>
          <w:sz w:val="24"/>
        </w:rPr>
        <w:t>Use</w:t>
      </w:r>
      <w:r>
        <w:rPr>
          <w:spacing w:val="-2"/>
          <w:sz w:val="24"/>
        </w:rPr>
        <w:t xml:space="preserve"> sklearn.linear_model.LogisticRegression.</w:t>
      </w:r>
    </w:p>
    <w:p w14:paraId="775D443B" w14:textId="77777777" w:rsidR="00427792" w:rsidRDefault="00427792">
      <w:pPr>
        <w:pStyle w:val="ListParagraph"/>
        <w:numPr>
          <w:ilvl w:val="0"/>
          <w:numId w:val="13"/>
        </w:numPr>
        <w:tabs>
          <w:tab w:val="left" w:pos="669"/>
        </w:tabs>
        <w:spacing w:before="43"/>
        <w:ind w:left="669" w:hanging="283"/>
        <w:rPr>
          <w:sz w:val="24"/>
        </w:rPr>
      </w:pPr>
      <w:r>
        <w:rPr>
          <w:sz w:val="24"/>
        </w:rPr>
        <w:t>Train</w:t>
      </w:r>
      <w:r>
        <w:rPr>
          <w:spacing w:val="-3"/>
          <w:sz w:val="24"/>
        </w:rPr>
        <w:t xml:space="preserve"> </w:t>
      </w:r>
      <w:r>
        <w:rPr>
          <w:sz w:val="24"/>
        </w:rPr>
        <w:t>the</w:t>
      </w:r>
      <w:r>
        <w:rPr>
          <w:spacing w:val="-1"/>
          <w:sz w:val="24"/>
        </w:rPr>
        <w:t xml:space="preserve"> </w:t>
      </w:r>
      <w:r>
        <w:rPr>
          <w:sz w:val="24"/>
        </w:rPr>
        <w:t>model on</w:t>
      </w:r>
      <w:r>
        <w:rPr>
          <w:spacing w:val="-1"/>
          <w:sz w:val="24"/>
        </w:rPr>
        <w:t xml:space="preserve"> </w:t>
      </w:r>
      <w:r>
        <w:rPr>
          <w:sz w:val="24"/>
        </w:rPr>
        <w:t xml:space="preserve">the training </w:t>
      </w:r>
      <w:r>
        <w:rPr>
          <w:spacing w:val="-2"/>
          <w:sz w:val="24"/>
        </w:rPr>
        <w:t>data.</w:t>
      </w:r>
    </w:p>
    <w:p w14:paraId="500F8F3B" w14:textId="77777777" w:rsidR="00427792" w:rsidRDefault="00427792">
      <w:pPr>
        <w:pStyle w:val="ListParagraph"/>
        <w:numPr>
          <w:ilvl w:val="0"/>
          <w:numId w:val="13"/>
        </w:numPr>
        <w:tabs>
          <w:tab w:val="left" w:pos="669"/>
        </w:tabs>
        <w:ind w:left="669" w:hanging="283"/>
        <w:rPr>
          <w:sz w:val="24"/>
        </w:rPr>
      </w:pPr>
      <w:r>
        <w:rPr>
          <w:sz w:val="24"/>
        </w:rPr>
        <w:t>Predict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test </w:t>
      </w:r>
      <w:r>
        <w:rPr>
          <w:spacing w:val="-4"/>
          <w:sz w:val="24"/>
        </w:rPr>
        <w:t>data.</w:t>
      </w:r>
    </w:p>
    <w:p w14:paraId="7FF6B7C0" w14:textId="77777777" w:rsidR="00427792" w:rsidRDefault="00427792">
      <w:pPr>
        <w:pStyle w:val="Heading4"/>
        <w:numPr>
          <w:ilvl w:val="0"/>
          <w:numId w:val="12"/>
        </w:numPr>
        <w:tabs>
          <w:tab w:val="left" w:pos="524"/>
        </w:tabs>
        <w:spacing w:before="40"/>
        <w:ind w:left="524" w:hanging="138"/>
      </w:pPr>
      <w:r>
        <w:rPr>
          <w:spacing w:val="-2"/>
        </w:rPr>
        <w:t>Evaluation</w:t>
      </w:r>
    </w:p>
    <w:p w14:paraId="36F4417A" w14:textId="77777777" w:rsidR="00427792" w:rsidRDefault="00427792">
      <w:pPr>
        <w:pStyle w:val="ListParagraph"/>
        <w:numPr>
          <w:ilvl w:val="0"/>
          <w:numId w:val="13"/>
        </w:numPr>
        <w:tabs>
          <w:tab w:val="left" w:pos="669"/>
        </w:tabs>
        <w:ind w:left="669" w:hanging="283"/>
        <w:rPr>
          <w:sz w:val="24"/>
        </w:rPr>
      </w:pPr>
      <w:r>
        <w:rPr>
          <w:sz w:val="24"/>
        </w:rPr>
        <w:t>Accuracy</w:t>
      </w:r>
      <w:r>
        <w:rPr>
          <w:spacing w:val="-4"/>
          <w:sz w:val="24"/>
        </w:rPr>
        <w:t xml:space="preserve"> </w:t>
      </w:r>
      <w:r>
        <w:rPr>
          <w:spacing w:val="-2"/>
          <w:sz w:val="24"/>
        </w:rPr>
        <w:t>score.</w:t>
      </w:r>
    </w:p>
    <w:p w14:paraId="5380C18E" w14:textId="77777777" w:rsidR="00427792" w:rsidRDefault="00427792">
      <w:pPr>
        <w:pStyle w:val="ListParagraph"/>
        <w:numPr>
          <w:ilvl w:val="0"/>
          <w:numId w:val="13"/>
        </w:numPr>
        <w:tabs>
          <w:tab w:val="left" w:pos="669"/>
        </w:tabs>
        <w:spacing w:before="44"/>
        <w:ind w:left="669" w:hanging="283"/>
        <w:rPr>
          <w:sz w:val="24"/>
        </w:rPr>
      </w:pPr>
      <w:r>
        <w:rPr>
          <w:sz w:val="24"/>
        </w:rPr>
        <w:t xml:space="preserve">Confusion </w:t>
      </w:r>
      <w:r>
        <w:rPr>
          <w:spacing w:val="-2"/>
          <w:sz w:val="24"/>
        </w:rPr>
        <w:t>matrix.</w:t>
      </w:r>
    </w:p>
    <w:p w14:paraId="0D8E556E" w14:textId="77777777" w:rsidR="00427792" w:rsidRDefault="00427792" w:rsidP="00FE047A">
      <w:pPr>
        <w:pStyle w:val="ListParagraph"/>
        <w:numPr>
          <w:ilvl w:val="0"/>
          <w:numId w:val="13"/>
        </w:numPr>
        <w:tabs>
          <w:tab w:val="left" w:pos="669"/>
        </w:tabs>
        <w:ind w:left="669" w:hanging="283"/>
      </w:pPr>
      <w:r>
        <w:rPr>
          <w:sz w:val="24"/>
        </w:rPr>
        <w:t>Precision,</w:t>
      </w:r>
      <w:r>
        <w:rPr>
          <w:spacing w:val="-3"/>
          <w:sz w:val="24"/>
        </w:rPr>
        <w:t xml:space="preserve"> </w:t>
      </w:r>
      <w:r>
        <w:rPr>
          <w:sz w:val="24"/>
        </w:rPr>
        <w:t>Recall,</w:t>
      </w:r>
      <w:r>
        <w:rPr>
          <w:spacing w:val="-2"/>
          <w:sz w:val="24"/>
        </w:rPr>
        <w:t xml:space="preserve"> </w:t>
      </w:r>
      <w:r>
        <w:rPr>
          <w:sz w:val="24"/>
        </w:rPr>
        <w:t>F1-</w:t>
      </w:r>
      <w:r>
        <w:rPr>
          <w:spacing w:val="-2"/>
          <w:sz w:val="24"/>
        </w:rPr>
        <w:t>score.</w:t>
      </w:r>
    </w:p>
    <w:p w14:paraId="28702591" w14:textId="77777777" w:rsidR="00427792" w:rsidRDefault="00427792">
      <w:pPr>
        <w:pStyle w:val="BodyText"/>
        <w:spacing w:before="81"/>
        <w:rPr>
          <w:b/>
          <w:bCs/>
          <w:sz w:val="28"/>
          <w:szCs w:val="28"/>
        </w:rPr>
      </w:pPr>
      <w:r>
        <w:rPr>
          <w:b/>
          <w:bCs/>
          <w:sz w:val="28"/>
          <w:szCs w:val="28"/>
        </w:rPr>
        <w:t>Code:</w:t>
      </w:r>
    </w:p>
    <w:p w14:paraId="715E05E3"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pandas </w:t>
      </w:r>
      <w:r w:rsidRPr="00462E0E">
        <w:rPr>
          <w:rFonts w:ascii="Courier New" w:eastAsia="Times New Roman" w:hAnsi="Courier New" w:cs="Courier New"/>
          <w:color w:val="C99CC6"/>
          <w:sz w:val="21"/>
          <w:szCs w:val="21"/>
        </w:rPr>
        <w:t>as</w:t>
      </w:r>
      <w:r w:rsidRPr="00462E0E">
        <w:rPr>
          <w:rFonts w:ascii="Courier New" w:eastAsia="Times New Roman" w:hAnsi="Courier New" w:cs="Courier New"/>
          <w:color w:val="D4D4D4"/>
          <w:sz w:val="21"/>
          <w:szCs w:val="21"/>
        </w:rPr>
        <w:t xml:space="preserve"> pd</w:t>
      </w:r>
    </w:p>
    <w:p w14:paraId="3F14C9FB"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matplotlib.pyplot </w:t>
      </w:r>
      <w:r w:rsidRPr="00462E0E">
        <w:rPr>
          <w:rFonts w:ascii="Courier New" w:eastAsia="Times New Roman" w:hAnsi="Courier New" w:cs="Courier New"/>
          <w:color w:val="C99CC6"/>
          <w:sz w:val="21"/>
          <w:szCs w:val="21"/>
        </w:rPr>
        <w:t>as</w:t>
      </w:r>
      <w:r w:rsidRPr="00462E0E">
        <w:rPr>
          <w:rFonts w:ascii="Courier New" w:eastAsia="Times New Roman" w:hAnsi="Courier New" w:cs="Courier New"/>
          <w:color w:val="D4D4D4"/>
          <w:sz w:val="21"/>
          <w:szCs w:val="21"/>
        </w:rPr>
        <w:t xml:space="preserve"> plt</w:t>
      </w:r>
    </w:p>
    <w:p w14:paraId="1B95670C"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seaborn </w:t>
      </w:r>
      <w:r w:rsidRPr="00462E0E">
        <w:rPr>
          <w:rFonts w:ascii="Courier New" w:eastAsia="Times New Roman" w:hAnsi="Courier New" w:cs="Courier New"/>
          <w:color w:val="C99CC6"/>
          <w:sz w:val="21"/>
          <w:szCs w:val="21"/>
        </w:rPr>
        <w:t>as</w:t>
      </w:r>
      <w:r w:rsidRPr="00462E0E">
        <w:rPr>
          <w:rFonts w:ascii="Courier New" w:eastAsia="Times New Roman" w:hAnsi="Courier New" w:cs="Courier New"/>
          <w:color w:val="D4D4D4"/>
          <w:sz w:val="21"/>
          <w:szCs w:val="21"/>
        </w:rPr>
        <w:t xml:space="preserve"> sns</w:t>
      </w:r>
    </w:p>
    <w:p w14:paraId="4D9EE810"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64398A32"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from</w:t>
      </w:r>
      <w:r w:rsidRPr="00462E0E">
        <w:rPr>
          <w:rFonts w:ascii="Courier New" w:eastAsia="Times New Roman" w:hAnsi="Courier New" w:cs="Courier New"/>
          <w:color w:val="D4D4D4"/>
          <w:sz w:val="21"/>
          <w:szCs w:val="21"/>
        </w:rPr>
        <w:t xml:space="preserve"> sklearn.datasets </w:t>
      </w: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load_breast_cancer</w:t>
      </w:r>
    </w:p>
    <w:p w14:paraId="0E779EF2"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from</w:t>
      </w:r>
      <w:r w:rsidRPr="00462E0E">
        <w:rPr>
          <w:rFonts w:ascii="Courier New" w:eastAsia="Times New Roman" w:hAnsi="Courier New" w:cs="Courier New"/>
          <w:color w:val="D4D4D4"/>
          <w:sz w:val="21"/>
          <w:szCs w:val="21"/>
        </w:rPr>
        <w:t xml:space="preserve"> sklearn.model_selection </w:t>
      </w: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train_test_split</w:t>
      </w:r>
    </w:p>
    <w:p w14:paraId="1E196A48"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from</w:t>
      </w:r>
      <w:r w:rsidRPr="00462E0E">
        <w:rPr>
          <w:rFonts w:ascii="Courier New" w:eastAsia="Times New Roman" w:hAnsi="Courier New" w:cs="Courier New"/>
          <w:color w:val="D4D4D4"/>
          <w:sz w:val="21"/>
          <w:szCs w:val="21"/>
        </w:rPr>
        <w:t xml:space="preserve"> sklearn.preprocessing </w:t>
      </w: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StandardScaler</w:t>
      </w:r>
    </w:p>
    <w:p w14:paraId="500F00C1"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from</w:t>
      </w:r>
      <w:r w:rsidRPr="00462E0E">
        <w:rPr>
          <w:rFonts w:ascii="Courier New" w:eastAsia="Times New Roman" w:hAnsi="Courier New" w:cs="Courier New"/>
          <w:color w:val="D4D4D4"/>
          <w:sz w:val="21"/>
          <w:szCs w:val="21"/>
        </w:rPr>
        <w:t xml:space="preserve"> sklearn.linear_model </w:t>
      </w: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LogisticRegression</w:t>
      </w:r>
    </w:p>
    <w:p w14:paraId="6A9CD995"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C99CC6"/>
          <w:sz w:val="21"/>
          <w:szCs w:val="21"/>
        </w:rPr>
        <w:t>from</w:t>
      </w:r>
      <w:r w:rsidRPr="00462E0E">
        <w:rPr>
          <w:rFonts w:ascii="Courier New" w:eastAsia="Times New Roman" w:hAnsi="Courier New" w:cs="Courier New"/>
          <w:color w:val="D4D4D4"/>
          <w:sz w:val="21"/>
          <w:szCs w:val="21"/>
        </w:rPr>
        <w:t xml:space="preserve"> sklearn.metrics </w:t>
      </w:r>
      <w:r w:rsidRPr="00462E0E">
        <w:rPr>
          <w:rFonts w:ascii="Courier New" w:eastAsia="Times New Roman" w:hAnsi="Courier New" w:cs="Courier New"/>
          <w:color w:val="C99CC6"/>
          <w:sz w:val="21"/>
          <w:szCs w:val="21"/>
        </w:rPr>
        <w:t>import</w:t>
      </w:r>
      <w:r w:rsidRPr="00462E0E">
        <w:rPr>
          <w:rFonts w:ascii="Courier New" w:eastAsia="Times New Roman" w:hAnsi="Courier New" w:cs="Courier New"/>
          <w:color w:val="D4D4D4"/>
          <w:sz w:val="21"/>
          <w:szCs w:val="21"/>
        </w:rPr>
        <w:t xml:space="preserve"> accuracy_score</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confusion_matrix</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classification_report</w:t>
      </w:r>
    </w:p>
    <w:p w14:paraId="1E54116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1A2D7CCF"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data = load_breast_cancer</w:t>
      </w:r>
      <w:r w:rsidRPr="00462E0E">
        <w:rPr>
          <w:rFonts w:ascii="Courier New" w:eastAsia="Times New Roman" w:hAnsi="Courier New" w:cs="Courier New"/>
          <w:color w:val="DCDCDC"/>
          <w:sz w:val="21"/>
          <w:szCs w:val="21"/>
        </w:rPr>
        <w:t>()</w:t>
      </w:r>
    </w:p>
    <w:p w14:paraId="5E19CE7D"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1F138195"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df = pd.DataFrame</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data.data</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columns=data.feature_names</w:t>
      </w:r>
      <w:r w:rsidRPr="00462E0E">
        <w:rPr>
          <w:rFonts w:ascii="Courier New" w:eastAsia="Times New Roman" w:hAnsi="Courier New" w:cs="Courier New"/>
          <w:color w:val="DCDCDC"/>
          <w:sz w:val="21"/>
          <w:szCs w:val="21"/>
        </w:rPr>
        <w:t>)</w:t>
      </w:r>
    </w:p>
    <w:p w14:paraId="4A5EE162"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df</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CE9178"/>
          <w:sz w:val="21"/>
          <w:szCs w:val="21"/>
        </w:rPr>
        <w:t>"target"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 data.target</w:t>
      </w:r>
    </w:p>
    <w:p w14:paraId="34F9458B"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59EDB046"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AA"/>
          <w:sz w:val="21"/>
          <w:szCs w:val="21"/>
        </w:rPr>
        <w:t>print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df.head</w:t>
      </w:r>
      <w:r w:rsidRPr="00462E0E">
        <w:rPr>
          <w:rFonts w:ascii="Courier New" w:eastAsia="Times New Roman" w:hAnsi="Courier New" w:cs="Courier New"/>
          <w:color w:val="DCDCDC"/>
          <w:sz w:val="21"/>
          <w:szCs w:val="21"/>
        </w:rPr>
        <w:t>())</w:t>
      </w:r>
    </w:p>
    <w:p w14:paraId="0E9051E9"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AA"/>
          <w:sz w:val="21"/>
          <w:szCs w:val="21"/>
        </w:rPr>
        <w:t>print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df.isnull</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w:t>
      </w:r>
      <w:r w:rsidRPr="00462E0E">
        <w:rPr>
          <w:rFonts w:ascii="Courier New" w:eastAsia="Times New Roman" w:hAnsi="Courier New" w:cs="Courier New"/>
          <w:color w:val="DCDCAA"/>
          <w:sz w:val="21"/>
          <w:szCs w:val="21"/>
        </w:rPr>
        <w:t>sum</w:t>
      </w:r>
      <w:r w:rsidRPr="00462E0E">
        <w:rPr>
          <w:rFonts w:ascii="Courier New" w:eastAsia="Times New Roman" w:hAnsi="Courier New" w:cs="Courier New"/>
          <w:color w:val="DCDCDC"/>
          <w:sz w:val="21"/>
          <w:szCs w:val="21"/>
        </w:rPr>
        <w:t>())</w:t>
      </w:r>
    </w:p>
    <w:p w14:paraId="51A32160"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7A442F85"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df.iloc</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w:t>
      </w:r>
      <w:r w:rsidRPr="00462E0E">
        <w:rPr>
          <w:rFonts w:ascii="Courier New" w:eastAsia="Times New Roman" w:hAnsi="Courier New" w:cs="Courier New"/>
          <w:color w:val="B5CEA8"/>
          <w:sz w:val="21"/>
          <w:szCs w:val="21"/>
        </w:rPr>
        <w:t>0</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B5CEA8"/>
          <w:sz w:val="21"/>
          <w:szCs w:val="21"/>
        </w:rPr>
        <w:t>5</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.hist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figsize=</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B5CEA8"/>
          <w:sz w:val="21"/>
          <w:szCs w:val="21"/>
        </w:rPr>
        <w:t>12</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w:t>
      </w:r>
      <w:r w:rsidRPr="00462E0E">
        <w:rPr>
          <w:rFonts w:ascii="Courier New" w:eastAsia="Times New Roman" w:hAnsi="Courier New" w:cs="Courier New"/>
          <w:color w:val="B5CEA8"/>
          <w:sz w:val="21"/>
          <w:szCs w:val="21"/>
        </w:rPr>
        <w:t>8</w:t>
      </w:r>
      <w:r w:rsidRPr="00462E0E">
        <w:rPr>
          <w:rFonts w:ascii="Courier New" w:eastAsia="Times New Roman" w:hAnsi="Courier New" w:cs="Courier New"/>
          <w:color w:val="DCDCDC"/>
          <w:sz w:val="21"/>
          <w:szCs w:val="21"/>
        </w:rPr>
        <w:t>))</w:t>
      </w:r>
    </w:p>
    <w:p w14:paraId="24E004B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plt.show</w:t>
      </w:r>
      <w:r w:rsidRPr="00462E0E">
        <w:rPr>
          <w:rFonts w:ascii="Courier New" w:eastAsia="Times New Roman" w:hAnsi="Courier New" w:cs="Courier New"/>
          <w:color w:val="DCDCDC"/>
          <w:sz w:val="21"/>
          <w:szCs w:val="21"/>
        </w:rPr>
        <w:t>()</w:t>
      </w:r>
    </w:p>
    <w:p w14:paraId="4122B794"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6BE97856"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sns.countplot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x=</w:t>
      </w:r>
      <w:r w:rsidRPr="00462E0E">
        <w:rPr>
          <w:rFonts w:ascii="Courier New" w:eastAsia="Times New Roman" w:hAnsi="Courier New" w:cs="Courier New"/>
          <w:color w:val="CE9178"/>
          <w:sz w:val="21"/>
          <w:szCs w:val="21"/>
        </w:rPr>
        <w:t>"target"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data=df</w:t>
      </w:r>
      <w:r w:rsidRPr="00462E0E">
        <w:rPr>
          <w:rFonts w:ascii="Courier New" w:eastAsia="Times New Roman" w:hAnsi="Courier New" w:cs="Courier New"/>
          <w:color w:val="DCDCDC"/>
          <w:sz w:val="21"/>
          <w:szCs w:val="21"/>
        </w:rPr>
        <w:t>)</w:t>
      </w:r>
    </w:p>
    <w:p w14:paraId="76BA77B2"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plt.show</w:t>
      </w:r>
      <w:r w:rsidRPr="00462E0E">
        <w:rPr>
          <w:rFonts w:ascii="Courier New" w:eastAsia="Times New Roman" w:hAnsi="Courier New" w:cs="Courier New"/>
          <w:color w:val="DCDCDC"/>
          <w:sz w:val="21"/>
          <w:szCs w:val="21"/>
        </w:rPr>
        <w:t>()</w:t>
      </w:r>
    </w:p>
    <w:p w14:paraId="6A8EDCA0"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05B2D4CC"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X = df.drop</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CE9178"/>
          <w:sz w:val="21"/>
          <w:szCs w:val="21"/>
        </w:rPr>
        <w:t>"target"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axis=</w:t>
      </w:r>
      <w:r w:rsidRPr="00462E0E">
        <w:rPr>
          <w:rFonts w:ascii="Courier New" w:eastAsia="Times New Roman" w:hAnsi="Courier New" w:cs="Courier New"/>
          <w:color w:val="B5CEA8"/>
          <w:sz w:val="21"/>
          <w:szCs w:val="21"/>
        </w:rPr>
        <w:t>1</w:t>
      </w:r>
      <w:r w:rsidRPr="00462E0E">
        <w:rPr>
          <w:rFonts w:ascii="Courier New" w:eastAsia="Times New Roman" w:hAnsi="Courier New" w:cs="Courier New"/>
          <w:color w:val="DCDCDC"/>
          <w:sz w:val="21"/>
          <w:szCs w:val="21"/>
        </w:rPr>
        <w:t>)</w:t>
      </w:r>
    </w:p>
    <w:p w14:paraId="389A5473"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y = df</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CE9178"/>
          <w:sz w:val="21"/>
          <w:szCs w:val="21"/>
        </w:rPr>
        <w:t>"target"</w:t>
      </w:r>
      <w:r w:rsidRPr="00462E0E">
        <w:rPr>
          <w:rFonts w:ascii="Courier New" w:eastAsia="Times New Roman" w:hAnsi="Courier New" w:cs="Courier New"/>
          <w:color w:val="DCDCDC"/>
          <w:sz w:val="21"/>
          <w:szCs w:val="21"/>
        </w:rPr>
        <w:t>]</w:t>
      </w:r>
    </w:p>
    <w:p w14:paraId="13A69E6A"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7A180BCA"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X_train</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X_test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y_train</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y_test = train_test_split</w:t>
      </w:r>
      <w:r w:rsidRPr="00462E0E">
        <w:rPr>
          <w:rFonts w:ascii="Courier New" w:eastAsia="Times New Roman" w:hAnsi="Courier New" w:cs="Courier New"/>
          <w:color w:val="DCDCDC"/>
          <w:sz w:val="21"/>
          <w:szCs w:val="21"/>
        </w:rPr>
        <w:t>(</w:t>
      </w:r>
    </w:p>
    <w:p w14:paraId="078948EF"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    X</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test_size=</w:t>
      </w:r>
      <w:r w:rsidRPr="00462E0E">
        <w:rPr>
          <w:rFonts w:ascii="Courier New" w:eastAsia="Times New Roman" w:hAnsi="Courier New" w:cs="Courier New"/>
          <w:color w:val="B5CEA8"/>
          <w:sz w:val="21"/>
          <w:szCs w:val="21"/>
        </w:rPr>
        <w:t>0.2</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random_state=</w:t>
      </w:r>
      <w:r w:rsidRPr="00462E0E">
        <w:rPr>
          <w:rFonts w:ascii="Courier New" w:eastAsia="Times New Roman" w:hAnsi="Courier New" w:cs="Courier New"/>
          <w:color w:val="B5CEA8"/>
          <w:sz w:val="21"/>
          <w:szCs w:val="21"/>
        </w:rPr>
        <w:t>42</w:t>
      </w:r>
    </w:p>
    <w:p w14:paraId="38BFB8BD"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DC"/>
          <w:sz w:val="21"/>
          <w:szCs w:val="21"/>
        </w:rPr>
        <w:t>)</w:t>
      </w:r>
    </w:p>
    <w:p w14:paraId="2E1F022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76A3582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scaler = StandardScaler</w:t>
      </w:r>
      <w:r w:rsidRPr="00462E0E">
        <w:rPr>
          <w:rFonts w:ascii="Courier New" w:eastAsia="Times New Roman" w:hAnsi="Courier New" w:cs="Courier New"/>
          <w:color w:val="DCDCDC"/>
          <w:sz w:val="21"/>
          <w:szCs w:val="21"/>
        </w:rPr>
        <w:t>()</w:t>
      </w:r>
    </w:p>
    <w:p w14:paraId="737AC2C3"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X_train = scaler.fit_transform</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X_train</w:t>
      </w:r>
      <w:r w:rsidRPr="00462E0E">
        <w:rPr>
          <w:rFonts w:ascii="Courier New" w:eastAsia="Times New Roman" w:hAnsi="Courier New" w:cs="Courier New"/>
          <w:color w:val="DCDCDC"/>
          <w:sz w:val="21"/>
          <w:szCs w:val="21"/>
        </w:rPr>
        <w:t>)</w:t>
      </w:r>
    </w:p>
    <w:p w14:paraId="478E9BF7"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X_test = scaler.transform</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X_test</w:t>
      </w:r>
      <w:r w:rsidRPr="00462E0E">
        <w:rPr>
          <w:rFonts w:ascii="Courier New" w:eastAsia="Times New Roman" w:hAnsi="Courier New" w:cs="Courier New"/>
          <w:color w:val="DCDCDC"/>
          <w:sz w:val="21"/>
          <w:szCs w:val="21"/>
        </w:rPr>
        <w:t>)</w:t>
      </w:r>
    </w:p>
    <w:p w14:paraId="45022693"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7E8EB90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lastRenderedPageBreak/>
        <w:t>model = LogisticRegression</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max_iter=</w:t>
      </w:r>
      <w:r w:rsidRPr="00462E0E">
        <w:rPr>
          <w:rFonts w:ascii="Courier New" w:eastAsia="Times New Roman" w:hAnsi="Courier New" w:cs="Courier New"/>
          <w:color w:val="B5CEA8"/>
          <w:sz w:val="21"/>
          <w:szCs w:val="21"/>
        </w:rPr>
        <w:t>1000</w:t>
      </w:r>
      <w:r w:rsidRPr="00462E0E">
        <w:rPr>
          <w:rFonts w:ascii="Courier New" w:eastAsia="Times New Roman" w:hAnsi="Courier New" w:cs="Courier New"/>
          <w:color w:val="DCDCDC"/>
          <w:sz w:val="21"/>
          <w:szCs w:val="21"/>
        </w:rPr>
        <w:t>)</w:t>
      </w:r>
    </w:p>
    <w:p w14:paraId="445E3E41"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model.fit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X_train</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y_train</w:t>
      </w:r>
      <w:r w:rsidRPr="00462E0E">
        <w:rPr>
          <w:rFonts w:ascii="Courier New" w:eastAsia="Times New Roman" w:hAnsi="Courier New" w:cs="Courier New"/>
          <w:color w:val="DCDCDC"/>
          <w:sz w:val="21"/>
          <w:szCs w:val="21"/>
        </w:rPr>
        <w:t>)</w:t>
      </w:r>
    </w:p>
    <w:p w14:paraId="6E871A4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5009023E"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4D4D4"/>
          <w:sz w:val="21"/>
          <w:szCs w:val="21"/>
        </w:rPr>
        <w:t>y_pred = model.predict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X_test</w:t>
      </w:r>
      <w:r w:rsidRPr="00462E0E">
        <w:rPr>
          <w:rFonts w:ascii="Courier New" w:eastAsia="Times New Roman" w:hAnsi="Courier New" w:cs="Courier New"/>
          <w:color w:val="DCDCDC"/>
          <w:sz w:val="21"/>
          <w:szCs w:val="21"/>
        </w:rPr>
        <w:t>)</w:t>
      </w:r>
    </w:p>
    <w:p w14:paraId="04A7F18C"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p>
    <w:p w14:paraId="39EA465A"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AA"/>
          <w:sz w:val="21"/>
          <w:szCs w:val="21"/>
        </w:rPr>
        <w:t>print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CE9178"/>
          <w:sz w:val="21"/>
          <w:szCs w:val="21"/>
        </w:rPr>
        <w:t>"Accuracy:"</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accuracy_score</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y_test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y_pred</w:t>
      </w:r>
      <w:r w:rsidRPr="00462E0E">
        <w:rPr>
          <w:rFonts w:ascii="Courier New" w:eastAsia="Times New Roman" w:hAnsi="Courier New" w:cs="Courier New"/>
          <w:color w:val="DCDCDC"/>
          <w:sz w:val="21"/>
          <w:szCs w:val="21"/>
        </w:rPr>
        <w:t>))</w:t>
      </w:r>
    </w:p>
    <w:p w14:paraId="6B99B0E7" w14:textId="77777777" w:rsidR="00462E0E" w:rsidRPr="00462E0E" w:rsidRDefault="00462E0E" w:rsidP="00462E0E">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AA"/>
          <w:sz w:val="21"/>
          <w:szCs w:val="21"/>
        </w:rPr>
        <w:t>print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CE9178"/>
          <w:sz w:val="21"/>
          <w:szCs w:val="21"/>
        </w:rPr>
        <w:t>"Confusion Matrix:\n"</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confusion_matrix</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y_test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y_pred</w:t>
      </w:r>
      <w:r w:rsidRPr="00462E0E">
        <w:rPr>
          <w:rFonts w:ascii="Courier New" w:eastAsia="Times New Roman" w:hAnsi="Courier New" w:cs="Courier New"/>
          <w:color w:val="DCDCDC"/>
          <w:sz w:val="21"/>
          <w:szCs w:val="21"/>
        </w:rPr>
        <w:t>))</w:t>
      </w:r>
    </w:p>
    <w:p w14:paraId="02246F54" w14:textId="77777777" w:rsidR="00427792" w:rsidRPr="00FE047A" w:rsidRDefault="00462E0E" w:rsidP="00FE047A">
      <w:pPr>
        <w:shd w:val="clear" w:color="auto" w:fill="282A2C"/>
        <w:spacing w:after="0" w:line="285" w:lineRule="atLeast"/>
        <w:rPr>
          <w:rFonts w:ascii="Courier New" w:eastAsia="Times New Roman" w:hAnsi="Courier New" w:cs="Courier New"/>
          <w:color w:val="D4D4D4"/>
          <w:sz w:val="21"/>
          <w:szCs w:val="21"/>
        </w:rPr>
      </w:pPr>
      <w:r w:rsidRPr="00462E0E">
        <w:rPr>
          <w:rFonts w:ascii="Courier New" w:eastAsia="Times New Roman" w:hAnsi="Courier New" w:cs="Courier New"/>
          <w:color w:val="DCDCAA"/>
          <w:sz w:val="21"/>
          <w:szCs w:val="21"/>
        </w:rPr>
        <w:t>print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classification_report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y_test</w:t>
      </w:r>
      <w:r w:rsidRPr="00462E0E">
        <w:rPr>
          <w:rFonts w:ascii="Courier New" w:eastAsia="Times New Roman" w:hAnsi="Courier New" w:cs="Courier New"/>
          <w:color w:val="DCDCDC"/>
          <w:sz w:val="21"/>
          <w:szCs w:val="21"/>
        </w:rPr>
        <w:t>,</w:t>
      </w:r>
      <w:r w:rsidRPr="00462E0E">
        <w:rPr>
          <w:rFonts w:ascii="Courier New" w:eastAsia="Times New Roman" w:hAnsi="Courier New" w:cs="Courier New"/>
          <w:color w:val="D4D4D4"/>
          <w:sz w:val="21"/>
          <w:szCs w:val="21"/>
        </w:rPr>
        <w:t xml:space="preserve"> y_pred</w:t>
      </w:r>
      <w:r w:rsidRPr="00462E0E">
        <w:rPr>
          <w:rFonts w:ascii="Courier New" w:eastAsia="Times New Roman" w:hAnsi="Courier New" w:cs="Courier New"/>
          <w:color w:val="DCDCDC"/>
          <w:sz w:val="21"/>
          <w:szCs w:val="21"/>
        </w:rPr>
        <w:t>))</w:t>
      </w:r>
    </w:p>
    <w:p w14:paraId="4ACFA216" w14:textId="77777777" w:rsidR="00427792" w:rsidRDefault="00427792" w:rsidP="00462E0E">
      <w:pPr>
        <w:pStyle w:val="BodyText"/>
        <w:spacing w:before="81"/>
        <w:rPr>
          <w:b/>
          <w:bCs/>
          <w:sz w:val="28"/>
          <w:szCs w:val="28"/>
        </w:rPr>
      </w:pPr>
      <w:r>
        <w:rPr>
          <w:b/>
          <w:bCs/>
          <w:sz w:val="28"/>
          <w:szCs w:val="28"/>
        </w:rPr>
        <w:t>Output:</w:t>
      </w:r>
    </w:p>
    <w:p w14:paraId="1A8A0528" w14:textId="77777777" w:rsidR="00427792" w:rsidRDefault="00E101A1">
      <w:pPr>
        <w:pStyle w:val="BodyText"/>
        <w:spacing w:before="81"/>
      </w:pPr>
      <w:r>
        <w:pict w14:anchorId="38B9BD07">
          <v:shape id="_x0000_i1032" type="#_x0000_t75" style="width:246.55pt;height:259.45pt">
            <v:imagedata r:id="rId20" o:title="Screenshot (10)" cropbottom="26582f" cropright="44704f"/>
          </v:shape>
        </w:pict>
      </w:r>
    </w:p>
    <w:p w14:paraId="3BF48DDF" w14:textId="77777777" w:rsidR="00462E0E" w:rsidRDefault="00E101A1">
      <w:pPr>
        <w:pStyle w:val="BodyText"/>
        <w:spacing w:before="81"/>
      </w:pPr>
      <w:r>
        <w:pict w14:anchorId="48957AA0">
          <v:shape id="_x0000_i1033" type="#_x0000_t75" style="width:345.05pt;height:367.45pt">
            <v:imagedata r:id="rId21" o:title="Screenshot (11)" cropbottom="5350f" cropright="33379f"/>
          </v:shape>
        </w:pict>
      </w:r>
    </w:p>
    <w:p w14:paraId="2FF382A6" w14:textId="77777777" w:rsidR="00FE047A" w:rsidRDefault="00E101A1">
      <w:pPr>
        <w:pStyle w:val="BodyText"/>
        <w:spacing w:before="81"/>
      </w:pPr>
      <w:r>
        <w:lastRenderedPageBreak/>
        <w:pict w14:anchorId="298E3819">
          <v:shape id="_x0000_i1034" type="#_x0000_t75" style="width:219.4pt;height:345.75pt">
            <v:imagedata r:id="rId22" o:title="Screenshot (13)" croptop="13040f" cropbottom="1170f" cropright="47107f"/>
          </v:shape>
        </w:pict>
      </w:r>
    </w:p>
    <w:p w14:paraId="2BE7DD98" w14:textId="77777777" w:rsidR="00FE047A" w:rsidRDefault="00FE047A">
      <w:pPr>
        <w:pStyle w:val="BodyText"/>
        <w:spacing w:before="81"/>
      </w:pPr>
    </w:p>
    <w:p w14:paraId="792CC80A" w14:textId="77777777" w:rsidR="00427792" w:rsidRDefault="00427792">
      <w:pPr>
        <w:pStyle w:val="Heading3"/>
        <w:spacing w:before="1"/>
      </w:pPr>
      <w:r>
        <w:rPr>
          <w:noProof/>
        </w:rPr>
        <mc:AlternateContent>
          <mc:Choice Requires="wps">
            <w:drawing>
              <wp:anchor distT="0" distB="0" distL="0" distR="0" simplePos="0" relativeHeight="251680768" behindDoc="1" locked="0" layoutInCell="1" allowOverlap="1" wp14:anchorId="500AE71B" wp14:editId="4D50D059">
                <wp:simplePos x="0" y="0"/>
                <wp:positionH relativeFrom="page">
                  <wp:posOffset>668655</wp:posOffset>
                </wp:positionH>
                <wp:positionV relativeFrom="paragraph">
                  <wp:posOffset>213995</wp:posOffset>
                </wp:positionV>
                <wp:extent cx="6268085" cy="635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FCB60BE" id="Graphic 35" o:spid="_x0000_s1026" style="position:absolute;margin-left:52.65pt;margin-top:16.85pt;width:493.55pt;height:.5pt;z-index:-25163571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OhSa&#10;VRECAACQBAAADgAAAAAAAAAAAAAAAAAuAgAAZHJzL2Uyb0RvYy54bWxQSwECLQAUAAYACAAAACEA&#10;c06sot4AAAAKAQAADwAAAAAAAAAAAAAAAABrBAAAZHJzL2Rvd25yZXYueG1sUEsFBgAAAAAEAAQA&#10;8wAAAHYFAAAAAA==&#10;" path="m6267958,l,,,6095r6267958,l6267958,xe" fillcolor="black" stroked="f">
                <v:path arrowok="t"/>
                <w10:wrap type="topAndBottom" anchorx="page"/>
              </v:shape>
            </w:pict>
          </mc:Fallback>
        </mc:AlternateContent>
      </w:r>
      <w:r>
        <w:t xml:space="preserve">LAB </w:t>
      </w:r>
      <w:r>
        <w:rPr>
          <w:spacing w:val="-2"/>
        </w:rPr>
        <w:t>OUTCOMES</w:t>
      </w:r>
    </w:p>
    <w:p w14:paraId="46030DD6" w14:textId="77777777" w:rsidR="00427792" w:rsidRDefault="00427792">
      <w:pPr>
        <w:pStyle w:val="BodyText"/>
        <w:spacing w:before="42"/>
        <w:rPr>
          <w:b/>
        </w:rPr>
      </w:pPr>
    </w:p>
    <w:p w14:paraId="7E369B49"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0FF049D7" w14:textId="77777777" w:rsidR="00427792" w:rsidRDefault="00427792">
      <w:pPr>
        <w:pStyle w:val="ListParagraph"/>
        <w:numPr>
          <w:ilvl w:val="1"/>
          <w:numId w:val="13"/>
        </w:numPr>
        <w:tabs>
          <w:tab w:val="left" w:pos="1094"/>
        </w:tabs>
        <w:spacing w:before="45"/>
        <w:rPr>
          <w:sz w:val="24"/>
        </w:rPr>
      </w:pPr>
      <w:r>
        <w:rPr>
          <w:sz w:val="24"/>
        </w:rPr>
        <w:t>Understand</w:t>
      </w:r>
      <w:r>
        <w:rPr>
          <w:spacing w:val="-1"/>
          <w:sz w:val="24"/>
        </w:rPr>
        <w:t xml:space="preserve"> </w:t>
      </w:r>
      <w:r>
        <w:rPr>
          <w:sz w:val="24"/>
        </w:rPr>
        <w:t xml:space="preserve">the working of Logistic </w:t>
      </w:r>
      <w:r>
        <w:rPr>
          <w:spacing w:val="-2"/>
          <w:sz w:val="24"/>
        </w:rPr>
        <w:t>Regression.</w:t>
      </w:r>
    </w:p>
    <w:p w14:paraId="104D7C93" w14:textId="77777777" w:rsidR="00427792" w:rsidRDefault="00427792">
      <w:pPr>
        <w:pStyle w:val="ListParagraph"/>
        <w:numPr>
          <w:ilvl w:val="1"/>
          <w:numId w:val="13"/>
        </w:numPr>
        <w:tabs>
          <w:tab w:val="left" w:pos="1094"/>
        </w:tabs>
        <w:spacing w:before="40"/>
        <w:rPr>
          <w:sz w:val="24"/>
        </w:rPr>
      </w:pPr>
      <w:r>
        <w:rPr>
          <w:sz w:val="24"/>
        </w:rPr>
        <w:t>Learn</w:t>
      </w:r>
      <w:r>
        <w:rPr>
          <w:spacing w:val="-2"/>
          <w:sz w:val="24"/>
        </w:rPr>
        <w:t xml:space="preserve"> </w:t>
      </w:r>
      <w:r>
        <w:rPr>
          <w:sz w:val="24"/>
        </w:rPr>
        <w:t>how</w:t>
      </w:r>
      <w:r>
        <w:rPr>
          <w:spacing w:val="-2"/>
          <w:sz w:val="24"/>
        </w:rPr>
        <w:t xml:space="preserve"> </w:t>
      </w:r>
      <w:r>
        <w:rPr>
          <w:sz w:val="24"/>
        </w:rPr>
        <w:t>to</w:t>
      </w:r>
      <w:r>
        <w:rPr>
          <w:spacing w:val="1"/>
          <w:sz w:val="24"/>
        </w:rPr>
        <w:t xml:space="preserve"> </w:t>
      </w:r>
      <w:r>
        <w:rPr>
          <w:sz w:val="24"/>
        </w:rPr>
        <w:t>apply</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for</w:t>
      </w:r>
      <w:r>
        <w:rPr>
          <w:spacing w:val="-1"/>
          <w:sz w:val="24"/>
        </w:rPr>
        <w:t xml:space="preserve"> </w:t>
      </w:r>
      <w:r>
        <w:rPr>
          <w:sz w:val="24"/>
        </w:rPr>
        <w:t>binary</w:t>
      </w:r>
      <w:r>
        <w:rPr>
          <w:spacing w:val="-1"/>
          <w:sz w:val="24"/>
        </w:rPr>
        <w:t xml:space="preserve"> </w:t>
      </w:r>
      <w:r>
        <w:rPr>
          <w:spacing w:val="-2"/>
          <w:sz w:val="24"/>
        </w:rPr>
        <w:t>classification.</w:t>
      </w:r>
    </w:p>
    <w:p w14:paraId="07B0C11D" w14:textId="77777777" w:rsidR="00427792" w:rsidRDefault="00427792">
      <w:pPr>
        <w:pStyle w:val="ListParagraph"/>
        <w:numPr>
          <w:ilvl w:val="1"/>
          <w:numId w:val="13"/>
        </w:numPr>
        <w:tabs>
          <w:tab w:val="left" w:pos="1094"/>
        </w:tabs>
        <w:spacing w:before="39"/>
        <w:rPr>
          <w:sz w:val="24"/>
        </w:rPr>
      </w:pPr>
      <w:r>
        <w:rPr>
          <w:sz w:val="24"/>
        </w:rPr>
        <w:t>Evaluate</w:t>
      </w:r>
      <w:r>
        <w:rPr>
          <w:spacing w:val="-5"/>
          <w:sz w:val="24"/>
        </w:rPr>
        <w:t xml:space="preserve"> </w:t>
      </w:r>
      <w:r>
        <w:rPr>
          <w:sz w:val="24"/>
        </w:rPr>
        <w:t>classification</w:t>
      </w:r>
      <w:r>
        <w:rPr>
          <w:spacing w:val="-2"/>
          <w:sz w:val="24"/>
        </w:rPr>
        <w:t xml:space="preserve"> </w:t>
      </w:r>
      <w:r>
        <w:rPr>
          <w:sz w:val="24"/>
        </w:rPr>
        <w:t>models</w:t>
      </w:r>
      <w:r>
        <w:rPr>
          <w:spacing w:val="-3"/>
          <w:sz w:val="24"/>
        </w:rPr>
        <w:t xml:space="preserve"> </w:t>
      </w:r>
      <w:r>
        <w:rPr>
          <w:sz w:val="24"/>
        </w:rPr>
        <w:t>using</w:t>
      </w:r>
      <w:r>
        <w:rPr>
          <w:spacing w:val="-2"/>
          <w:sz w:val="24"/>
        </w:rPr>
        <w:t xml:space="preserve"> </w:t>
      </w:r>
      <w:r>
        <w:rPr>
          <w:sz w:val="24"/>
        </w:rPr>
        <w:t>accuracy,</w:t>
      </w:r>
      <w:r>
        <w:rPr>
          <w:spacing w:val="-2"/>
          <w:sz w:val="24"/>
        </w:rPr>
        <w:t xml:space="preserve"> </w:t>
      </w:r>
      <w:r>
        <w:rPr>
          <w:sz w:val="24"/>
        </w:rPr>
        <w:t>precision,</w:t>
      </w:r>
      <w:r>
        <w:rPr>
          <w:spacing w:val="-2"/>
          <w:sz w:val="24"/>
        </w:rPr>
        <w:t xml:space="preserve"> </w:t>
      </w:r>
      <w:r>
        <w:rPr>
          <w:sz w:val="24"/>
        </w:rPr>
        <w:t>recall,</w:t>
      </w:r>
      <w:r>
        <w:rPr>
          <w:spacing w:val="-2"/>
          <w:sz w:val="24"/>
        </w:rPr>
        <w:t xml:space="preserve"> </w:t>
      </w:r>
      <w:r>
        <w:rPr>
          <w:sz w:val="24"/>
        </w:rPr>
        <w:t>and F1-</w:t>
      </w:r>
      <w:r>
        <w:rPr>
          <w:spacing w:val="-2"/>
          <w:sz w:val="24"/>
        </w:rPr>
        <w:t>score.</w:t>
      </w:r>
    </w:p>
    <w:p w14:paraId="22ED215F" w14:textId="77777777" w:rsidR="00427792" w:rsidRDefault="00427792">
      <w:pPr>
        <w:pStyle w:val="ListParagraph"/>
        <w:numPr>
          <w:ilvl w:val="1"/>
          <w:numId w:val="13"/>
        </w:numPr>
        <w:tabs>
          <w:tab w:val="left" w:pos="1094"/>
        </w:tabs>
        <w:spacing w:before="42"/>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7E25F6F3"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117FC663"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04</w:t>
      </w:r>
    </w:p>
    <w:p w14:paraId="6DEA6C0D" w14:textId="77777777" w:rsidR="00427792" w:rsidRDefault="00427792">
      <w:pPr>
        <w:spacing w:before="62"/>
        <w:ind w:left="3189" w:right="3249"/>
        <w:jc w:val="center"/>
        <w:rPr>
          <w:b/>
          <w:sz w:val="28"/>
        </w:rPr>
      </w:pPr>
      <w:r>
        <w:rPr>
          <w:b/>
          <w:smallCaps/>
          <w:sz w:val="28"/>
          <w:u w:val="single"/>
        </w:rPr>
        <w:t>Decision</w:t>
      </w:r>
      <w:r>
        <w:rPr>
          <w:b/>
          <w:smallCaps/>
          <w:spacing w:val="-7"/>
          <w:sz w:val="28"/>
          <w:u w:val="single"/>
        </w:rPr>
        <w:t xml:space="preserve"> </w:t>
      </w:r>
      <w:r>
        <w:rPr>
          <w:b/>
          <w:smallCaps/>
          <w:sz w:val="28"/>
          <w:u w:val="single"/>
        </w:rPr>
        <w:t>Tree</w:t>
      </w:r>
      <w:r>
        <w:rPr>
          <w:b/>
          <w:smallCaps/>
          <w:spacing w:val="-6"/>
          <w:sz w:val="28"/>
          <w:u w:val="single"/>
        </w:rPr>
        <w:t xml:space="preserve"> </w:t>
      </w:r>
      <w:r>
        <w:rPr>
          <w:b/>
          <w:smallCaps/>
          <w:spacing w:val="-2"/>
          <w:sz w:val="28"/>
          <w:u w:val="single"/>
        </w:rPr>
        <w:t>Classifier</w:t>
      </w:r>
    </w:p>
    <w:p w14:paraId="55400F61"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26267C0" w14:textId="77777777">
        <w:trPr>
          <w:trHeight w:val="1048"/>
        </w:trPr>
        <w:tc>
          <w:tcPr>
            <w:tcW w:w="1793" w:type="dxa"/>
          </w:tcPr>
          <w:p w14:paraId="159AE25E"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71EAF9BA" w14:textId="77777777" w:rsidR="00427792" w:rsidRDefault="00427792">
            <w:pPr>
              <w:pStyle w:val="TableParagraph"/>
              <w:spacing w:before="16"/>
              <w:rPr>
                <w:b/>
              </w:rPr>
            </w:pPr>
          </w:p>
          <w:p w14:paraId="5E7B3CA5"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38D26B52" w14:textId="77777777" w:rsidR="00427792" w:rsidRDefault="00427792">
            <w:pPr>
              <w:pStyle w:val="TableParagraph"/>
              <w:spacing w:before="16"/>
              <w:rPr>
                <w:b/>
              </w:rPr>
            </w:pPr>
          </w:p>
          <w:p w14:paraId="7B6BF969"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784C1C10"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1ADD99CF"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36C800D7" w14:textId="77777777">
        <w:trPr>
          <w:trHeight w:val="1722"/>
        </w:trPr>
        <w:tc>
          <w:tcPr>
            <w:tcW w:w="1793" w:type="dxa"/>
          </w:tcPr>
          <w:p w14:paraId="54330A83" w14:textId="77777777" w:rsidR="00427792" w:rsidRDefault="00427792">
            <w:pPr>
              <w:pStyle w:val="TableParagraph"/>
              <w:spacing w:before="201"/>
              <w:rPr>
                <w:b/>
              </w:rPr>
            </w:pPr>
          </w:p>
          <w:p w14:paraId="452734A8"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0C1BEE8C"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269B1859"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2701DD9C"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0D9F63E5" w14:textId="77777777" w:rsidR="00427792" w:rsidRDefault="00427792">
            <w:pPr>
              <w:pStyle w:val="TableParagraph"/>
            </w:pPr>
          </w:p>
        </w:tc>
      </w:tr>
      <w:tr w:rsidR="00427792" w14:paraId="02BE1314" w14:textId="77777777">
        <w:trPr>
          <w:trHeight w:val="1423"/>
        </w:trPr>
        <w:tc>
          <w:tcPr>
            <w:tcW w:w="1793" w:type="dxa"/>
          </w:tcPr>
          <w:p w14:paraId="31D4F7DF" w14:textId="77777777" w:rsidR="00427792" w:rsidRDefault="00427792">
            <w:pPr>
              <w:pStyle w:val="TableParagraph"/>
              <w:spacing w:before="41"/>
              <w:rPr>
                <w:b/>
              </w:rPr>
            </w:pPr>
          </w:p>
          <w:p w14:paraId="5235EF97"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7A355BED"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6C149EC3"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6E1B8EDB"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324456AE" w14:textId="77777777" w:rsidR="00427792" w:rsidRDefault="00427792">
            <w:pPr>
              <w:pStyle w:val="TableParagraph"/>
            </w:pPr>
          </w:p>
        </w:tc>
      </w:tr>
      <w:tr w:rsidR="00427792" w14:paraId="6EA1ED68" w14:textId="77777777">
        <w:trPr>
          <w:trHeight w:val="2022"/>
        </w:trPr>
        <w:tc>
          <w:tcPr>
            <w:tcW w:w="1793" w:type="dxa"/>
          </w:tcPr>
          <w:p w14:paraId="50EE8CC7" w14:textId="77777777" w:rsidR="00427792" w:rsidRDefault="00427792">
            <w:pPr>
              <w:pStyle w:val="TableParagraph"/>
              <w:spacing w:before="251"/>
              <w:rPr>
                <w:b/>
              </w:rPr>
            </w:pPr>
          </w:p>
          <w:p w14:paraId="6A9B9612"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6DD910F8"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3B6CF188" w14:textId="77777777" w:rsidR="00427792" w:rsidRDefault="00427792">
            <w:pPr>
              <w:pStyle w:val="TableParagraph"/>
              <w:spacing w:line="233" w:lineRule="exact"/>
              <w:ind w:left="70"/>
              <w:jc w:val="center"/>
            </w:pPr>
            <w:r>
              <w:rPr>
                <w:spacing w:val="-2"/>
              </w:rPr>
              <w:t>outcomes.</w:t>
            </w:r>
          </w:p>
        </w:tc>
        <w:tc>
          <w:tcPr>
            <w:tcW w:w="2170" w:type="dxa"/>
          </w:tcPr>
          <w:p w14:paraId="5D7AB690" w14:textId="77777777" w:rsidR="00427792" w:rsidRDefault="00427792">
            <w:pPr>
              <w:pStyle w:val="TableParagraph"/>
              <w:spacing w:before="124"/>
              <w:rPr>
                <w:b/>
              </w:rPr>
            </w:pPr>
          </w:p>
          <w:p w14:paraId="47BA8914"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5A29AB24" w14:textId="77777777" w:rsidR="00427792" w:rsidRDefault="00427792">
            <w:pPr>
              <w:pStyle w:val="TableParagraph"/>
              <w:spacing w:before="124"/>
              <w:rPr>
                <w:b/>
              </w:rPr>
            </w:pPr>
          </w:p>
          <w:p w14:paraId="0B976CFB"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4B3C980C" w14:textId="77777777" w:rsidR="00427792" w:rsidRDefault="00427792">
            <w:pPr>
              <w:pStyle w:val="TableParagraph"/>
            </w:pPr>
          </w:p>
        </w:tc>
      </w:tr>
      <w:tr w:rsidR="00427792" w14:paraId="745130AB" w14:textId="77777777">
        <w:trPr>
          <w:trHeight w:val="1771"/>
        </w:trPr>
        <w:tc>
          <w:tcPr>
            <w:tcW w:w="1793" w:type="dxa"/>
          </w:tcPr>
          <w:p w14:paraId="551DA1F2" w14:textId="77777777" w:rsidR="00427792" w:rsidRDefault="00427792">
            <w:pPr>
              <w:pStyle w:val="TableParagraph"/>
              <w:spacing w:before="252"/>
              <w:rPr>
                <w:b/>
              </w:rPr>
            </w:pPr>
          </w:p>
          <w:p w14:paraId="6CDAA1CB"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1A7DE3A2" w14:textId="77777777" w:rsidR="00427792" w:rsidRDefault="00427792">
            <w:pPr>
              <w:pStyle w:val="TableParagraph"/>
              <w:ind w:left="470"/>
              <w:rPr>
                <w:b/>
              </w:rPr>
            </w:pPr>
            <w:r>
              <w:rPr>
                <w:b/>
              </w:rPr>
              <w:t xml:space="preserve">(6 </w:t>
            </w:r>
            <w:r>
              <w:rPr>
                <w:b/>
                <w:spacing w:val="-2"/>
              </w:rPr>
              <w:t>marks)</w:t>
            </w:r>
          </w:p>
        </w:tc>
        <w:tc>
          <w:tcPr>
            <w:tcW w:w="2386" w:type="dxa"/>
          </w:tcPr>
          <w:p w14:paraId="6A926D21"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0E717C6F"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32BF61F3"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731D86E2" w14:textId="77777777" w:rsidR="00427792" w:rsidRDefault="00427792">
            <w:pPr>
              <w:pStyle w:val="TableParagraph"/>
              <w:spacing w:before="252"/>
              <w:rPr>
                <w:b/>
              </w:rPr>
            </w:pPr>
          </w:p>
          <w:p w14:paraId="4ECC839D"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16E1ED16" w14:textId="77777777" w:rsidR="00427792" w:rsidRDefault="00427792">
            <w:pPr>
              <w:pStyle w:val="TableParagraph"/>
            </w:pPr>
          </w:p>
        </w:tc>
      </w:tr>
    </w:tbl>
    <w:p w14:paraId="69C4FB7E" w14:textId="77777777" w:rsidR="00427792" w:rsidRDefault="00427792">
      <w:pPr>
        <w:pStyle w:val="TableParagraph"/>
        <w:sectPr w:rsidR="00427792" w:rsidSect="00566EAF">
          <w:pgSz w:w="11907" w:h="16839" w:code="9"/>
          <w:pgMar w:top="720" w:right="720" w:bottom="720" w:left="720" w:header="720" w:footer="720" w:gutter="0"/>
          <w:cols w:space="720"/>
        </w:sectPr>
      </w:pPr>
    </w:p>
    <w:p w14:paraId="44F0F5DA"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04</w:t>
      </w:r>
    </w:p>
    <w:p w14:paraId="6B14874E" w14:textId="77777777" w:rsidR="00427792" w:rsidRDefault="00427792">
      <w:pPr>
        <w:spacing w:before="62"/>
        <w:ind w:left="210"/>
        <w:jc w:val="center"/>
        <w:rPr>
          <w:b/>
          <w:sz w:val="28"/>
        </w:rPr>
      </w:pPr>
      <w:r>
        <w:rPr>
          <w:b/>
          <w:smallCaps/>
          <w:sz w:val="28"/>
          <w:u w:val="single"/>
        </w:rPr>
        <w:t>Decision</w:t>
      </w:r>
      <w:r>
        <w:rPr>
          <w:b/>
          <w:smallCaps/>
          <w:spacing w:val="-7"/>
          <w:sz w:val="28"/>
          <w:u w:val="single"/>
        </w:rPr>
        <w:t xml:space="preserve"> </w:t>
      </w:r>
      <w:r>
        <w:rPr>
          <w:b/>
          <w:smallCaps/>
          <w:sz w:val="28"/>
          <w:u w:val="single"/>
        </w:rPr>
        <w:t>Tree</w:t>
      </w:r>
      <w:r>
        <w:rPr>
          <w:b/>
          <w:smallCaps/>
          <w:spacing w:val="-6"/>
          <w:sz w:val="28"/>
          <w:u w:val="single"/>
        </w:rPr>
        <w:t xml:space="preserve"> </w:t>
      </w:r>
      <w:r>
        <w:rPr>
          <w:b/>
          <w:smallCaps/>
          <w:spacing w:val="-2"/>
          <w:sz w:val="28"/>
          <w:u w:val="single"/>
        </w:rPr>
        <w:t>Classifier</w:t>
      </w:r>
    </w:p>
    <w:p w14:paraId="0D97B6BF" w14:textId="77777777" w:rsidR="00427792" w:rsidRDefault="00427792">
      <w:pPr>
        <w:pStyle w:val="BodyText"/>
        <w:spacing w:before="87"/>
        <w:rPr>
          <w:b/>
        </w:rPr>
      </w:pPr>
    </w:p>
    <w:p w14:paraId="104A7729" w14:textId="77777777" w:rsidR="00427792" w:rsidRDefault="00427792">
      <w:pPr>
        <w:pStyle w:val="Heading3"/>
      </w:pPr>
      <w:r>
        <w:rPr>
          <w:noProof/>
        </w:rPr>
        <mc:AlternateContent>
          <mc:Choice Requires="wps">
            <w:drawing>
              <wp:anchor distT="0" distB="0" distL="0" distR="0" simplePos="0" relativeHeight="251681792" behindDoc="1" locked="0" layoutInCell="1" allowOverlap="1" wp14:anchorId="3055C27F" wp14:editId="651345A5">
                <wp:simplePos x="0" y="0"/>
                <wp:positionH relativeFrom="page">
                  <wp:posOffset>668655</wp:posOffset>
                </wp:positionH>
                <wp:positionV relativeFrom="paragraph">
                  <wp:posOffset>213995</wp:posOffset>
                </wp:positionV>
                <wp:extent cx="6268085" cy="6350"/>
                <wp:effectExtent l="0" t="0" r="0" b="0"/>
                <wp:wrapTopAndBottom/>
                <wp:docPr id="36" name="Graphic 36"/>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B60024A" id="Graphic 36" o:spid="_x0000_s1026" style="position:absolute;margin-left:52.65pt;margin-top:16.85pt;width:493.55pt;height:.5pt;z-index:-2516346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CnHE&#10;cBECAACQBAAADgAAAAAAAAAAAAAAAAAuAgAAZHJzL2Uyb0RvYy54bWxQSwECLQAUAAYACAAAACEA&#10;c06sot4AAAAKAQAADwAAAAAAAAAAAAAAAABrBAAAZHJzL2Rvd25yZXYueG1sUEsFBgAAAAAEAAQA&#10;8wAAAHYFAAAAAA==&#10;" path="m6267958,l,,,6096r6267958,l6267958,xe" fillcolor="black" stroked="f">
                <v:path arrowok="t"/>
                <w10:wrap type="topAndBottom" anchorx="page"/>
              </v:shape>
            </w:pict>
          </mc:Fallback>
        </mc:AlternateContent>
      </w:r>
      <w:r>
        <w:rPr>
          <w:spacing w:val="-2"/>
        </w:rPr>
        <w:t>OBJECTIVE</w:t>
      </w:r>
    </w:p>
    <w:p w14:paraId="13CA1519" w14:textId="77777777" w:rsidR="00427792" w:rsidRDefault="00427792">
      <w:pPr>
        <w:pStyle w:val="BodyText"/>
        <w:spacing w:before="42"/>
        <w:rPr>
          <w:b/>
        </w:rPr>
      </w:pPr>
    </w:p>
    <w:p w14:paraId="4A981235" w14:textId="77777777" w:rsidR="00427792" w:rsidRDefault="00427792">
      <w:pPr>
        <w:pStyle w:val="BodyText"/>
        <w:ind w:left="374"/>
      </w:pPr>
      <w:r>
        <w:t>To</w:t>
      </w:r>
      <w:r>
        <w:rPr>
          <w:spacing w:val="-4"/>
        </w:rPr>
        <w:t xml:space="preserve"> </w:t>
      </w:r>
      <w:r>
        <w:t>understand</w:t>
      </w:r>
      <w:r>
        <w:rPr>
          <w:spacing w:val="-1"/>
        </w:rPr>
        <w:t xml:space="preserve"> </w:t>
      </w:r>
      <w:r>
        <w:t>and</w:t>
      </w:r>
      <w:r>
        <w:rPr>
          <w:spacing w:val="-1"/>
        </w:rPr>
        <w:t xml:space="preserve"> </w:t>
      </w:r>
      <w:r>
        <w:t>implement</w:t>
      </w:r>
      <w:r>
        <w:rPr>
          <w:spacing w:val="-1"/>
        </w:rPr>
        <w:t xml:space="preserve"> </w:t>
      </w:r>
      <w:r>
        <w:t>a</w:t>
      </w:r>
      <w:r>
        <w:rPr>
          <w:spacing w:val="-2"/>
        </w:rPr>
        <w:t xml:space="preserve"> </w:t>
      </w:r>
      <w:r>
        <w:t>Decision</w:t>
      </w:r>
      <w:r>
        <w:rPr>
          <w:spacing w:val="-1"/>
        </w:rPr>
        <w:t xml:space="preserve"> </w:t>
      </w:r>
      <w:r>
        <w:t>Tree</w:t>
      </w:r>
      <w:r>
        <w:rPr>
          <w:spacing w:val="-2"/>
        </w:rPr>
        <w:t xml:space="preserve"> </w:t>
      </w:r>
      <w:r>
        <w:t>Classifier</w:t>
      </w:r>
      <w:r>
        <w:rPr>
          <w:spacing w:val="-1"/>
        </w:rPr>
        <w:t xml:space="preserve"> </w:t>
      </w:r>
      <w:r>
        <w:t>for</w:t>
      </w:r>
      <w:r>
        <w:rPr>
          <w:spacing w:val="-1"/>
        </w:rPr>
        <w:t xml:space="preserve"> </w:t>
      </w:r>
      <w:r>
        <w:t>classification</w:t>
      </w:r>
      <w:r>
        <w:rPr>
          <w:spacing w:val="-1"/>
        </w:rPr>
        <w:t xml:space="preserve"> </w:t>
      </w:r>
      <w:r>
        <w:rPr>
          <w:spacing w:val="-2"/>
        </w:rPr>
        <w:t>tasks.</w:t>
      </w:r>
    </w:p>
    <w:p w14:paraId="46FF68F3" w14:textId="77777777" w:rsidR="00427792" w:rsidRDefault="00427792">
      <w:pPr>
        <w:pStyle w:val="BodyText"/>
        <w:spacing w:before="43"/>
      </w:pPr>
    </w:p>
    <w:p w14:paraId="4F6A091E" w14:textId="77777777" w:rsidR="00427792" w:rsidRDefault="00427792">
      <w:pPr>
        <w:pStyle w:val="Heading3"/>
      </w:pPr>
      <w:r>
        <w:rPr>
          <w:noProof/>
        </w:rPr>
        <mc:AlternateContent>
          <mc:Choice Requires="wps">
            <w:drawing>
              <wp:anchor distT="0" distB="0" distL="0" distR="0" simplePos="0" relativeHeight="251682816" behindDoc="1" locked="0" layoutInCell="1" allowOverlap="1" wp14:anchorId="2F63BE08" wp14:editId="207E12BF">
                <wp:simplePos x="0" y="0"/>
                <wp:positionH relativeFrom="page">
                  <wp:posOffset>668655</wp:posOffset>
                </wp:positionH>
                <wp:positionV relativeFrom="paragraph">
                  <wp:posOffset>212725</wp:posOffset>
                </wp:positionV>
                <wp:extent cx="6268085" cy="635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EFDAAF7" id="Graphic 37" o:spid="_x0000_s1026" style="position:absolute;margin-left:52.65pt;margin-top:16.75pt;width:493.55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" path="m6267958,l,,,6096r6267958,l6267958,xe" fillcolor="black" stroked="f">
                <v:path arrowok="t"/>
                <w10:wrap type="topAndBottom" anchorx="page"/>
              </v:shape>
            </w:pict>
          </mc:Fallback>
        </mc:AlternateContent>
      </w:r>
      <w:r>
        <w:rPr>
          <w:spacing w:val="-2"/>
        </w:rPr>
        <w:t>THEORY:</w:t>
      </w:r>
    </w:p>
    <w:p w14:paraId="31ECB1BF" w14:textId="77777777" w:rsidR="00427792" w:rsidRDefault="00427792">
      <w:pPr>
        <w:pStyle w:val="BodyText"/>
        <w:spacing w:before="44"/>
        <w:rPr>
          <w:b/>
        </w:rPr>
      </w:pPr>
    </w:p>
    <w:p w14:paraId="606BAACD" w14:textId="77777777" w:rsidR="00427792" w:rsidRDefault="00427792">
      <w:pPr>
        <w:pStyle w:val="Heading4"/>
        <w:ind w:left="374"/>
      </w:pPr>
      <w:r>
        <w:t>Practical</w:t>
      </w:r>
      <w:r>
        <w:rPr>
          <w:spacing w:val="-5"/>
        </w:rPr>
        <w:t xml:space="preserve"> </w:t>
      </w:r>
      <w:r>
        <w:rPr>
          <w:spacing w:val="-2"/>
        </w:rPr>
        <w:t>Significance</w:t>
      </w:r>
    </w:p>
    <w:p w14:paraId="1D846014" w14:textId="77777777" w:rsidR="00427792" w:rsidRDefault="00427792">
      <w:pPr>
        <w:pStyle w:val="BodyText"/>
        <w:spacing w:before="41"/>
        <w:ind w:left="374"/>
      </w:pPr>
      <w:r>
        <w:t>Decision</w:t>
      </w:r>
      <w:r>
        <w:rPr>
          <w:spacing w:val="-2"/>
        </w:rPr>
        <w:t xml:space="preserve"> </w:t>
      </w:r>
      <w:r>
        <w:t>Tree</w:t>
      </w:r>
      <w:r>
        <w:rPr>
          <w:spacing w:val="-2"/>
        </w:rPr>
        <w:t xml:space="preserve"> </w:t>
      </w:r>
      <w:r>
        <w:t>classifiers</w:t>
      </w:r>
      <w:r>
        <w:rPr>
          <w:spacing w:val="-1"/>
        </w:rPr>
        <w:t xml:space="preserve"> </w:t>
      </w:r>
      <w:r>
        <w:t>are</w:t>
      </w:r>
      <w:r>
        <w:rPr>
          <w:spacing w:val="-3"/>
        </w:rPr>
        <w:t xml:space="preserve"> </w:t>
      </w:r>
      <w:r>
        <w:t>widely</w:t>
      </w:r>
      <w:r>
        <w:rPr>
          <w:spacing w:val="-1"/>
        </w:rPr>
        <w:t xml:space="preserve"> </w:t>
      </w:r>
      <w:r>
        <w:t>used</w:t>
      </w:r>
      <w:r>
        <w:rPr>
          <w:spacing w:val="-2"/>
        </w:rPr>
        <w:t xml:space="preserve"> </w:t>
      </w:r>
      <w:r>
        <w:t>for</w:t>
      </w:r>
      <w:r>
        <w:rPr>
          <w:spacing w:val="-1"/>
        </w:rPr>
        <w:t xml:space="preserve"> </w:t>
      </w:r>
      <w:r>
        <w:t>classification</w:t>
      </w:r>
      <w:r>
        <w:rPr>
          <w:spacing w:val="-2"/>
        </w:rPr>
        <w:t xml:space="preserve"> </w:t>
      </w:r>
      <w:r>
        <w:t>problems</w:t>
      </w:r>
      <w:r>
        <w:rPr>
          <w:spacing w:val="-2"/>
        </w:rPr>
        <w:t xml:space="preserve"> </w:t>
      </w:r>
      <w:r>
        <w:t>because</w:t>
      </w:r>
      <w:r>
        <w:rPr>
          <w:spacing w:val="-2"/>
        </w:rPr>
        <w:t xml:space="preserve"> they:</w:t>
      </w:r>
    </w:p>
    <w:p w14:paraId="7A669E6D" w14:textId="77777777" w:rsidR="00427792" w:rsidRDefault="00427792">
      <w:pPr>
        <w:pStyle w:val="ListParagraph"/>
        <w:numPr>
          <w:ilvl w:val="0"/>
          <w:numId w:val="13"/>
        </w:numPr>
        <w:tabs>
          <w:tab w:val="left" w:pos="823"/>
        </w:tabs>
        <w:ind w:left="823" w:hanging="360"/>
        <w:rPr>
          <w:sz w:val="24"/>
        </w:rPr>
      </w:pPr>
      <w:r>
        <w:rPr>
          <w:sz w:val="24"/>
        </w:rPr>
        <w:t>Are</w:t>
      </w:r>
      <w:r>
        <w:rPr>
          <w:spacing w:val="-3"/>
          <w:sz w:val="24"/>
        </w:rPr>
        <w:t xml:space="preserve"> </w:t>
      </w:r>
      <w:r>
        <w:rPr>
          <w:b/>
          <w:sz w:val="24"/>
        </w:rPr>
        <w:t>easy</w:t>
      </w:r>
      <w:r>
        <w:rPr>
          <w:b/>
          <w:spacing w:val="1"/>
          <w:sz w:val="24"/>
        </w:rPr>
        <w:t xml:space="preserve"> </w:t>
      </w:r>
      <w:r>
        <w:rPr>
          <w:b/>
          <w:sz w:val="24"/>
        </w:rPr>
        <w:t>to</w:t>
      </w:r>
      <w:r>
        <w:rPr>
          <w:b/>
          <w:spacing w:val="-1"/>
          <w:sz w:val="24"/>
        </w:rPr>
        <w:t xml:space="preserve"> </w:t>
      </w:r>
      <w:r>
        <w:rPr>
          <w:b/>
          <w:sz w:val="24"/>
        </w:rPr>
        <w:t>interpret</w:t>
      </w:r>
      <w:r>
        <w:rPr>
          <w:b/>
          <w:spacing w:val="-1"/>
          <w:sz w:val="24"/>
        </w:rPr>
        <w:t xml:space="preserve"> </w:t>
      </w:r>
      <w:r>
        <w:rPr>
          <w:sz w:val="24"/>
        </w:rPr>
        <w:t>and</w:t>
      </w:r>
      <w:r>
        <w:rPr>
          <w:spacing w:val="-1"/>
          <w:sz w:val="24"/>
        </w:rPr>
        <w:t xml:space="preserve"> </w:t>
      </w:r>
      <w:r>
        <w:rPr>
          <w:spacing w:val="-2"/>
          <w:sz w:val="24"/>
        </w:rPr>
        <w:t>visualize.</w:t>
      </w:r>
    </w:p>
    <w:p w14:paraId="4DD8C085" w14:textId="77777777" w:rsidR="00427792" w:rsidRDefault="00427792">
      <w:pPr>
        <w:pStyle w:val="ListParagraph"/>
        <w:numPr>
          <w:ilvl w:val="0"/>
          <w:numId w:val="13"/>
        </w:numPr>
        <w:tabs>
          <w:tab w:val="left" w:pos="823"/>
        </w:tabs>
        <w:spacing w:before="42"/>
        <w:ind w:left="823" w:hanging="360"/>
        <w:rPr>
          <w:sz w:val="24"/>
        </w:rPr>
      </w:pPr>
      <w:r>
        <w:rPr>
          <w:sz w:val="24"/>
        </w:rPr>
        <w:t>Work</w:t>
      </w:r>
      <w:r>
        <w:rPr>
          <w:spacing w:val="-4"/>
          <w:sz w:val="24"/>
        </w:rPr>
        <w:t xml:space="preserve"> </w:t>
      </w:r>
      <w:r>
        <w:rPr>
          <w:sz w:val="24"/>
        </w:rPr>
        <w:t>well</w:t>
      </w:r>
      <w:r>
        <w:rPr>
          <w:spacing w:val="-2"/>
          <w:sz w:val="24"/>
        </w:rPr>
        <w:t xml:space="preserve"> </w:t>
      </w:r>
      <w:r>
        <w:rPr>
          <w:sz w:val="24"/>
        </w:rPr>
        <w:t>with</w:t>
      </w:r>
      <w:r>
        <w:rPr>
          <w:spacing w:val="-2"/>
          <w:sz w:val="24"/>
        </w:rPr>
        <w:t xml:space="preserve"> </w:t>
      </w:r>
      <w:r>
        <w:rPr>
          <w:b/>
          <w:sz w:val="24"/>
        </w:rPr>
        <w:t>both</w:t>
      </w:r>
      <w:r>
        <w:rPr>
          <w:b/>
          <w:spacing w:val="-3"/>
          <w:sz w:val="24"/>
        </w:rPr>
        <w:t xml:space="preserve"> </w:t>
      </w:r>
      <w:r>
        <w:rPr>
          <w:b/>
          <w:sz w:val="24"/>
        </w:rPr>
        <w:t>numerical</w:t>
      </w:r>
      <w:r>
        <w:rPr>
          <w:b/>
          <w:spacing w:val="-2"/>
          <w:sz w:val="24"/>
        </w:rPr>
        <w:t xml:space="preserve"> </w:t>
      </w:r>
      <w:r>
        <w:rPr>
          <w:b/>
          <w:sz w:val="24"/>
        </w:rPr>
        <w:t>and</w:t>
      </w:r>
      <w:r>
        <w:rPr>
          <w:b/>
          <w:spacing w:val="-2"/>
          <w:sz w:val="24"/>
        </w:rPr>
        <w:t xml:space="preserve"> </w:t>
      </w:r>
      <w:r>
        <w:rPr>
          <w:b/>
          <w:sz w:val="24"/>
        </w:rPr>
        <w:t xml:space="preserve">categorical </w:t>
      </w:r>
      <w:r>
        <w:rPr>
          <w:b/>
          <w:spacing w:val="-2"/>
          <w:sz w:val="24"/>
        </w:rPr>
        <w:t>data</w:t>
      </w:r>
      <w:r>
        <w:rPr>
          <w:spacing w:val="-2"/>
          <w:sz w:val="24"/>
        </w:rPr>
        <w:t>.</w:t>
      </w:r>
    </w:p>
    <w:p w14:paraId="0F5E9126" w14:textId="77777777" w:rsidR="00427792" w:rsidRDefault="00427792">
      <w:pPr>
        <w:pStyle w:val="ListParagraph"/>
        <w:numPr>
          <w:ilvl w:val="0"/>
          <w:numId w:val="13"/>
        </w:numPr>
        <w:tabs>
          <w:tab w:val="left" w:pos="823"/>
        </w:tabs>
        <w:spacing w:before="43"/>
        <w:ind w:left="823" w:hanging="360"/>
        <w:rPr>
          <w:sz w:val="24"/>
        </w:rPr>
      </w:pPr>
      <w:r>
        <w:rPr>
          <w:sz w:val="24"/>
        </w:rPr>
        <w:t>Do</w:t>
      </w:r>
      <w:r>
        <w:rPr>
          <w:spacing w:val="-1"/>
          <w:sz w:val="24"/>
        </w:rPr>
        <w:t xml:space="preserve"> </w:t>
      </w:r>
      <w:r>
        <w:rPr>
          <w:sz w:val="24"/>
        </w:rPr>
        <w:t>not</w:t>
      </w:r>
      <w:r>
        <w:rPr>
          <w:spacing w:val="-1"/>
          <w:sz w:val="24"/>
        </w:rPr>
        <w:t xml:space="preserve"> </w:t>
      </w:r>
      <w:r>
        <w:rPr>
          <w:sz w:val="24"/>
        </w:rPr>
        <w:t>require</w:t>
      </w:r>
      <w:r>
        <w:rPr>
          <w:spacing w:val="-1"/>
          <w:sz w:val="24"/>
        </w:rPr>
        <w:t xml:space="preserve"> </w:t>
      </w:r>
      <w:r>
        <w:rPr>
          <w:sz w:val="24"/>
        </w:rPr>
        <w:t>feature</w:t>
      </w:r>
      <w:r>
        <w:rPr>
          <w:spacing w:val="-1"/>
          <w:sz w:val="24"/>
        </w:rPr>
        <w:t xml:space="preserve"> </w:t>
      </w:r>
      <w:r>
        <w:rPr>
          <w:spacing w:val="-2"/>
          <w:sz w:val="24"/>
        </w:rPr>
        <w:t>scaling.</w:t>
      </w:r>
    </w:p>
    <w:p w14:paraId="39F328AF" w14:textId="77777777" w:rsidR="00427792" w:rsidRDefault="00427792">
      <w:pPr>
        <w:pStyle w:val="ListParagraph"/>
        <w:numPr>
          <w:ilvl w:val="0"/>
          <w:numId w:val="13"/>
        </w:numPr>
        <w:tabs>
          <w:tab w:val="left" w:pos="823"/>
        </w:tabs>
        <w:ind w:left="823" w:hanging="360"/>
        <w:rPr>
          <w:sz w:val="24"/>
        </w:rPr>
      </w:pPr>
      <w:r>
        <w:rPr>
          <w:sz w:val="24"/>
        </w:rPr>
        <w:t>Can</w:t>
      </w:r>
      <w:r>
        <w:rPr>
          <w:spacing w:val="-4"/>
          <w:sz w:val="24"/>
        </w:rPr>
        <w:t xml:space="preserve"> </w:t>
      </w:r>
      <w:r>
        <w:rPr>
          <w:b/>
          <w:sz w:val="24"/>
        </w:rPr>
        <w:t>handle</w:t>
      </w:r>
      <w:r>
        <w:rPr>
          <w:b/>
          <w:spacing w:val="-5"/>
          <w:sz w:val="24"/>
        </w:rPr>
        <w:t xml:space="preserve"> </w:t>
      </w:r>
      <w:r>
        <w:rPr>
          <w:b/>
          <w:sz w:val="24"/>
        </w:rPr>
        <w:t>missing</w:t>
      </w:r>
      <w:r>
        <w:rPr>
          <w:b/>
          <w:spacing w:val="-2"/>
          <w:sz w:val="24"/>
        </w:rPr>
        <w:t xml:space="preserve"> </w:t>
      </w:r>
      <w:r>
        <w:rPr>
          <w:b/>
          <w:sz w:val="24"/>
        </w:rPr>
        <w:t>values</w:t>
      </w:r>
      <w:r>
        <w:rPr>
          <w:b/>
          <w:spacing w:val="1"/>
          <w:sz w:val="24"/>
        </w:rPr>
        <w:t xml:space="preserve"> </w:t>
      </w:r>
      <w:r>
        <w:rPr>
          <w:sz w:val="24"/>
        </w:rPr>
        <w:t>better</w:t>
      </w:r>
      <w:r>
        <w:rPr>
          <w:spacing w:val="-2"/>
          <w:sz w:val="24"/>
        </w:rPr>
        <w:t xml:space="preserve"> </w:t>
      </w:r>
      <w:r>
        <w:rPr>
          <w:sz w:val="24"/>
        </w:rPr>
        <w:t>than</w:t>
      </w:r>
      <w:r>
        <w:rPr>
          <w:spacing w:val="-2"/>
          <w:sz w:val="24"/>
        </w:rPr>
        <w:t xml:space="preserve"> </w:t>
      </w:r>
      <w:r>
        <w:rPr>
          <w:sz w:val="24"/>
        </w:rPr>
        <w:t>other</w:t>
      </w:r>
      <w:r>
        <w:rPr>
          <w:spacing w:val="-3"/>
          <w:sz w:val="24"/>
        </w:rPr>
        <w:t xml:space="preserve"> </w:t>
      </w:r>
      <w:r>
        <w:rPr>
          <w:spacing w:val="-2"/>
          <w:sz w:val="24"/>
        </w:rPr>
        <w:t>models.</w:t>
      </w:r>
    </w:p>
    <w:p w14:paraId="406C9F29" w14:textId="77777777" w:rsidR="00427792" w:rsidRDefault="00427792">
      <w:pPr>
        <w:pStyle w:val="ListParagraph"/>
        <w:numPr>
          <w:ilvl w:val="0"/>
          <w:numId w:val="13"/>
        </w:numPr>
        <w:tabs>
          <w:tab w:val="left" w:pos="823"/>
        </w:tabs>
        <w:spacing w:before="40"/>
        <w:ind w:left="823" w:hanging="360"/>
        <w:rPr>
          <w:sz w:val="24"/>
        </w:rPr>
      </w:pPr>
      <w:r>
        <w:rPr>
          <w:sz w:val="24"/>
        </w:rPr>
        <w:t>Are</w:t>
      </w:r>
      <w:r>
        <w:rPr>
          <w:spacing w:val="-5"/>
          <w:sz w:val="24"/>
        </w:rPr>
        <w:t xml:space="preserve"> </w:t>
      </w:r>
      <w:r>
        <w:rPr>
          <w:sz w:val="24"/>
        </w:rPr>
        <w:t>used</w:t>
      </w:r>
      <w:r>
        <w:rPr>
          <w:spacing w:val="-2"/>
          <w:sz w:val="24"/>
        </w:rPr>
        <w:t xml:space="preserve"> </w:t>
      </w:r>
      <w:r>
        <w:rPr>
          <w:sz w:val="24"/>
        </w:rPr>
        <w:t>in</w:t>
      </w:r>
      <w:r>
        <w:rPr>
          <w:spacing w:val="-1"/>
          <w:sz w:val="24"/>
        </w:rPr>
        <w:t xml:space="preserve"> </w:t>
      </w:r>
      <w:r>
        <w:rPr>
          <w:sz w:val="24"/>
        </w:rPr>
        <w:t>real-world</w:t>
      </w:r>
      <w:r>
        <w:rPr>
          <w:spacing w:val="-2"/>
          <w:sz w:val="24"/>
        </w:rPr>
        <w:t xml:space="preserve"> </w:t>
      </w:r>
      <w:r>
        <w:rPr>
          <w:sz w:val="24"/>
        </w:rPr>
        <w:t>applications</w:t>
      </w:r>
      <w:r>
        <w:rPr>
          <w:spacing w:val="-2"/>
          <w:sz w:val="24"/>
        </w:rPr>
        <w:t xml:space="preserve"> like:</w:t>
      </w:r>
    </w:p>
    <w:p w14:paraId="2222BCB7" w14:textId="77777777" w:rsidR="00427792" w:rsidRDefault="00427792">
      <w:pPr>
        <w:pStyle w:val="ListParagraph"/>
        <w:numPr>
          <w:ilvl w:val="0"/>
          <w:numId w:val="14"/>
        </w:numPr>
        <w:tabs>
          <w:tab w:val="left" w:pos="1542"/>
        </w:tabs>
        <w:ind w:left="1542" w:hanging="359"/>
        <w:rPr>
          <w:sz w:val="24"/>
        </w:rPr>
      </w:pPr>
      <w:r>
        <w:rPr>
          <w:b/>
          <w:sz w:val="24"/>
        </w:rPr>
        <w:t>Medical</w:t>
      </w:r>
      <w:r>
        <w:rPr>
          <w:b/>
          <w:spacing w:val="-2"/>
          <w:sz w:val="24"/>
        </w:rPr>
        <w:t xml:space="preserve"> </w:t>
      </w:r>
      <w:r>
        <w:rPr>
          <w:b/>
          <w:sz w:val="24"/>
        </w:rPr>
        <w:t xml:space="preserve">diagnosis </w:t>
      </w:r>
      <w:r>
        <w:rPr>
          <w:sz w:val="24"/>
        </w:rPr>
        <w:t>(e.g.,</w:t>
      </w:r>
      <w:r>
        <w:rPr>
          <w:spacing w:val="-2"/>
          <w:sz w:val="24"/>
        </w:rPr>
        <w:t xml:space="preserve"> </w:t>
      </w:r>
      <w:r>
        <w:rPr>
          <w:sz w:val="24"/>
        </w:rPr>
        <w:t>predicting</w:t>
      </w:r>
      <w:r>
        <w:rPr>
          <w:spacing w:val="-2"/>
          <w:sz w:val="24"/>
        </w:rPr>
        <w:t xml:space="preserve"> </w:t>
      </w:r>
      <w:r>
        <w:rPr>
          <w:sz w:val="24"/>
        </w:rPr>
        <w:t>disease</w:t>
      </w:r>
      <w:r>
        <w:rPr>
          <w:spacing w:val="-3"/>
          <w:sz w:val="24"/>
        </w:rPr>
        <w:t xml:space="preserve"> </w:t>
      </w:r>
      <w:r>
        <w:rPr>
          <w:sz w:val="24"/>
        </w:rPr>
        <w:t>based on</w:t>
      </w:r>
      <w:r>
        <w:rPr>
          <w:spacing w:val="-1"/>
          <w:sz w:val="24"/>
        </w:rPr>
        <w:t xml:space="preserve"> </w:t>
      </w:r>
      <w:r>
        <w:rPr>
          <w:spacing w:val="-2"/>
          <w:sz w:val="24"/>
        </w:rPr>
        <w:t>symptoms).</w:t>
      </w:r>
    </w:p>
    <w:p w14:paraId="29AE83A3" w14:textId="77777777" w:rsidR="00427792" w:rsidRDefault="00427792">
      <w:pPr>
        <w:pStyle w:val="ListParagraph"/>
        <w:numPr>
          <w:ilvl w:val="0"/>
          <w:numId w:val="14"/>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1"/>
          <w:sz w:val="24"/>
        </w:rPr>
        <w:t xml:space="preserve"> </w:t>
      </w:r>
      <w:r>
        <w:rPr>
          <w:sz w:val="24"/>
        </w:rPr>
        <w:t>(e.g.,</w:t>
      </w:r>
      <w:r>
        <w:rPr>
          <w:spacing w:val="-3"/>
          <w:sz w:val="24"/>
        </w:rPr>
        <w:t xml:space="preserve"> </w:t>
      </w:r>
      <w:r>
        <w:rPr>
          <w:sz w:val="24"/>
        </w:rPr>
        <w:t>detecting</w:t>
      </w:r>
      <w:r>
        <w:rPr>
          <w:spacing w:val="-3"/>
          <w:sz w:val="24"/>
        </w:rPr>
        <w:t xml:space="preserve"> </w:t>
      </w:r>
      <w:r>
        <w:rPr>
          <w:sz w:val="24"/>
        </w:rPr>
        <w:t>fraudulent</w:t>
      </w:r>
      <w:r>
        <w:rPr>
          <w:spacing w:val="-2"/>
          <w:sz w:val="24"/>
        </w:rPr>
        <w:t xml:space="preserve"> transactions).</w:t>
      </w:r>
    </w:p>
    <w:p w14:paraId="26FCBED0" w14:textId="77777777" w:rsidR="00427792" w:rsidRDefault="00427792">
      <w:pPr>
        <w:pStyle w:val="ListParagraph"/>
        <w:numPr>
          <w:ilvl w:val="0"/>
          <w:numId w:val="14"/>
        </w:numPr>
        <w:tabs>
          <w:tab w:val="left" w:pos="1542"/>
        </w:tabs>
        <w:spacing w:before="35"/>
        <w:ind w:left="1542" w:hanging="359"/>
        <w:rPr>
          <w:sz w:val="24"/>
        </w:rPr>
      </w:pPr>
      <w:r>
        <w:rPr>
          <w:b/>
          <w:sz w:val="24"/>
        </w:rPr>
        <w:t>Customer</w:t>
      </w:r>
      <w:r>
        <w:rPr>
          <w:b/>
          <w:spacing w:val="-5"/>
          <w:sz w:val="24"/>
        </w:rPr>
        <w:t xml:space="preserve"> </w:t>
      </w:r>
      <w:r>
        <w:rPr>
          <w:b/>
          <w:sz w:val="24"/>
        </w:rPr>
        <w:t xml:space="preserve">segmentation </w:t>
      </w:r>
      <w:r>
        <w:rPr>
          <w:sz w:val="24"/>
        </w:rPr>
        <w:t>(e.g.,</w:t>
      </w:r>
      <w:r>
        <w:rPr>
          <w:spacing w:val="-1"/>
          <w:sz w:val="24"/>
        </w:rPr>
        <w:t xml:space="preserve"> </w:t>
      </w:r>
      <w:r>
        <w:rPr>
          <w:sz w:val="24"/>
        </w:rPr>
        <w:t>classifying</w:t>
      </w:r>
      <w:r>
        <w:rPr>
          <w:spacing w:val="-1"/>
          <w:sz w:val="24"/>
        </w:rPr>
        <w:t xml:space="preserve"> </w:t>
      </w:r>
      <w:r>
        <w:rPr>
          <w:sz w:val="24"/>
        </w:rPr>
        <w:t>customers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purchasing</w:t>
      </w:r>
      <w:r>
        <w:rPr>
          <w:spacing w:val="1"/>
          <w:sz w:val="24"/>
        </w:rPr>
        <w:t xml:space="preserve"> </w:t>
      </w:r>
      <w:r>
        <w:rPr>
          <w:spacing w:val="-2"/>
          <w:sz w:val="24"/>
        </w:rPr>
        <w:t>behavior).</w:t>
      </w:r>
    </w:p>
    <w:p w14:paraId="4930E6B0" w14:textId="77777777" w:rsidR="00427792" w:rsidRDefault="00427792">
      <w:pPr>
        <w:pStyle w:val="BodyText"/>
        <w:spacing w:before="73"/>
      </w:pPr>
    </w:p>
    <w:p w14:paraId="740EBF75" w14:textId="77777777" w:rsidR="00427792" w:rsidRDefault="00427792">
      <w:pPr>
        <w:pStyle w:val="Heading4"/>
        <w:ind w:left="374"/>
      </w:pPr>
      <w:r>
        <w:t>Minimum</w:t>
      </w:r>
      <w:r>
        <w:rPr>
          <w:spacing w:val="-4"/>
        </w:rPr>
        <w:t xml:space="preserve"> </w:t>
      </w:r>
      <w:r>
        <w:t>Theoretical</w:t>
      </w:r>
      <w:r>
        <w:rPr>
          <w:spacing w:val="-2"/>
        </w:rPr>
        <w:t xml:space="preserve"> Background</w:t>
      </w:r>
    </w:p>
    <w:p w14:paraId="74D3DD51" w14:textId="77777777" w:rsidR="00427792" w:rsidRDefault="00427792">
      <w:pPr>
        <w:pStyle w:val="ListParagraph"/>
        <w:numPr>
          <w:ilvl w:val="0"/>
          <w:numId w:val="15"/>
        </w:numPr>
        <w:tabs>
          <w:tab w:val="left" w:pos="823"/>
        </w:tabs>
        <w:ind w:hanging="360"/>
        <w:rPr>
          <w:b/>
          <w:sz w:val="24"/>
        </w:rPr>
      </w:pPr>
      <w:r>
        <w:rPr>
          <w:b/>
          <w:sz w:val="24"/>
        </w:rPr>
        <w:t>How</w:t>
      </w:r>
      <w:r>
        <w:rPr>
          <w:b/>
          <w:spacing w:val="-4"/>
          <w:sz w:val="24"/>
        </w:rPr>
        <w:t xml:space="preserve"> </w:t>
      </w:r>
      <w:r>
        <w:rPr>
          <w:b/>
          <w:sz w:val="24"/>
        </w:rPr>
        <w:t>Decision</w:t>
      </w:r>
      <w:r>
        <w:rPr>
          <w:b/>
          <w:spacing w:val="-3"/>
          <w:sz w:val="24"/>
        </w:rPr>
        <w:t xml:space="preserve"> </w:t>
      </w:r>
      <w:r>
        <w:rPr>
          <w:b/>
          <w:sz w:val="24"/>
        </w:rPr>
        <w:t>Trees</w:t>
      </w:r>
      <w:r>
        <w:rPr>
          <w:b/>
          <w:spacing w:val="-3"/>
          <w:sz w:val="24"/>
        </w:rPr>
        <w:t xml:space="preserve"> </w:t>
      </w:r>
      <w:r>
        <w:rPr>
          <w:b/>
          <w:spacing w:val="-4"/>
          <w:sz w:val="24"/>
        </w:rPr>
        <w:t>Work</w:t>
      </w:r>
    </w:p>
    <w:p w14:paraId="7EDE6954" w14:textId="77777777" w:rsidR="00427792" w:rsidRDefault="00427792">
      <w:pPr>
        <w:pStyle w:val="ListParagraph"/>
        <w:numPr>
          <w:ilvl w:val="1"/>
          <w:numId w:val="15"/>
        </w:numPr>
        <w:tabs>
          <w:tab w:val="left" w:pos="1542"/>
        </w:tabs>
        <w:spacing w:before="44"/>
        <w:ind w:left="1542" w:hanging="359"/>
        <w:rPr>
          <w:sz w:val="24"/>
        </w:rPr>
      </w:pPr>
      <w:r>
        <w:rPr>
          <w:sz w:val="24"/>
        </w:rPr>
        <w:t>Decision</w:t>
      </w:r>
      <w:r>
        <w:rPr>
          <w:spacing w:val="-2"/>
          <w:sz w:val="24"/>
        </w:rPr>
        <w:t xml:space="preserve"> </w:t>
      </w:r>
      <w:r>
        <w:rPr>
          <w:sz w:val="24"/>
        </w:rPr>
        <w:t>trees</w:t>
      </w:r>
      <w:r>
        <w:rPr>
          <w:spacing w:val="-2"/>
          <w:sz w:val="24"/>
        </w:rPr>
        <w:t xml:space="preserve"> </w:t>
      </w:r>
      <w:r>
        <w:rPr>
          <w:sz w:val="24"/>
        </w:rPr>
        <w:t>split</w:t>
      </w:r>
      <w:r>
        <w:rPr>
          <w:spacing w:val="-2"/>
          <w:sz w:val="24"/>
        </w:rPr>
        <w:t xml:space="preserve"> </w:t>
      </w:r>
      <w:r>
        <w:rPr>
          <w:sz w:val="24"/>
        </w:rPr>
        <w:t>the</w:t>
      </w:r>
      <w:r>
        <w:rPr>
          <w:spacing w:val="-1"/>
          <w:sz w:val="24"/>
        </w:rPr>
        <w:t xml:space="preserve"> </w:t>
      </w:r>
      <w:r>
        <w:rPr>
          <w:sz w:val="24"/>
        </w:rPr>
        <w:t xml:space="preserve">dataset </w:t>
      </w:r>
      <w:r>
        <w:rPr>
          <w:b/>
          <w:sz w:val="24"/>
        </w:rPr>
        <w:t>recursively</w:t>
      </w:r>
      <w:r>
        <w:rPr>
          <w:b/>
          <w:spacing w:val="-1"/>
          <w:sz w:val="24"/>
        </w:rPr>
        <w:t xml:space="preserve"> </w:t>
      </w:r>
      <w:r>
        <w:rPr>
          <w:sz w:val="24"/>
        </w:rPr>
        <w:t>into</w:t>
      </w:r>
      <w:r>
        <w:rPr>
          <w:spacing w:val="-1"/>
          <w:sz w:val="24"/>
        </w:rPr>
        <w:t xml:space="preserve"> </w:t>
      </w:r>
      <w:r>
        <w:rPr>
          <w:sz w:val="24"/>
        </w:rPr>
        <w:t>smaller</w:t>
      </w:r>
      <w:r>
        <w:rPr>
          <w:spacing w:val="-1"/>
          <w:sz w:val="24"/>
        </w:rPr>
        <w:t xml:space="preserve"> </w:t>
      </w:r>
      <w:r>
        <w:rPr>
          <w:spacing w:val="-2"/>
          <w:sz w:val="24"/>
        </w:rPr>
        <w:t>subsets.</w:t>
      </w:r>
    </w:p>
    <w:p w14:paraId="357BB3ED" w14:textId="77777777" w:rsidR="00427792" w:rsidRDefault="00427792">
      <w:pPr>
        <w:pStyle w:val="ListParagraph"/>
        <w:numPr>
          <w:ilvl w:val="1"/>
          <w:numId w:val="15"/>
        </w:numPr>
        <w:tabs>
          <w:tab w:val="left" w:pos="1542"/>
        </w:tabs>
        <w:spacing w:before="33"/>
        <w:ind w:left="1542" w:hanging="359"/>
        <w:rPr>
          <w:sz w:val="24"/>
        </w:rPr>
      </w:pPr>
      <w:r>
        <w:rPr>
          <w:sz w:val="24"/>
        </w:rPr>
        <w:t>The</w:t>
      </w:r>
      <w:r>
        <w:rPr>
          <w:spacing w:val="-3"/>
          <w:sz w:val="24"/>
        </w:rPr>
        <w:t xml:space="preserve"> </w:t>
      </w:r>
      <w:r>
        <w:rPr>
          <w:sz w:val="24"/>
        </w:rPr>
        <w:t>splits</w:t>
      </w:r>
      <w:r>
        <w:rPr>
          <w:spacing w:val="-2"/>
          <w:sz w:val="24"/>
        </w:rPr>
        <w:t xml:space="preserve"> </w:t>
      </w:r>
      <w:r>
        <w:rPr>
          <w:sz w:val="24"/>
        </w:rPr>
        <w:t>are</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b/>
          <w:sz w:val="24"/>
        </w:rPr>
        <w:t>feature</w:t>
      </w:r>
      <w:r>
        <w:rPr>
          <w:b/>
          <w:spacing w:val="-2"/>
          <w:sz w:val="24"/>
        </w:rPr>
        <w:t xml:space="preserve"> </w:t>
      </w:r>
      <w:r>
        <w:rPr>
          <w:b/>
          <w:sz w:val="24"/>
        </w:rPr>
        <w:t>values</w:t>
      </w:r>
      <w:r>
        <w:rPr>
          <w:b/>
          <w:spacing w:val="-1"/>
          <w:sz w:val="24"/>
        </w:rPr>
        <w:t xml:space="preserve"> </w:t>
      </w:r>
      <w:r>
        <w:rPr>
          <w:sz w:val="24"/>
        </w:rPr>
        <w:t>that</w:t>
      </w:r>
      <w:r>
        <w:rPr>
          <w:spacing w:val="-1"/>
          <w:sz w:val="24"/>
        </w:rPr>
        <w:t xml:space="preserve"> </w:t>
      </w:r>
      <w:r>
        <w:rPr>
          <w:sz w:val="24"/>
        </w:rPr>
        <w:t>minimize</w:t>
      </w:r>
      <w:r>
        <w:rPr>
          <w:spacing w:val="-2"/>
          <w:sz w:val="24"/>
        </w:rPr>
        <w:t xml:space="preserve"> impurity.</w:t>
      </w:r>
    </w:p>
    <w:p w14:paraId="65B2610A" w14:textId="77777777" w:rsidR="00427792" w:rsidRDefault="00427792">
      <w:pPr>
        <w:pStyle w:val="ListParagraph"/>
        <w:numPr>
          <w:ilvl w:val="1"/>
          <w:numId w:val="15"/>
        </w:numPr>
        <w:tabs>
          <w:tab w:val="left" w:pos="1542"/>
        </w:tabs>
        <w:spacing w:before="32"/>
        <w:ind w:left="1542" w:hanging="359"/>
        <w:rPr>
          <w:sz w:val="24"/>
        </w:rPr>
      </w:pPr>
      <w:r>
        <w:rPr>
          <w:sz w:val="24"/>
        </w:rPr>
        <w:t>Each</w:t>
      </w:r>
      <w:r>
        <w:rPr>
          <w:spacing w:val="-2"/>
          <w:sz w:val="24"/>
        </w:rPr>
        <w:t xml:space="preserve"> </w:t>
      </w:r>
      <w:r>
        <w:rPr>
          <w:sz w:val="24"/>
        </w:rPr>
        <w:t>internal</w:t>
      </w:r>
      <w:r>
        <w:rPr>
          <w:spacing w:val="-2"/>
          <w:sz w:val="24"/>
        </w:rPr>
        <w:t xml:space="preserve"> </w:t>
      </w:r>
      <w:r>
        <w:rPr>
          <w:sz w:val="24"/>
        </w:rPr>
        <w:t>node</w:t>
      </w:r>
      <w:r>
        <w:rPr>
          <w:spacing w:val="-2"/>
          <w:sz w:val="24"/>
        </w:rPr>
        <w:t xml:space="preserve"> </w:t>
      </w:r>
      <w:r>
        <w:rPr>
          <w:sz w:val="24"/>
        </w:rPr>
        <w:t>represents</w:t>
      </w:r>
      <w:r>
        <w:rPr>
          <w:spacing w:val="-3"/>
          <w:sz w:val="24"/>
        </w:rPr>
        <w:t xml:space="preserve"> </w:t>
      </w:r>
      <w:r>
        <w:rPr>
          <w:sz w:val="24"/>
        </w:rPr>
        <w:t xml:space="preserve">a </w:t>
      </w:r>
      <w:r>
        <w:rPr>
          <w:b/>
          <w:sz w:val="24"/>
        </w:rPr>
        <w:t>decision</w:t>
      </w:r>
      <w:r>
        <w:rPr>
          <w:b/>
          <w:spacing w:val="-2"/>
          <w:sz w:val="24"/>
        </w:rPr>
        <w:t xml:space="preserve"> </w:t>
      </w:r>
      <w:r>
        <w:rPr>
          <w:b/>
          <w:sz w:val="24"/>
        </w:rPr>
        <w:t>rule</w:t>
      </w:r>
      <w:r>
        <w:rPr>
          <w:sz w:val="24"/>
        </w:rPr>
        <w:t>,</w:t>
      </w:r>
      <w:r>
        <w:rPr>
          <w:spacing w:val="-2"/>
          <w:sz w:val="24"/>
        </w:rPr>
        <w:t xml:space="preserve"> </w:t>
      </w:r>
      <w:r>
        <w:rPr>
          <w:sz w:val="24"/>
        </w:rPr>
        <w:t>and each</w:t>
      </w:r>
      <w:r>
        <w:rPr>
          <w:spacing w:val="-2"/>
          <w:sz w:val="24"/>
        </w:rPr>
        <w:t xml:space="preserve"> </w:t>
      </w:r>
      <w:r>
        <w:rPr>
          <w:sz w:val="24"/>
        </w:rPr>
        <w:t>leaf</w:t>
      </w:r>
      <w:r>
        <w:rPr>
          <w:spacing w:val="-1"/>
          <w:sz w:val="24"/>
        </w:rPr>
        <w:t xml:space="preserve"> </w:t>
      </w:r>
      <w:r>
        <w:rPr>
          <w:sz w:val="24"/>
        </w:rPr>
        <w:t>node</w:t>
      </w:r>
      <w:r>
        <w:rPr>
          <w:spacing w:val="-1"/>
          <w:sz w:val="24"/>
        </w:rPr>
        <w:t xml:space="preserve"> </w:t>
      </w:r>
      <w:r>
        <w:rPr>
          <w:sz w:val="24"/>
        </w:rPr>
        <w:t>represents a</w:t>
      </w:r>
      <w:r>
        <w:rPr>
          <w:spacing w:val="-2"/>
          <w:sz w:val="24"/>
        </w:rPr>
        <w:t xml:space="preserve"> </w:t>
      </w:r>
      <w:r>
        <w:rPr>
          <w:b/>
          <w:sz w:val="24"/>
        </w:rPr>
        <w:t>class</w:t>
      </w:r>
      <w:r>
        <w:rPr>
          <w:b/>
          <w:spacing w:val="-1"/>
          <w:sz w:val="24"/>
        </w:rPr>
        <w:t xml:space="preserve"> </w:t>
      </w:r>
      <w:r>
        <w:rPr>
          <w:b/>
          <w:spacing w:val="-2"/>
          <w:sz w:val="24"/>
        </w:rPr>
        <w:t>label</w:t>
      </w:r>
      <w:r>
        <w:rPr>
          <w:spacing w:val="-2"/>
          <w:sz w:val="24"/>
        </w:rPr>
        <w:t>.</w:t>
      </w:r>
    </w:p>
    <w:p w14:paraId="0741A397" w14:textId="77777777" w:rsidR="00427792" w:rsidRDefault="00427792">
      <w:pPr>
        <w:pStyle w:val="BodyText"/>
        <w:spacing w:before="76"/>
      </w:pPr>
    </w:p>
    <w:p w14:paraId="7C2D7AFE" w14:textId="77777777" w:rsidR="00427792" w:rsidRDefault="00427792">
      <w:pPr>
        <w:pStyle w:val="Heading4"/>
        <w:numPr>
          <w:ilvl w:val="0"/>
          <w:numId w:val="15"/>
        </w:numPr>
        <w:tabs>
          <w:tab w:val="left" w:pos="823"/>
        </w:tabs>
        <w:ind w:hanging="360"/>
      </w:pPr>
      <w:r>
        <w:t>Splitting</w:t>
      </w:r>
      <w:r>
        <w:rPr>
          <w:spacing w:val="-2"/>
        </w:rPr>
        <w:t xml:space="preserve"> Criteria</w:t>
      </w:r>
    </w:p>
    <w:p w14:paraId="77D469BE" w14:textId="77777777" w:rsidR="00427792" w:rsidRDefault="00427792">
      <w:pPr>
        <w:pStyle w:val="BodyText"/>
        <w:spacing w:before="41"/>
        <w:ind w:left="823"/>
      </w:pPr>
      <w:r>
        <w:t>The</w:t>
      </w:r>
      <w:r>
        <w:rPr>
          <w:spacing w:val="-5"/>
        </w:rPr>
        <w:t xml:space="preserve"> </w:t>
      </w:r>
      <w:r>
        <w:t>algorithm</w:t>
      </w:r>
      <w:r>
        <w:rPr>
          <w:spacing w:val="-1"/>
        </w:rPr>
        <w:t xml:space="preserve"> </w:t>
      </w:r>
      <w:r>
        <w:t>selects</w:t>
      </w:r>
      <w:r>
        <w:rPr>
          <w:spacing w:val="-2"/>
        </w:rPr>
        <w:t xml:space="preserve"> </w:t>
      </w:r>
      <w:r>
        <w:t>the</w:t>
      </w:r>
      <w:r>
        <w:rPr>
          <w:spacing w:val="1"/>
        </w:rPr>
        <w:t xml:space="preserve"> </w:t>
      </w:r>
      <w:r>
        <w:t>best</w:t>
      </w:r>
      <w:r>
        <w:rPr>
          <w:spacing w:val="-1"/>
        </w:rPr>
        <w:t xml:space="preserve"> </w:t>
      </w:r>
      <w:r>
        <w:t>feature</w:t>
      </w:r>
      <w:r>
        <w:rPr>
          <w:spacing w:val="-2"/>
        </w:rPr>
        <w:t xml:space="preserve"> </w:t>
      </w:r>
      <w:r>
        <w:t>to split</w:t>
      </w:r>
      <w:r>
        <w:rPr>
          <w:spacing w:val="-1"/>
        </w:rPr>
        <w:t xml:space="preserve"> </w:t>
      </w:r>
      <w:r>
        <w:t>the</w:t>
      </w:r>
      <w:r>
        <w:rPr>
          <w:spacing w:val="-2"/>
        </w:rPr>
        <w:t xml:space="preserve"> </w:t>
      </w:r>
      <w:r>
        <w:t>data based</w:t>
      </w:r>
      <w:r>
        <w:rPr>
          <w:spacing w:val="-1"/>
        </w:rPr>
        <w:t xml:space="preserve"> </w:t>
      </w:r>
      <w:r>
        <w:t>on</w:t>
      </w:r>
      <w:r>
        <w:rPr>
          <w:spacing w:val="-1"/>
        </w:rPr>
        <w:t xml:space="preserve"> </w:t>
      </w:r>
      <w:r>
        <w:t xml:space="preserve">impurity </w:t>
      </w:r>
      <w:r>
        <w:rPr>
          <w:spacing w:val="-2"/>
        </w:rPr>
        <w:t>measures:</w:t>
      </w:r>
    </w:p>
    <w:p w14:paraId="2AE98773" w14:textId="77777777" w:rsidR="00427792" w:rsidRDefault="00427792">
      <w:pPr>
        <w:pStyle w:val="ListParagraph"/>
        <w:numPr>
          <w:ilvl w:val="1"/>
          <w:numId w:val="15"/>
        </w:numPr>
        <w:tabs>
          <w:tab w:val="left" w:pos="1542"/>
        </w:tabs>
        <w:ind w:left="1542" w:hanging="359"/>
        <w:rPr>
          <w:sz w:val="24"/>
        </w:rPr>
      </w:pPr>
      <w:r>
        <w:rPr>
          <w:b/>
          <w:sz w:val="24"/>
        </w:rPr>
        <w:t>Gini</w:t>
      </w:r>
      <w:r>
        <w:rPr>
          <w:b/>
          <w:spacing w:val="-1"/>
          <w:sz w:val="24"/>
        </w:rPr>
        <w:t xml:space="preserve"> </w:t>
      </w:r>
      <w:r>
        <w:rPr>
          <w:b/>
          <w:sz w:val="24"/>
        </w:rPr>
        <w:t>Index</w:t>
      </w:r>
      <w:r>
        <w:rPr>
          <w:sz w:val="24"/>
        </w:rPr>
        <w:t>:</w:t>
      </w:r>
      <w:r>
        <w:rPr>
          <w:spacing w:val="-1"/>
          <w:sz w:val="24"/>
        </w:rPr>
        <w:t xml:space="preserve"> </w:t>
      </w:r>
      <w:r>
        <w:rPr>
          <w:sz w:val="24"/>
        </w:rPr>
        <w:t>Measures</w:t>
      </w:r>
      <w:r>
        <w:rPr>
          <w:spacing w:val="-2"/>
          <w:sz w:val="24"/>
        </w:rPr>
        <w:t xml:space="preserve"> </w:t>
      </w:r>
      <w:r>
        <w:rPr>
          <w:sz w:val="24"/>
        </w:rPr>
        <w:t>impurity</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pacing w:val="-2"/>
          <w:sz w:val="24"/>
        </w:rPr>
        <w:t>formula:</w:t>
      </w:r>
    </w:p>
    <w:p w14:paraId="5BFE1021" w14:textId="77777777" w:rsidR="00427792" w:rsidRDefault="00427792">
      <w:pPr>
        <w:pStyle w:val="BodyText"/>
        <w:spacing w:before="8"/>
        <w:rPr>
          <w:sz w:val="17"/>
        </w:rPr>
      </w:pPr>
      <w:r>
        <w:rPr>
          <w:noProof/>
          <w:sz w:val="17"/>
        </w:rPr>
        <w:drawing>
          <wp:anchor distT="0" distB="0" distL="0" distR="0" simplePos="0" relativeHeight="251683840" behindDoc="1" locked="0" layoutInCell="1" allowOverlap="1" wp14:anchorId="1FA1FB10" wp14:editId="242947D7">
            <wp:simplePos x="0" y="0"/>
            <wp:positionH relativeFrom="page">
              <wp:posOffset>1514475</wp:posOffset>
            </wp:positionH>
            <wp:positionV relativeFrom="paragraph">
              <wp:posOffset>144780</wp:posOffset>
            </wp:positionV>
            <wp:extent cx="3409950" cy="81915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3409949" cy="819150"/>
                    </a:xfrm>
                    <a:prstGeom prst="rect">
                      <a:avLst/>
                    </a:prstGeom>
                  </pic:spPr>
                </pic:pic>
              </a:graphicData>
            </a:graphic>
          </wp:anchor>
        </w:drawing>
      </w:r>
    </w:p>
    <w:p w14:paraId="3CBDBB86" w14:textId="77777777" w:rsidR="00427792" w:rsidRDefault="00427792">
      <w:pPr>
        <w:pStyle w:val="BodyText"/>
        <w:spacing w:before="233"/>
      </w:pPr>
    </w:p>
    <w:p w14:paraId="55CFCEFB" w14:textId="77777777" w:rsidR="00427792" w:rsidRDefault="00427792">
      <w:pPr>
        <w:pStyle w:val="ListParagraph"/>
        <w:numPr>
          <w:ilvl w:val="1"/>
          <w:numId w:val="15"/>
        </w:numPr>
        <w:tabs>
          <w:tab w:val="left" w:pos="1542"/>
        </w:tabs>
        <w:spacing w:before="0"/>
        <w:ind w:left="1542" w:hanging="359"/>
        <w:rPr>
          <w:sz w:val="24"/>
        </w:rPr>
      </w:pPr>
      <w:r>
        <w:rPr>
          <w:b/>
          <w:sz w:val="24"/>
        </w:rPr>
        <w:t>Entropy</w:t>
      </w:r>
      <w:r>
        <w:rPr>
          <w:b/>
          <w:spacing w:val="-3"/>
          <w:sz w:val="24"/>
        </w:rPr>
        <w:t xml:space="preserve"> </w:t>
      </w:r>
      <w:r>
        <w:rPr>
          <w:b/>
          <w:sz w:val="24"/>
        </w:rPr>
        <w:t>(Information</w:t>
      </w:r>
      <w:r>
        <w:rPr>
          <w:b/>
          <w:spacing w:val="-3"/>
          <w:sz w:val="24"/>
        </w:rPr>
        <w:t xml:space="preserve"> </w:t>
      </w:r>
      <w:r>
        <w:rPr>
          <w:b/>
          <w:sz w:val="24"/>
        </w:rPr>
        <w:t>Gain)</w:t>
      </w:r>
      <w:r>
        <w:rPr>
          <w:sz w:val="24"/>
        </w:rPr>
        <w:t>:</w:t>
      </w:r>
      <w:r>
        <w:rPr>
          <w:spacing w:val="-2"/>
          <w:sz w:val="24"/>
        </w:rPr>
        <w:t xml:space="preserve"> </w:t>
      </w:r>
      <w:r>
        <w:rPr>
          <w:sz w:val="24"/>
        </w:rPr>
        <w:t>Measures</w:t>
      </w:r>
      <w:r>
        <w:rPr>
          <w:spacing w:val="-3"/>
          <w:sz w:val="24"/>
        </w:rPr>
        <w:t xml:space="preserve"> </w:t>
      </w:r>
      <w:r>
        <w:rPr>
          <w:sz w:val="24"/>
        </w:rPr>
        <w:t>impurity</w:t>
      </w:r>
      <w:r>
        <w:rPr>
          <w:spacing w:val="-2"/>
          <w:sz w:val="24"/>
        </w:rPr>
        <w:t xml:space="preserve"> using:</w:t>
      </w:r>
    </w:p>
    <w:p w14:paraId="20446214" w14:textId="77777777" w:rsidR="00427792" w:rsidRDefault="00427792">
      <w:pPr>
        <w:pStyle w:val="BodyText"/>
        <w:rPr>
          <w:sz w:val="6"/>
        </w:rPr>
      </w:pPr>
      <w:r>
        <w:rPr>
          <w:noProof/>
          <w:sz w:val="6"/>
        </w:rPr>
        <w:drawing>
          <wp:anchor distT="0" distB="0" distL="0" distR="0" simplePos="0" relativeHeight="251684864" behindDoc="1" locked="0" layoutInCell="1" allowOverlap="1" wp14:anchorId="5EB5D154" wp14:editId="002C75A3">
            <wp:simplePos x="0" y="0"/>
            <wp:positionH relativeFrom="page">
              <wp:posOffset>1447800</wp:posOffset>
            </wp:positionH>
            <wp:positionV relativeFrom="paragraph">
              <wp:posOffset>59055</wp:posOffset>
            </wp:positionV>
            <wp:extent cx="3714750" cy="82867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3714750" cy="828675"/>
                    </a:xfrm>
                    <a:prstGeom prst="rect">
                      <a:avLst/>
                    </a:prstGeom>
                  </pic:spPr>
                </pic:pic>
              </a:graphicData>
            </a:graphic>
          </wp:anchor>
        </w:drawing>
      </w:r>
    </w:p>
    <w:p w14:paraId="7A736C82" w14:textId="77777777" w:rsidR="00427792" w:rsidRDefault="00427792">
      <w:pPr>
        <w:pStyle w:val="ListParagraph"/>
        <w:numPr>
          <w:ilvl w:val="1"/>
          <w:numId w:val="15"/>
        </w:numPr>
        <w:tabs>
          <w:tab w:val="left" w:pos="1543"/>
        </w:tabs>
        <w:spacing w:before="193" w:line="266" w:lineRule="auto"/>
        <w:ind w:right="161"/>
        <w:rPr>
          <w:sz w:val="24"/>
        </w:rPr>
      </w:pPr>
      <w:r>
        <w:rPr>
          <w:sz w:val="24"/>
        </w:rPr>
        <w:t xml:space="preserve">The feature that provides the </w:t>
      </w:r>
      <w:r>
        <w:rPr>
          <w:b/>
          <w:sz w:val="24"/>
        </w:rPr>
        <w:t xml:space="preserve">highest Information Gain </w:t>
      </w:r>
      <w:r>
        <w:rPr>
          <w:sz w:val="24"/>
        </w:rPr>
        <w:t xml:space="preserve">or </w:t>
      </w:r>
      <w:r>
        <w:rPr>
          <w:b/>
          <w:sz w:val="24"/>
        </w:rPr>
        <w:t xml:space="preserve">lowest Gini Index </w:t>
      </w:r>
      <w:r>
        <w:rPr>
          <w:sz w:val="24"/>
        </w:rPr>
        <w:t>is chosen for splitting.</w:t>
      </w:r>
    </w:p>
    <w:p w14:paraId="3916AFDD" w14:textId="77777777" w:rsidR="00427792" w:rsidRDefault="00427792">
      <w:pPr>
        <w:pStyle w:val="ListParagraph"/>
        <w:spacing w:line="266" w:lineRule="auto"/>
        <w:rPr>
          <w:sz w:val="24"/>
        </w:rPr>
        <w:sectPr w:rsidR="00427792" w:rsidSect="00566EAF">
          <w:pgSz w:w="11907" w:h="16839" w:code="9"/>
          <w:pgMar w:top="720" w:right="720" w:bottom="720" w:left="720" w:header="720" w:footer="720" w:gutter="0"/>
          <w:cols w:space="720"/>
        </w:sectPr>
      </w:pPr>
    </w:p>
    <w:p w14:paraId="366575D8" w14:textId="77777777" w:rsidR="00427792" w:rsidRDefault="00427792">
      <w:pPr>
        <w:pStyle w:val="Heading4"/>
        <w:numPr>
          <w:ilvl w:val="0"/>
          <w:numId w:val="15"/>
        </w:numPr>
        <w:tabs>
          <w:tab w:val="left" w:pos="823"/>
        </w:tabs>
        <w:spacing w:before="69"/>
        <w:ind w:hanging="360"/>
      </w:pPr>
      <w:r>
        <w:lastRenderedPageBreak/>
        <w:t>Overfitting</w:t>
      </w:r>
      <w:r>
        <w:rPr>
          <w:spacing w:val="-3"/>
        </w:rPr>
        <w:t xml:space="preserve"> </w:t>
      </w:r>
      <w:r>
        <w:t>and</w:t>
      </w:r>
      <w:r>
        <w:rPr>
          <w:spacing w:val="-3"/>
        </w:rPr>
        <w:t xml:space="preserve"> </w:t>
      </w:r>
      <w:r>
        <w:rPr>
          <w:spacing w:val="-2"/>
        </w:rPr>
        <w:t>Pruning</w:t>
      </w:r>
    </w:p>
    <w:p w14:paraId="6D66C106" w14:textId="77777777" w:rsidR="00427792" w:rsidRDefault="00427792">
      <w:pPr>
        <w:pStyle w:val="ListParagraph"/>
        <w:numPr>
          <w:ilvl w:val="1"/>
          <w:numId w:val="15"/>
        </w:numPr>
        <w:tabs>
          <w:tab w:val="left" w:pos="1542"/>
        </w:tabs>
        <w:ind w:left="1542" w:hanging="359"/>
        <w:rPr>
          <w:sz w:val="24"/>
        </w:rPr>
      </w:pPr>
      <w:r>
        <w:rPr>
          <w:b/>
          <w:sz w:val="24"/>
        </w:rPr>
        <w:t>Overfitting</w:t>
      </w:r>
      <w:r>
        <w:rPr>
          <w:b/>
          <w:spacing w:val="-3"/>
          <w:sz w:val="24"/>
        </w:rPr>
        <w:t xml:space="preserve"> </w:t>
      </w:r>
      <w:r>
        <w:rPr>
          <w:sz w:val="24"/>
        </w:rPr>
        <w:t>occurs</w:t>
      </w:r>
      <w:r>
        <w:rPr>
          <w:spacing w:val="-2"/>
          <w:sz w:val="24"/>
        </w:rPr>
        <w:t xml:space="preserve"> </w:t>
      </w:r>
      <w:r>
        <w:rPr>
          <w:sz w:val="24"/>
        </w:rPr>
        <w:t>when the</w:t>
      </w:r>
      <w:r>
        <w:rPr>
          <w:spacing w:val="-1"/>
          <w:sz w:val="24"/>
        </w:rPr>
        <w:t xml:space="preserve"> </w:t>
      </w:r>
      <w:r>
        <w:rPr>
          <w:sz w:val="24"/>
        </w:rPr>
        <w:t>tree</w:t>
      </w:r>
      <w:r>
        <w:rPr>
          <w:spacing w:val="-2"/>
          <w:sz w:val="24"/>
        </w:rPr>
        <w:t xml:space="preserve"> </w:t>
      </w:r>
      <w:r>
        <w:rPr>
          <w:sz w:val="24"/>
        </w:rPr>
        <w:t>is</w:t>
      </w:r>
      <w:r>
        <w:rPr>
          <w:spacing w:val="-1"/>
          <w:sz w:val="24"/>
        </w:rPr>
        <w:t xml:space="preserve"> </w:t>
      </w:r>
      <w:r>
        <w:rPr>
          <w:sz w:val="24"/>
        </w:rPr>
        <w:t>too</w:t>
      </w:r>
      <w:r>
        <w:rPr>
          <w:spacing w:val="-1"/>
          <w:sz w:val="24"/>
        </w:rPr>
        <w:t xml:space="preserve"> </w:t>
      </w:r>
      <w:r>
        <w:rPr>
          <w:sz w:val="24"/>
        </w:rPr>
        <w:t>deep and</w:t>
      </w:r>
      <w:r>
        <w:rPr>
          <w:spacing w:val="-1"/>
          <w:sz w:val="24"/>
        </w:rPr>
        <w:t xml:space="preserve"> </w:t>
      </w:r>
      <w:r>
        <w:rPr>
          <w:sz w:val="24"/>
        </w:rPr>
        <w:t>fits</w:t>
      </w:r>
      <w:r>
        <w:rPr>
          <w:spacing w:val="-2"/>
          <w:sz w:val="24"/>
        </w:rPr>
        <w:t xml:space="preserve"> </w:t>
      </w:r>
      <w:r>
        <w:rPr>
          <w:sz w:val="24"/>
        </w:rPr>
        <w:t>noise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training</w:t>
      </w:r>
      <w:r>
        <w:rPr>
          <w:spacing w:val="-1"/>
          <w:sz w:val="24"/>
        </w:rPr>
        <w:t xml:space="preserve"> </w:t>
      </w:r>
      <w:r>
        <w:rPr>
          <w:spacing w:val="-2"/>
          <w:sz w:val="24"/>
        </w:rPr>
        <w:t>data.</w:t>
      </w:r>
    </w:p>
    <w:p w14:paraId="1A07F00E" w14:textId="77777777" w:rsidR="00427792" w:rsidRDefault="00427792">
      <w:pPr>
        <w:pStyle w:val="ListParagraph"/>
        <w:numPr>
          <w:ilvl w:val="1"/>
          <w:numId w:val="15"/>
        </w:numPr>
        <w:tabs>
          <w:tab w:val="left" w:pos="1542"/>
        </w:tabs>
        <w:spacing w:before="33"/>
        <w:ind w:left="1542" w:hanging="359"/>
        <w:rPr>
          <w:sz w:val="24"/>
        </w:rPr>
      </w:pPr>
      <w:r>
        <w:rPr>
          <w:b/>
          <w:sz w:val="24"/>
        </w:rPr>
        <w:t>Pruning</w:t>
      </w:r>
      <w:r>
        <w:rPr>
          <w:b/>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 xml:space="preserve">to </w:t>
      </w:r>
      <w:r>
        <w:rPr>
          <w:b/>
          <w:sz w:val="24"/>
        </w:rPr>
        <w:t>reduce</w:t>
      </w:r>
      <w:r>
        <w:rPr>
          <w:b/>
          <w:spacing w:val="-3"/>
          <w:sz w:val="24"/>
        </w:rPr>
        <w:t xml:space="preserve"> </w:t>
      </w:r>
      <w:r>
        <w:rPr>
          <w:b/>
          <w:sz w:val="24"/>
        </w:rPr>
        <w:t>tree</w:t>
      </w:r>
      <w:r>
        <w:rPr>
          <w:b/>
          <w:spacing w:val="-2"/>
          <w:sz w:val="24"/>
        </w:rPr>
        <w:t xml:space="preserve"> </w:t>
      </w:r>
      <w:r>
        <w:rPr>
          <w:b/>
          <w:sz w:val="24"/>
        </w:rPr>
        <w:t>complexity</w:t>
      </w:r>
      <w:r>
        <w:rPr>
          <w:b/>
          <w:spacing w:val="-1"/>
          <w:sz w:val="24"/>
        </w:rPr>
        <w:t xml:space="preserve"> </w:t>
      </w:r>
      <w:r>
        <w:rPr>
          <w:sz w:val="24"/>
        </w:rPr>
        <w:t>and</w:t>
      </w:r>
      <w:r>
        <w:rPr>
          <w:spacing w:val="-1"/>
          <w:sz w:val="24"/>
        </w:rPr>
        <w:t xml:space="preserve"> </w:t>
      </w:r>
      <w:r>
        <w:rPr>
          <w:sz w:val="24"/>
        </w:rPr>
        <w:t>improve</w:t>
      </w:r>
      <w:r>
        <w:rPr>
          <w:spacing w:val="-3"/>
          <w:sz w:val="24"/>
        </w:rPr>
        <w:t xml:space="preserve"> </w:t>
      </w:r>
      <w:r>
        <w:rPr>
          <w:spacing w:val="-2"/>
          <w:sz w:val="24"/>
        </w:rPr>
        <w:t>generalization.</w:t>
      </w:r>
    </w:p>
    <w:p w14:paraId="3D90F9B7" w14:textId="77777777" w:rsidR="00427792" w:rsidRDefault="00427792">
      <w:pPr>
        <w:pStyle w:val="ListParagraph"/>
        <w:numPr>
          <w:ilvl w:val="1"/>
          <w:numId w:val="15"/>
        </w:numPr>
        <w:tabs>
          <w:tab w:val="left" w:pos="1543"/>
        </w:tabs>
        <w:spacing w:before="33" w:line="268" w:lineRule="auto"/>
        <w:ind w:right="163"/>
        <w:rPr>
          <w:sz w:val="24"/>
        </w:rPr>
      </w:pPr>
      <w:r>
        <w:rPr>
          <w:sz w:val="24"/>
        </w:rPr>
        <w:t>Techniques</w:t>
      </w:r>
      <w:r>
        <w:rPr>
          <w:spacing w:val="40"/>
          <w:sz w:val="24"/>
        </w:rPr>
        <w:t xml:space="preserve"> </w:t>
      </w:r>
      <w:r>
        <w:rPr>
          <w:sz w:val="24"/>
        </w:rPr>
        <w:t>include</w:t>
      </w:r>
      <w:r>
        <w:rPr>
          <w:spacing w:val="40"/>
          <w:sz w:val="24"/>
        </w:rPr>
        <w:t xml:space="preserve"> </w:t>
      </w:r>
      <w:r>
        <w:rPr>
          <w:b/>
          <w:sz w:val="24"/>
        </w:rPr>
        <w:t>pre-pruning</w:t>
      </w:r>
      <w:r>
        <w:rPr>
          <w:b/>
          <w:spacing w:val="40"/>
          <w:sz w:val="24"/>
        </w:rPr>
        <w:t xml:space="preserve"> </w:t>
      </w:r>
      <w:r>
        <w:rPr>
          <w:sz w:val="24"/>
        </w:rPr>
        <w:t>(limiting</w:t>
      </w:r>
      <w:r>
        <w:rPr>
          <w:spacing w:val="40"/>
          <w:sz w:val="24"/>
        </w:rPr>
        <w:t xml:space="preserve"> </w:t>
      </w:r>
      <w:r>
        <w:rPr>
          <w:sz w:val="24"/>
        </w:rPr>
        <w:t>tree</w:t>
      </w:r>
      <w:r>
        <w:rPr>
          <w:spacing w:val="40"/>
          <w:sz w:val="24"/>
        </w:rPr>
        <w:t xml:space="preserve"> </w:t>
      </w:r>
      <w:r>
        <w:rPr>
          <w:sz w:val="24"/>
        </w:rPr>
        <w:t>depth)</w:t>
      </w:r>
      <w:r>
        <w:rPr>
          <w:spacing w:val="40"/>
          <w:sz w:val="24"/>
        </w:rPr>
        <w:t xml:space="preserve"> </w:t>
      </w:r>
      <w:r>
        <w:rPr>
          <w:sz w:val="24"/>
        </w:rPr>
        <w:t>and</w:t>
      </w:r>
      <w:r>
        <w:rPr>
          <w:spacing w:val="40"/>
          <w:sz w:val="24"/>
        </w:rPr>
        <w:t xml:space="preserve"> </w:t>
      </w:r>
      <w:r>
        <w:rPr>
          <w:b/>
          <w:sz w:val="24"/>
        </w:rPr>
        <w:t>post-pruning</w:t>
      </w:r>
      <w:r>
        <w:rPr>
          <w:b/>
          <w:spacing w:val="40"/>
          <w:sz w:val="24"/>
        </w:rPr>
        <w:t xml:space="preserve"> </w:t>
      </w:r>
      <w:r>
        <w:rPr>
          <w:sz w:val="24"/>
        </w:rPr>
        <w:t>(removing</w:t>
      </w:r>
      <w:r>
        <w:rPr>
          <w:spacing w:val="80"/>
          <w:sz w:val="24"/>
        </w:rPr>
        <w:t xml:space="preserve"> </w:t>
      </w:r>
      <w:r>
        <w:rPr>
          <w:sz w:val="24"/>
        </w:rPr>
        <w:t>unnecessary branches).</w:t>
      </w:r>
    </w:p>
    <w:p w14:paraId="7DC8B6E5" w14:textId="77777777" w:rsidR="00427792" w:rsidRDefault="00427792">
      <w:pPr>
        <w:pStyle w:val="BodyText"/>
        <w:spacing w:before="50"/>
      </w:pPr>
    </w:p>
    <w:p w14:paraId="181D7218" w14:textId="77777777" w:rsidR="00427792" w:rsidRDefault="00427792">
      <w:pPr>
        <w:pStyle w:val="Heading3"/>
      </w:pPr>
      <w:r>
        <w:rPr>
          <w:noProof/>
        </w:rPr>
        <mc:AlternateContent>
          <mc:Choice Requires="wps">
            <w:drawing>
              <wp:anchor distT="0" distB="0" distL="0" distR="0" simplePos="0" relativeHeight="251685888" behindDoc="1" locked="0" layoutInCell="1" allowOverlap="1" wp14:anchorId="44A993D4" wp14:editId="38990CE6">
                <wp:simplePos x="0" y="0"/>
                <wp:positionH relativeFrom="page">
                  <wp:posOffset>668655</wp:posOffset>
                </wp:positionH>
                <wp:positionV relativeFrom="paragraph">
                  <wp:posOffset>213995</wp:posOffset>
                </wp:positionV>
                <wp:extent cx="6268085" cy="635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4B345198" id="Graphic 40" o:spid="_x0000_s1026" style="position:absolute;margin-left:52.65pt;margin-top:16.85pt;width:493.55pt;height:.5pt;z-index:-2516305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LtxyDI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3CAEC2C8" w14:textId="77777777" w:rsidR="00427792" w:rsidRDefault="00427792">
      <w:pPr>
        <w:pStyle w:val="Heading4"/>
        <w:ind w:left="0"/>
      </w:pPr>
      <w:r>
        <w:t xml:space="preserve">      Task</w:t>
      </w:r>
      <w:r>
        <w:rPr>
          <w:spacing w:val="-2"/>
        </w:rPr>
        <w:t xml:space="preserve"> </w:t>
      </w:r>
      <w:r>
        <w:t>1:</w:t>
      </w:r>
      <w:r>
        <w:rPr>
          <w:spacing w:val="-2"/>
        </w:rPr>
        <w:t xml:space="preserve"> </w:t>
      </w:r>
      <w:r>
        <w:t>Load</w:t>
      </w:r>
      <w:r>
        <w:rPr>
          <w:spacing w:val="-1"/>
        </w:rPr>
        <w:t xml:space="preserve"> </w:t>
      </w:r>
      <w:r>
        <w:rPr>
          <w:spacing w:val="-2"/>
        </w:rPr>
        <w:t>Dataset</w:t>
      </w:r>
    </w:p>
    <w:p w14:paraId="1773581D" w14:textId="77777777" w:rsidR="00427792" w:rsidRDefault="00427792">
      <w:pPr>
        <w:pStyle w:val="ListParagraph"/>
        <w:numPr>
          <w:ilvl w:val="0"/>
          <w:numId w:val="16"/>
        </w:numPr>
        <w:tabs>
          <w:tab w:val="left" w:pos="563"/>
        </w:tabs>
        <w:ind w:left="563" w:hanging="177"/>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sz w:val="24"/>
        </w:rPr>
        <w:t>such as</w:t>
      </w:r>
      <w:r>
        <w:rPr>
          <w:spacing w:val="-1"/>
          <w:sz w:val="24"/>
        </w:rPr>
        <w:t xml:space="preserve"> </w:t>
      </w:r>
      <w:r>
        <w:rPr>
          <w:b/>
          <w:sz w:val="24"/>
        </w:rPr>
        <w:t>Iris</w:t>
      </w:r>
      <w:r>
        <w:rPr>
          <w:b/>
          <w:spacing w:val="-2"/>
          <w:sz w:val="24"/>
        </w:rPr>
        <w:t xml:space="preserve"> </w:t>
      </w:r>
      <w:r>
        <w:rPr>
          <w:b/>
          <w:sz w:val="24"/>
        </w:rPr>
        <w:t xml:space="preserve">dataset </w:t>
      </w:r>
      <w:r>
        <w:rPr>
          <w:sz w:val="24"/>
        </w:rPr>
        <w:t>(from</w:t>
      </w:r>
      <w:r>
        <w:rPr>
          <w:spacing w:val="-1"/>
          <w:sz w:val="24"/>
        </w:rPr>
        <w:t xml:space="preserve"> </w:t>
      </w:r>
      <w:r>
        <w:rPr>
          <w:sz w:val="24"/>
        </w:rPr>
        <w:t>sklearn)</w:t>
      </w:r>
      <w:r>
        <w:rPr>
          <w:spacing w:val="-3"/>
          <w:sz w:val="24"/>
        </w:rPr>
        <w:t xml:space="preserve"> </w:t>
      </w:r>
      <w:r>
        <w:rPr>
          <w:sz w:val="24"/>
        </w:rPr>
        <w:t>or load</w:t>
      </w:r>
      <w:r>
        <w:rPr>
          <w:spacing w:val="-1"/>
          <w:sz w:val="24"/>
        </w:rPr>
        <w:t xml:space="preserve"> </w:t>
      </w:r>
      <w:r>
        <w:rPr>
          <w:sz w:val="24"/>
        </w:rPr>
        <w:t>any</w:t>
      </w:r>
      <w:r>
        <w:rPr>
          <w:spacing w:val="-1"/>
          <w:sz w:val="24"/>
        </w:rPr>
        <w:t xml:space="preserve"> </w:t>
      </w:r>
      <w:r>
        <w:rPr>
          <w:sz w:val="24"/>
        </w:rPr>
        <w:t>CSV</w:t>
      </w:r>
      <w:r>
        <w:rPr>
          <w:spacing w:val="-1"/>
          <w:sz w:val="24"/>
        </w:rPr>
        <w:t xml:space="preserve"> </w:t>
      </w:r>
      <w:r>
        <w:rPr>
          <w:spacing w:val="-2"/>
          <w:sz w:val="24"/>
        </w:rPr>
        <w:t>file.</w:t>
      </w:r>
    </w:p>
    <w:p w14:paraId="3F0801C3" w14:textId="77777777" w:rsidR="00427792" w:rsidRDefault="00427792">
      <w:pPr>
        <w:pStyle w:val="Heading4"/>
        <w:ind w:left="0"/>
      </w:pPr>
      <w:r>
        <w:t xml:space="preserve">      Task</w:t>
      </w:r>
      <w:r>
        <w:rPr>
          <w:spacing w:val="-3"/>
        </w:rPr>
        <w:t xml:space="preserve"> </w:t>
      </w:r>
      <w:r>
        <w:t>2:</w:t>
      </w:r>
      <w:r>
        <w:rPr>
          <w:spacing w:val="-2"/>
        </w:rPr>
        <w:t xml:space="preserve"> </w:t>
      </w:r>
      <w:r>
        <w:t>Exploratory</w:t>
      </w:r>
      <w:r>
        <w:rPr>
          <w:spacing w:val="-3"/>
        </w:rPr>
        <w:t xml:space="preserve"> </w:t>
      </w:r>
      <w:r>
        <w:t>Data</w:t>
      </w:r>
      <w:r>
        <w:rPr>
          <w:spacing w:val="-2"/>
        </w:rPr>
        <w:t xml:space="preserve"> </w:t>
      </w:r>
      <w:r>
        <w:t>Analysis</w:t>
      </w:r>
      <w:r>
        <w:rPr>
          <w:spacing w:val="-2"/>
        </w:rPr>
        <w:t xml:space="preserve"> (EDA)</w:t>
      </w:r>
    </w:p>
    <w:p w14:paraId="31387CA5" w14:textId="77777777" w:rsidR="00427792" w:rsidRDefault="00427792">
      <w:pPr>
        <w:pStyle w:val="ListParagraph"/>
        <w:numPr>
          <w:ilvl w:val="0"/>
          <w:numId w:val="16"/>
        </w:numPr>
        <w:tabs>
          <w:tab w:val="left" w:pos="529"/>
        </w:tabs>
        <w:ind w:left="529" w:hanging="143"/>
        <w:rPr>
          <w:sz w:val="24"/>
        </w:rPr>
      </w:pPr>
      <w:r>
        <w:rPr>
          <w:sz w:val="24"/>
        </w:rPr>
        <w:t>Display</w:t>
      </w:r>
      <w:r>
        <w:rPr>
          <w:spacing w:val="-4"/>
          <w:sz w:val="24"/>
        </w:rPr>
        <w:t xml:space="preserve"> </w:t>
      </w:r>
      <w:r>
        <w:rPr>
          <w:sz w:val="24"/>
        </w:rPr>
        <w:t>dataset</w:t>
      </w:r>
      <w:r>
        <w:rPr>
          <w:spacing w:val="-1"/>
          <w:sz w:val="24"/>
        </w:rPr>
        <w:t xml:space="preserve"> </w:t>
      </w:r>
      <w:r>
        <w:rPr>
          <w:sz w:val="24"/>
        </w:rPr>
        <w:t>information,</w:t>
      </w:r>
      <w:r>
        <w:rPr>
          <w:spacing w:val="-2"/>
          <w:sz w:val="24"/>
        </w:rPr>
        <w:t xml:space="preserve"> </w:t>
      </w:r>
      <w:r>
        <w:rPr>
          <w:sz w:val="24"/>
        </w:rPr>
        <w:t>shape,</w:t>
      </w:r>
      <w:r>
        <w:rPr>
          <w:spacing w:val="-1"/>
          <w:sz w:val="24"/>
        </w:rPr>
        <w:t xml:space="preserve"> </w:t>
      </w:r>
      <w:r>
        <w:rPr>
          <w:sz w:val="24"/>
        </w:rPr>
        <w:t>and</w:t>
      </w:r>
      <w:r>
        <w:rPr>
          <w:spacing w:val="-2"/>
          <w:sz w:val="24"/>
        </w:rPr>
        <w:t xml:space="preserve"> </w:t>
      </w:r>
      <w:r>
        <w:rPr>
          <w:sz w:val="24"/>
        </w:rPr>
        <w:t>statistical</w:t>
      </w:r>
      <w:r>
        <w:rPr>
          <w:spacing w:val="1"/>
          <w:sz w:val="24"/>
        </w:rPr>
        <w:t xml:space="preserve"> </w:t>
      </w:r>
      <w:r>
        <w:rPr>
          <w:spacing w:val="-2"/>
          <w:sz w:val="24"/>
        </w:rPr>
        <w:t>summary.</w:t>
      </w:r>
    </w:p>
    <w:p w14:paraId="5F128182" w14:textId="77777777" w:rsidR="00427792" w:rsidRDefault="00427792">
      <w:pPr>
        <w:pStyle w:val="ListParagraph"/>
        <w:numPr>
          <w:ilvl w:val="0"/>
          <w:numId w:val="16"/>
        </w:numPr>
        <w:tabs>
          <w:tab w:val="left" w:pos="563"/>
        </w:tabs>
        <w:ind w:left="563" w:hanging="177"/>
        <w:rPr>
          <w:sz w:val="24"/>
        </w:rPr>
      </w:pPr>
      <w:r>
        <w:rPr>
          <w:sz w:val="24"/>
        </w:rPr>
        <w:t>Plot</w:t>
      </w:r>
      <w:r>
        <w:rPr>
          <w:spacing w:val="-3"/>
          <w:sz w:val="24"/>
        </w:rPr>
        <w:t xml:space="preserve"> </w:t>
      </w:r>
      <w:r>
        <w:rPr>
          <w:sz w:val="24"/>
        </w:rPr>
        <w:t>distributions</w:t>
      </w:r>
      <w:r>
        <w:rPr>
          <w:spacing w:val="-3"/>
          <w:sz w:val="24"/>
        </w:rPr>
        <w:t xml:space="preserve"> </w:t>
      </w:r>
      <w:r>
        <w:rPr>
          <w:sz w:val="24"/>
        </w:rPr>
        <w:t>of</w:t>
      </w:r>
      <w:r>
        <w:rPr>
          <w:spacing w:val="-2"/>
          <w:sz w:val="24"/>
        </w:rPr>
        <w:t xml:space="preserve"> </w:t>
      </w:r>
      <w:r>
        <w:rPr>
          <w:sz w:val="24"/>
        </w:rPr>
        <w:t>features</w:t>
      </w:r>
      <w:r>
        <w:rPr>
          <w:spacing w:val="-4"/>
          <w:sz w:val="24"/>
        </w:rPr>
        <w:t xml:space="preserve"> </w:t>
      </w:r>
      <w:r>
        <w:rPr>
          <w:sz w:val="24"/>
        </w:rPr>
        <w:t>(histograms</w:t>
      </w:r>
      <w:r>
        <w:rPr>
          <w:spacing w:val="-3"/>
          <w:sz w:val="24"/>
        </w:rPr>
        <w:t xml:space="preserve"> </w:t>
      </w:r>
      <w:r>
        <w:rPr>
          <w:sz w:val="24"/>
        </w:rPr>
        <w:t>/</w:t>
      </w:r>
      <w:r>
        <w:rPr>
          <w:spacing w:val="-1"/>
          <w:sz w:val="24"/>
        </w:rPr>
        <w:t xml:space="preserve"> </w:t>
      </w:r>
      <w:r>
        <w:rPr>
          <w:spacing w:val="-2"/>
          <w:sz w:val="24"/>
        </w:rPr>
        <w:t>pairplot).</w:t>
      </w:r>
    </w:p>
    <w:p w14:paraId="63FF4193" w14:textId="77777777" w:rsidR="00427792" w:rsidRDefault="00427792">
      <w:pPr>
        <w:pStyle w:val="ListParagraph"/>
        <w:numPr>
          <w:ilvl w:val="0"/>
          <w:numId w:val="16"/>
        </w:numPr>
        <w:tabs>
          <w:tab w:val="left" w:pos="563"/>
        </w:tabs>
        <w:ind w:left="563" w:hanging="177"/>
        <w:rPr>
          <w:sz w:val="24"/>
        </w:rPr>
      </w:pPr>
      <w:r>
        <w:rPr>
          <w:sz w:val="24"/>
        </w:rPr>
        <w:t>Visualize</w:t>
      </w:r>
      <w:r>
        <w:rPr>
          <w:spacing w:val="-3"/>
          <w:sz w:val="24"/>
        </w:rPr>
        <w:t xml:space="preserve"> </w:t>
      </w:r>
      <w:r>
        <w:rPr>
          <w:spacing w:val="-2"/>
          <w:sz w:val="24"/>
        </w:rPr>
        <w:t>correlations</w:t>
      </w:r>
    </w:p>
    <w:p w14:paraId="52838D14" w14:textId="77777777" w:rsidR="00427792" w:rsidRDefault="00427792">
      <w:pPr>
        <w:pStyle w:val="Heading4"/>
        <w:ind w:left="0"/>
      </w:pPr>
      <w:r>
        <w:t xml:space="preserve">      Task</w:t>
      </w:r>
      <w:r>
        <w:rPr>
          <w:spacing w:val="-2"/>
        </w:rPr>
        <w:t xml:space="preserve"> </w:t>
      </w:r>
      <w:r>
        <w:t>3:</w:t>
      </w:r>
      <w:r>
        <w:rPr>
          <w:spacing w:val="-1"/>
        </w:rPr>
        <w:t xml:space="preserve"> </w:t>
      </w:r>
      <w:r>
        <w:t>Data</w:t>
      </w:r>
      <w:r>
        <w:rPr>
          <w:spacing w:val="-1"/>
        </w:rPr>
        <w:t xml:space="preserve"> </w:t>
      </w:r>
      <w:r>
        <w:rPr>
          <w:spacing w:val="-2"/>
        </w:rPr>
        <w:t>Preprocessing</w:t>
      </w:r>
    </w:p>
    <w:p w14:paraId="1BC80897" w14:textId="77777777" w:rsidR="00427792" w:rsidRDefault="00427792">
      <w:pPr>
        <w:pStyle w:val="ListParagraph"/>
        <w:numPr>
          <w:ilvl w:val="0"/>
          <w:numId w:val="16"/>
        </w:numPr>
        <w:tabs>
          <w:tab w:val="left" w:pos="563"/>
        </w:tabs>
        <w:ind w:left="563" w:hanging="177"/>
        <w:rPr>
          <w:sz w:val="24"/>
        </w:rPr>
      </w:pPr>
      <w:r>
        <w:rPr>
          <w:sz w:val="24"/>
        </w:rPr>
        <w:t>Split</w:t>
      </w:r>
      <w:r>
        <w:rPr>
          <w:spacing w:val="-3"/>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3"/>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(e.g., 70%</w:t>
      </w:r>
      <w:r>
        <w:rPr>
          <w:spacing w:val="-2"/>
          <w:sz w:val="24"/>
        </w:rPr>
        <w:t xml:space="preserve"> </w:t>
      </w:r>
      <w:r>
        <w:rPr>
          <w:sz w:val="24"/>
        </w:rPr>
        <w:t>train,</w:t>
      </w:r>
      <w:r>
        <w:rPr>
          <w:spacing w:val="-1"/>
          <w:sz w:val="24"/>
        </w:rPr>
        <w:t xml:space="preserve"> </w:t>
      </w:r>
      <w:r>
        <w:rPr>
          <w:sz w:val="24"/>
        </w:rPr>
        <w:t xml:space="preserve">30% </w:t>
      </w:r>
      <w:r>
        <w:rPr>
          <w:spacing w:val="-2"/>
          <w:sz w:val="24"/>
        </w:rPr>
        <w:t>test).</w:t>
      </w:r>
    </w:p>
    <w:p w14:paraId="63FE57E7" w14:textId="77777777" w:rsidR="00427792" w:rsidRDefault="00427792">
      <w:pPr>
        <w:pStyle w:val="Heading4"/>
        <w:ind w:left="0"/>
      </w:pPr>
      <w:r>
        <w:t xml:space="preserve">      Task</w:t>
      </w:r>
      <w:r>
        <w:rPr>
          <w:spacing w:val="-3"/>
        </w:rPr>
        <w:t xml:space="preserve"> </w:t>
      </w:r>
      <w:r>
        <w:t>4:</w:t>
      </w:r>
      <w:r>
        <w:rPr>
          <w:spacing w:val="-2"/>
        </w:rPr>
        <w:t xml:space="preserve"> </w:t>
      </w:r>
      <w:r>
        <w:t>Build</w:t>
      </w:r>
      <w:r>
        <w:rPr>
          <w:spacing w:val="-1"/>
        </w:rPr>
        <w:t xml:space="preserve"> </w:t>
      </w:r>
      <w:r>
        <w:t>Decision</w:t>
      </w:r>
      <w:r>
        <w:rPr>
          <w:spacing w:val="-4"/>
        </w:rPr>
        <w:t xml:space="preserve"> </w:t>
      </w:r>
      <w:r>
        <w:t>Tree</w:t>
      </w:r>
      <w:r>
        <w:rPr>
          <w:spacing w:val="-3"/>
        </w:rPr>
        <w:t xml:space="preserve"> </w:t>
      </w:r>
      <w:r>
        <w:rPr>
          <w:spacing w:val="-2"/>
        </w:rPr>
        <w:t>Classifier</w:t>
      </w:r>
    </w:p>
    <w:p w14:paraId="2F7F2AF6" w14:textId="77777777" w:rsidR="00427792" w:rsidRDefault="00427792">
      <w:pPr>
        <w:pStyle w:val="ListParagraph"/>
        <w:numPr>
          <w:ilvl w:val="0"/>
          <w:numId w:val="16"/>
        </w:numPr>
        <w:tabs>
          <w:tab w:val="left" w:pos="563"/>
        </w:tabs>
        <w:ind w:left="563" w:hanging="177"/>
        <w:rPr>
          <w:sz w:val="24"/>
        </w:rPr>
      </w:pPr>
      <w:r>
        <w:rPr>
          <w:sz w:val="24"/>
        </w:rPr>
        <w:t>Train</w:t>
      </w:r>
      <w:r>
        <w:rPr>
          <w:spacing w:val="-1"/>
          <w:sz w:val="24"/>
        </w:rPr>
        <w:t xml:space="preserve"> </w:t>
      </w:r>
      <w:r>
        <w:rPr>
          <w:sz w:val="24"/>
        </w:rPr>
        <w:t>the</w:t>
      </w:r>
      <w:r>
        <w:rPr>
          <w:spacing w:val="-1"/>
          <w:sz w:val="24"/>
        </w:rPr>
        <w:t xml:space="preserve"> </w:t>
      </w:r>
      <w:r>
        <w:rPr>
          <w:sz w:val="24"/>
        </w:rPr>
        <w:t>model</w:t>
      </w:r>
      <w:r>
        <w:rPr>
          <w:spacing w:val="-1"/>
          <w:sz w:val="24"/>
        </w:rPr>
        <w:t xml:space="preserve"> </w:t>
      </w:r>
      <w:r>
        <w:rPr>
          <w:sz w:val="24"/>
        </w:rPr>
        <w:t xml:space="preserve">using </w:t>
      </w:r>
      <w:r>
        <w:rPr>
          <w:spacing w:val="-2"/>
          <w:sz w:val="24"/>
        </w:rPr>
        <w:t>DecisionTreeClassifier.</w:t>
      </w:r>
    </w:p>
    <w:p w14:paraId="3C9FE460" w14:textId="77777777" w:rsidR="00427792" w:rsidRDefault="00427792">
      <w:pPr>
        <w:pStyle w:val="Heading4"/>
        <w:ind w:left="0"/>
      </w:pPr>
      <w:r>
        <w:t xml:space="preserve">      Task</w:t>
      </w:r>
      <w:r>
        <w:rPr>
          <w:spacing w:val="-2"/>
        </w:rPr>
        <w:t xml:space="preserve"> </w:t>
      </w:r>
      <w:r>
        <w:t>5:</w:t>
      </w:r>
      <w:r>
        <w:rPr>
          <w:spacing w:val="-2"/>
        </w:rPr>
        <w:t xml:space="preserve"> </w:t>
      </w:r>
      <w:r>
        <w:t>Model</w:t>
      </w:r>
      <w:r>
        <w:rPr>
          <w:spacing w:val="-2"/>
        </w:rPr>
        <w:t xml:space="preserve"> Evaluation</w:t>
      </w:r>
    </w:p>
    <w:p w14:paraId="5D091BE0" w14:textId="77777777" w:rsidR="00427792" w:rsidRDefault="00427792">
      <w:pPr>
        <w:pStyle w:val="ListParagraph"/>
        <w:numPr>
          <w:ilvl w:val="0"/>
          <w:numId w:val="16"/>
        </w:numPr>
        <w:tabs>
          <w:tab w:val="left" w:pos="563"/>
        </w:tabs>
        <w:ind w:left="563" w:hanging="177"/>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2"/>
          <w:sz w:val="24"/>
        </w:rPr>
        <w:t>data.</w:t>
      </w:r>
    </w:p>
    <w:p w14:paraId="417F5AE2" w14:textId="77777777" w:rsidR="00427792" w:rsidRDefault="00427792">
      <w:pPr>
        <w:pStyle w:val="ListParagraph"/>
        <w:numPr>
          <w:ilvl w:val="0"/>
          <w:numId w:val="16"/>
        </w:numPr>
        <w:tabs>
          <w:tab w:val="left" w:pos="563"/>
        </w:tabs>
        <w:spacing w:before="44"/>
        <w:ind w:left="563" w:hanging="177"/>
        <w:rPr>
          <w:sz w:val="24"/>
        </w:rPr>
      </w:pPr>
      <w:r>
        <w:rPr>
          <w:sz w:val="24"/>
        </w:rPr>
        <w:t>Evaluate</w:t>
      </w:r>
      <w:r>
        <w:rPr>
          <w:spacing w:val="-3"/>
          <w:sz w:val="24"/>
        </w:rPr>
        <w:t xml:space="preserve"> </w:t>
      </w:r>
      <w:r>
        <w:rPr>
          <w:spacing w:val="-2"/>
          <w:sz w:val="24"/>
        </w:rPr>
        <w:t>using:</w:t>
      </w:r>
    </w:p>
    <w:p w14:paraId="4DCE6944" w14:textId="77777777" w:rsidR="00427792" w:rsidRDefault="00427792">
      <w:pPr>
        <w:pStyle w:val="ListParagraph"/>
        <w:numPr>
          <w:ilvl w:val="1"/>
          <w:numId w:val="16"/>
        </w:numPr>
        <w:tabs>
          <w:tab w:val="left" w:pos="1465"/>
        </w:tabs>
        <w:ind w:left="1465" w:hanging="359"/>
        <w:rPr>
          <w:sz w:val="24"/>
        </w:rPr>
      </w:pPr>
      <w:r>
        <w:rPr>
          <w:sz w:val="24"/>
        </w:rPr>
        <w:t>Accuracy</w:t>
      </w:r>
      <w:r>
        <w:rPr>
          <w:spacing w:val="-4"/>
          <w:sz w:val="24"/>
        </w:rPr>
        <w:t xml:space="preserve"> </w:t>
      </w:r>
      <w:r>
        <w:rPr>
          <w:spacing w:val="-2"/>
          <w:sz w:val="24"/>
        </w:rPr>
        <w:t>Score</w:t>
      </w:r>
    </w:p>
    <w:p w14:paraId="02A93564" w14:textId="77777777" w:rsidR="00427792" w:rsidRDefault="00427792">
      <w:pPr>
        <w:pStyle w:val="ListParagraph"/>
        <w:numPr>
          <w:ilvl w:val="1"/>
          <w:numId w:val="16"/>
        </w:numPr>
        <w:tabs>
          <w:tab w:val="left" w:pos="1465"/>
        </w:tabs>
        <w:spacing w:before="32"/>
        <w:ind w:left="1465" w:hanging="359"/>
        <w:rPr>
          <w:sz w:val="24"/>
        </w:rPr>
      </w:pPr>
      <w:r>
        <w:rPr>
          <w:sz w:val="24"/>
        </w:rPr>
        <w:t xml:space="preserve">Confusion </w:t>
      </w:r>
      <w:r>
        <w:rPr>
          <w:spacing w:val="-2"/>
          <w:sz w:val="24"/>
        </w:rPr>
        <w:t>Matrix</w:t>
      </w:r>
    </w:p>
    <w:p w14:paraId="3071EF15" w14:textId="77777777" w:rsidR="00427792" w:rsidRDefault="00427792">
      <w:pPr>
        <w:pStyle w:val="ListParagraph"/>
        <w:numPr>
          <w:ilvl w:val="1"/>
          <w:numId w:val="16"/>
        </w:numPr>
        <w:tabs>
          <w:tab w:val="left" w:pos="1465"/>
        </w:tabs>
        <w:spacing w:before="33"/>
        <w:ind w:left="1465" w:hanging="359"/>
        <w:rPr>
          <w:sz w:val="24"/>
        </w:rPr>
      </w:pPr>
      <w:r>
        <w:rPr>
          <w:sz w:val="24"/>
        </w:rPr>
        <w:t>Classification</w:t>
      </w:r>
      <w:r>
        <w:rPr>
          <w:spacing w:val="-2"/>
          <w:sz w:val="24"/>
        </w:rPr>
        <w:t xml:space="preserve"> Report</w:t>
      </w:r>
    </w:p>
    <w:p w14:paraId="1DEDC37D" w14:textId="77777777" w:rsidR="00427792" w:rsidRDefault="00427792">
      <w:pPr>
        <w:pStyle w:val="Heading4"/>
        <w:ind w:left="0"/>
      </w:pPr>
      <w:r>
        <w:t xml:space="preserve">      Task</w:t>
      </w:r>
      <w:r>
        <w:rPr>
          <w:spacing w:val="-1"/>
        </w:rPr>
        <w:t xml:space="preserve"> </w:t>
      </w:r>
      <w:r>
        <w:t>6:</w:t>
      </w:r>
      <w:r>
        <w:rPr>
          <w:spacing w:val="-1"/>
        </w:rPr>
        <w:t xml:space="preserve"> </w:t>
      </w:r>
      <w:r>
        <w:rPr>
          <w:spacing w:val="-2"/>
        </w:rPr>
        <w:t>Experimentation</w:t>
      </w:r>
    </w:p>
    <w:p w14:paraId="45714822" w14:textId="77777777" w:rsidR="00427792" w:rsidRDefault="00427792">
      <w:pPr>
        <w:pStyle w:val="ListParagraph"/>
        <w:numPr>
          <w:ilvl w:val="0"/>
          <w:numId w:val="16"/>
        </w:numPr>
        <w:tabs>
          <w:tab w:val="left" w:pos="563"/>
        </w:tabs>
        <w:ind w:left="563" w:hanging="177"/>
        <w:rPr>
          <w:sz w:val="24"/>
        </w:rPr>
      </w:pPr>
      <w:r>
        <w:rPr>
          <w:sz w:val="24"/>
        </w:rPr>
        <w:t>Change</w:t>
      </w:r>
      <w:r>
        <w:rPr>
          <w:spacing w:val="-3"/>
          <w:sz w:val="24"/>
        </w:rPr>
        <w:t xml:space="preserve"> </w:t>
      </w:r>
      <w:r>
        <w:rPr>
          <w:sz w:val="24"/>
        </w:rPr>
        <w:t>parameters</w:t>
      </w:r>
      <w:r>
        <w:rPr>
          <w:spacing w:val="-2"/>
          <w:sz w:val="24"/>
        </w:rPr>
        <w:t xml:space="preserve"> </w:t>
      </w:r>
      <w:r>
        <w:rPr>
          <w:sz w:val="24"/>
        </w:rPr>
        <w:t>(criterion</w:t>
      </w:r>
      <w:r>
        <w:rPr>
          <w:spacing w:val="-1"/>
          <w:sz w:val="24"/>
        </w:rPr>
        <w:t xml:space="preserve"> </w:t>
      </w:r>
      <w:r>
        <w:rPr>
          <w:sz w:val="24"/>
        </w:rPr>
        <w:t>=</w:t>
      </w:r>
      <w:r>
        <w:rPr>
          <w:spacing w:val="-3"/>
          <w:sz w:val="24"/>
        </w:rPr>
        <w:t xml:space="preserve"> </w:t>
      </w:r>
      <w:r>
        <w:rPr>
          <w:sz w:val="24"/>
        </w:rPr>
        <w:t>"gini"</w:t>
      </w:r>
      <w:r>
        <w:rPr>
          <w:spacing w:val="-2"/>
          <w:sz w:val="24"/>
        </w:rPr>
        <w:t xml:space="preserve"> </w:t>
      </w:r>
      <w:r>
        <w:rPr>
          <w:sz w:val="24"/>
        </w:rPr>
        <w:t>vs</w:t>
      </w:r>
      <w:r>
        <w:rPr>
          <w:spacing w:val="-2"/>
          <w:sz w:val="24"/>
        </w:rPr>
        <w:t xml:space="preserve"> </w:t>
      </w:r>
      <w:r>
        <w:rPr>
          <w:sz w:val="24"/>
        </w:rPr>
        <w:t>"entropy",</w:t>
      </w:r>
      <w:r>
        <w:rPr>
          <w:spacing w:val="-1"/>
          <w:sz w:val="24"/>
        </w:rPr>
        <w:t xml:space="preserve"> </w:t>
      </w:r>
      <w:r>
        <w:rPr>
          <w:sz w:val="24"/>
        </w:rPr>
        <w:t>max_depth,</w:t>
      </w:r>
      <w:r>
        <w:rPr>
          <w:spacing w:val="-1"/>
          <w:sz w:val="24"/>
        </w:rPr>
        <w:t xml:space="preserve"> </w:t>
      </w:r>
      <w:r>
        <w:rPr>
          <w:spacing w:val="-2"/>
          <w:sz w:val="24"/>
        </w:rPr>
        <w:t>min_samples_split).</w:t>
      </w:r>
    </w:p>
    <w:p w14:paraId="25E92342" w14:textId="77777777" w:rsidR="00427792" w:rsidRDefault="00427792">
      <w:pPr>
        <w:pStyle w:val="ListParagraph"/>
        <w:numPr>
          <w:ilvl w:val="0"/>
          <w:numId w:val="16"/>
        </w:numPr>
        <w:tabs>
          <w:tab w:val="left" w:pos="563"/>
        </w:tabs>
        <w:ind w:left="563" w:hanging="177"/>
        <w:rPr>
          <w:sz w:val="24"/>
        </w:rPr>
      </w:pPr>
      <w:r>
        <w:rPr>
          <w:sz w:val="24"/>
        </w:rPr>
        <w:t>Compare</w:t>
      </w:r>
      <w:r>
        <w:rPr>
          <w:spacing w:val="-5"/>
          <w:sz w:val="24"/>
        </w:rPr>
        <w:t xml:space="preserve"> </w:t>
      </w:r>
      <w:r>
        <w:rPr>
          <w:sz w:val="24"/>
        </w:rPr>
        <w:t>results</w:t>
      </w:r>
      <w:r>
        <w:rPr>
          <w:spacing w:val="-2"/>
          <w:sz w:val="24"/>
        </w:rPr>
        <w:t xml:space="preserve"> </w:t>
      </w:r>
      <w:r>
        <w:rPr>
          <w:sz w:val="24"/>
        </w:rPr>
        <w:t>and</w:t>
      </w:r>
      <w:r>
        <w:rPr>
          <w:spacing w:val="-1"/>
          <w:sz w:val="24"/>
        </w:rPr>
        <w:t xml:space="preserve"> </w:t>
      </w:r>
      <w:r>
        <w:rPr>
          <w:sz w:val="24"/>
        </w:rPr>
        <w:t>observe</w:t>
      </w:r>
      <w:r>
        <w:rPr>
          <w:spacing w:val="-2"/>
          <w:sz w:val="24"/>
        </w:rPr>
        <w:t xml:space="preserve"> </w:t>
      </w:r>
      <w:r>
        <w:rPr>
          <w:b/>
          <w:sz w:val="24"/>
        </w:rPr>
        <w:t>overfitting</w:t>
      </w:r>
      <w:r>
        <w:rPr>
          <w:b/>
          <w:spacing w:val="-1"/>
          <w:sz w:val="24"/>
        </w:rPr>
        <w:t xml:space="preserve"> </w:t>
      </w:r>
      <w:r>
        <w:rPr>
          <w:b/>
          <w:sz w:val="24"/>
        </w:rPr>
        <w:t>vs</w:t>
      </w:r>
      <w:r>
        <w:rPr>
          <w:b/>
          <w:spacing w:val="-2"/>
          <w:sz w:val="24"/>
        </w:rPr>
        <w:t xml:space="preserve"> underfitting</w:t>
      </w:r>
      <w:r>
        <w:rPr>
          <w:spacing w:val="-2"/>
          <w:sz w:val="24"/>
        </w:rPr>
        <w:t>.</w:t>
      </w:r>
    </w:p>
    <w:p w14:paraId="7BFA6BD2" w14:textId="77777777" w:rsidR="00427792" w:rsidRDefault="00427792">
      <w:pPr>
        <w:pStyle w:val="ListParagraph"/>
        <w:tabs>
          <w:tab w:val="left" w:pos="563"/>
        </w:tabs>
        <w:ind w:left="563" w:firstLine="0"/>
        <w:rPr>
          <w:sz w:val="24"/>
        </w:rPr>
      </w:pPr>
    </w:p>
    <w:p w14:paraId="5107571E" w14:textId="77777777" w:rsidR="00427792" w:rsidRDefault="00427792">
      <w:pPr>
        <w:tabs>
          <w:tab w:val="left" w:pos="563"/>
        </w:tabs>
        <w:rPr>
          <w:b/>
          <w:bCs/>
          <w:sz w:val="32"/>
          <w:szCs w:val="28"/>
        </w:rPr>
      </w:pPr>
      <w:r>
        <w:rPr>
          <w:b/>
          <w:bCs/>
          <w:sz w:val="32"/>
          <w:szCs w:val="28"/>
        </w:rPr>
        <w:t>Code:</w:t>
      </w:r>
    </w:p>
    <w:p w14:paraId="21A5EF3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Import libraries</w:t>
      </w:r>
    </w:p>
    <w:p w14:paraId="75D7F317"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pandas </w:t>
      </w:r>
      <w:r w:rsidRPr="000C41C4">
        <w:rPr>
          <w:rFonts w:ascii="Courier New" w:eastAsia="Times New Roman" w:hAnsi="Courier New" w:cs="Courier New"/>
          <w:color w:val="C99CC6"/>
          <w:sz w:val="21"/>
          <w:szCs w:val="21"/>
        </w:rPr>
        <w:t>as</w:t>
      </w:r>
      <w:r w:rsidRPr="000C41C4">
        <w:rPr>
          <w:rFonts w:ascii="Courier New" w:eastAsia="Times New Roman" w:hAnsi="Courier New" w:cs="Courier New"/>
          <w:color w:val="D4D4D4"/>
          <w:sz w:val="21"/>
          <w:szCs w:val="21"/>
        </w:rPr>
        <w:t xml:space="preserve"> pd</w:t>
      </w:r>
    </w:p>
    <w:p w14:paraId="7895A3D3"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numpy </w:t>
      </w:r>
      <w:r w:rsidRPr="000C41C4">
        <w:rPr>
          <w:rFonts w:ascii="Courier New" w:eastAsia="Times New Roman" w:hAnsi="Courier New" w:cs="Courier New"/>
          <w:color w:val="C99CC6"/>
          <w:sz w:val="21"/>
          <w:szCs w:val="21"/>
        </w:rPr>
        <w:t>as</w:t>
      </w:r>
      <w:r w:rsidRPr="000C41C4">
        <w:rPr>
          <w:rFonts w:ascii="Courier New" w:eastAsia="Times New Roman" w:hAnsi="Courier New" w:cs="Courier New"/>
          <w:color w:val="D4D4D4"/>
          <w:sz w:val="21"/>
          <w:szCs w:val="21"/>
        </w:rPr>
        <w:t xml:space="preserve"> np</w:t>
      </w:r>
    </w:p>
    <w:p w14:paraId="1FBADA3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matplotlib.pyplot </w:t>
      </w:r>
      <w:r w:rsidRPr="000C41C4">
        <w:rPr>
          <w:rFonts w:ascii="Courier New" w:eastAsia="Times New Roman" w:hAnsi="Courier New" w:cs="Courier New"/>
          <w:color w:val="C99CC6"/>
          <w:sz w:val="21"/>
          <w:szCs w:val="21"/>
        </w:rPr>
        <w:t>as</w:t>
      </w:r>
      <w:r w:rsidRPr="000C41C4">
        <w:rPr>
          <w:rFonts w:ascii="Courier New" w:eastAsia="Times New Roman" w:hAnsi="Courier New" w:cs="Courier New"/>
          <w:color w:val="D4D4D4"/>
          <w:sz w:val="21"/>
          <w:szCs w:val="21"/>
        </w:rPr>
        <w:t xml:space="preserve"> plt</w:t>
      </w:r>
    </w:p>
    <w:p w14:paraId="5E51BCC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seaborn </w:t>
      </w:r>
      <w:r w:rsidRPr="000C41C4">
        <w:rPr>
          <w:rFonts w:ascii="Courier New" w:eastAsia="Times New Roman" w:hAnsi="Courier New" w:cs="Courier New"/>
          <w:color w:val="C99CC6"/>
          <w:sz w:val="21"/>
          <w:szCs w:val="21"/>
        </w:rPr>
        <w:t>as</w:t>
      </w:r>
      <w:r w:rsidRPr="000C41C4">
        <w:rPr>
          <w:rFonts w:ascii="Courier New" w:eastAsia="Times New Roman" w:hAnsi="Courier New" w:cs="Courier New"/>
          <w:color w:val="D4D4D4"/>
          <w:sz w:val="21"/>
          <w:szCs w:val="21"/>
        </w:rPr>
        <w:t xml:space="preserve"> sns</w:t>
      </w:r>
    </w:p>
    <w:p w14:paraId="00C5025B"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20F81688"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from</w:t>
      </w:r>
      <w:r w:rsidRPr="000C41C4">
        <w:rPr>
          <w:rFonts w:ascii="Courier New" w:eastAsia="Times New Roman" w:hAnsi="Courier New" w:cs="Courier New"/>
          <w:color w:val="D4D4D4"/>
          <w:sz w:val="21"/>
          <w:szCs w:val="21"/>
        </w:rPr>
        <w:t xml:space="preserve"> sklearn.datasets </w:t>
      </w: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load_iris</w:t>
      </w:r>
    </w:p>
    <w:p w14:paraId="68851F18"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from</w:t>
      </w:r>
      <w:r w:rsidRPr="000C41C4">
        <w:rPr>
          <w:rFonts w:ascii="Courier New" w:eastAsia="Times New Roman" w:hAnsi="Courier New" w:cs="Courier New"/>
          <w:color w:val="D4D4D4"/>
          <w:sz w:val="21"/>
          <w:szCs w:val="21"/>
        </w:rPr>
        <w:t xml:space="preserve"> sklearn.model_selection </w:t>
      </w: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train_test_split</w:t>
      </w:r>
    </w:p>
    <w:p w14:paraId="5606D03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from</w:t>
      </w:r>
      <w:r w:rsidRPr="000C41C4">
        <w:rPr>
          <w:rFonts w:ascii="Courier New" w:eastAsia="Times New Roman" w:hAnsi="Courier New" w:cs="Courier New"/>
          <w:color w:val="D4D4D4"/>
          <w:sz w:val="21"/>
          <w:szCs w:val="21"/>
        </w:rPr>
        <w:t xml:space="preserve"> sklearn.tree </w:t>
      </w: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DecisionTreeClassifier</w:t>
      </w:r>
    </w:p>
    <w:p w14:paraId="5E6DE2AF"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from</w:t>
      </w:r>
      <w:r w:rsidRPr="000C41C4">
        <w:rPr>
          <w:rFonts w:ascii="Courier New" w:eastAsia="Times New Roman" w:hAnsi="Courier New" w:cs="Courier New"/>
          <w:color w:val="D4D4D4"/>
          <w:sz w:val="21"/>
          <w:szCs w:val="21"/>
        </w:rPr>
        <w:t xml:space="preserve"> sklearn.metrics </w:t>
      </w:r>
      <w:r w:rsidRPr="000C41C4">
        <w:rPr>
          <w:rFonts w:ascii="Courier New" w:eastAsia="Times New Roman" w:hAnsi="Courier New" w:cs="Courier New"/>
          <w:color w:val="C99CC6"/>
          <w:sz w:val="21"/>
          <w:szCs w:val="21"/>
        </w:rPr>
        <w:t>import</w:t>
      </w:r>
      <w:r w:rsidRPr="000C41C4">
        <w:rPr>
          <w:rFonts w:ascii="Courier New" w:eastAsia="Times New Roman" w:hAnsi="Courier New" w:cs="Courier New"/>
          <w:color w:val="D4D4D4"/>
          <w:sz w:val="21"/>
          <w:szCs w:val="21"/>
        </w:rPr>
        <w:t xml:space="preserve"> accuracy_score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confusion_matrix</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classification_report</w:t>
      </w:r>
    </w:p>
    <w:p w14:paraId="389E2938"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26A0146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Load Iris dataset</w:t>
      </w:r>
    </w:p>
    <w:p w14:paraId="663C4D3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iris = load_iris</w:t>
      </w:r>
      <w:r w:rsidRPr="000C41C4">
        <w:rPr>
          <w:rFonts w:ascii="Courier New" w:eastAsia="Times New Roman" w:hAnsi="Courier New" w:cs="Courier New"/>
          <w:color w:val="DCDCDC"/>
          <w:sz w:val="21"/>
          <w:szCs w:val="21"/>
        </w:rPr>
        <w:t>()</w:t>
      </w:r>
    </w:p>
    <w:p w14:paraId="326B635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5CCDEB9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Convert to DataFrame</w:t>
      </w:r>
    </w:p>
    <w:p w14:paraId="62D33560"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df = pd.DataFrame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iris.data</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columns=iris.feature_names</w:t>
      </w:r>
      <w:r w:rsidRPr="000C41C4">
        <w:rPr>
          <w:rFonts w:ascii="Courier New" w:eastAsia="Times New Roman" w:hAnsi="Courier New" w:cs="Courier New"/>
          <w:color w:val="DCDCDC"/>
          <w:sz w:val="21"/>
          <w:szCs w:val="21"/>
        </w:rPr>
        <w:t>)</w:t>
      </w:r>
    </w:p>
    <w:p w14:paraId="5BB38EF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df</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"target"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 iris.target</w:t>
      </w:r>
    </w:p>
    <w:p w14:paraId="127FC96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4B5E7F6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Display first few rows</w:t>
      </w:r>
    </w:p>
    <w:p w14:paraId="034AB6D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df.head</w:t>
      </w:r>
      <w:r w:rsidRPr="000C41C4">
        <w:rPr>
          <w:rFonts w:ascii="Courier New" w:eastAsia="Times New Roman" w:hAnsi="Courier New" w:cs="Courier New"/>
          <w:color w:val="DCDCDC"/>
          <w:sz w:val="21"/>
          <w:szCs w:val="21"/>
        </w:rPr>
        <w:t>())</w:t>
      </w:r>
    </w:p>
    <w:p w14:paraId="645410F8"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081BD7E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Display first few rows</w:t>
      </w:r>
    </w:p>
    <w:p w14:paraId="2F36B9A5"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lastRenderedPageBreak/>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df.head</w:t>
      </w:r>
      <w:r w:rsidRPr="000C41C4">
        <w:rPr>
          <w:rFonts w:ascii="Courier New" w:eastAsia="Times New Roman" w:hAnsi="Courier New" w:cs="Courier New"/>
          <w:color w:val="DCDCDC"/>
          <w:sz w:val="21"/>
          <w:szCs w:val="21"/>
        </w:rPr>
        <w:t>())</w:t>
      </w:r>
    </w:p>
    <w:p w14:paraId="617CCB07"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0B85AE7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"Dataset Shape:"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df.shape</w:t>
      </w:r>
      <w:r w:rsidRPr="000C41C4">
        <w:rPr>
          <w:rFonts w:ascii="Courier New" w:eastAsia="Times New Roman" w:hAnsi="Courier New" w:cs="Courier New"/>
          <w:color w:val="DCDCDC"/>
          <w:sz w:val="21"/>
          <w:szCs w:val="21"/>
        </w:rPr>
        <w:t>)</w:t>
      </w:r>
    </w:p>
    <w:p w14:paraId="228242A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"\nDataset Info:"</w:t>
      </w:r>
      <w:r w:rsidRPr="000C41C4">
        <w:rPr>
          <w:rFonts w:ascii="Courier New" w:eastAsia="Times New Roman" w:hAnsi="Courier New" w:cs="Courier New"/>
          <w:color w:val="DCDCDC"/>
          <w:sz w:val="21"/>
          <w:szCs w:val="21"/>
        </w:rPr>
        <w:t>)</w:t>
      </w:r>
    </w:p>
    <w:p w14:paraId="7A42CD96"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df.info</w:t>
      </w:r>
      <w:r w:rsidRPr="000C41C4">
        <w:rPr>
          <w:rFonts w:ascii="Courier New" w:eastAsia="Times New Roman" w:hAnsi="Courier New" w:cs="Courier New"/>
          <w:color w:val="DCDCDC"/>
          <w:sz w:val="21"/>
          <w:szCs w:val="21"/>
        </w:rPr>
        <w:t>())</w:t>
      </w:r>
    </w:p>
    <w:p w14:paraId="6FD5EF0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7D408D6D"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"\nStatistical Summary:"</w:t>
      </w:r>
      <w:r w:rsidRPr="000C41C4">
        <w:rPr>
          <w:rFonts w:ascii="Courier New" w:eastAsia="Times New Roman" w:hAnsi="Courier New" w:cs="Courier New"/>
          <w:color w:val="DCDCDC"/>
          <w:sz w:val="21"/>
          <w:szCs w:val="21"/>
        </w:rPr>
        <w:t>)</w:t>
      </w:r>
    </w:p>
    <w:p w14:paraId="307E885B"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df.describe</w:t>
      </w:r>
      <w:r w:rsidRPr="000C41C4">
        <w:rPr>
          <w:rFonts w:ascii="Courier New" w:eastAsia="Times New Roman" w:hAnsi="Courier New" w:cs="Courier New"/>
          <w:color w:val="DCDCDC"/>
          <w:sz w:val="21"/>
          <w:szCs w:val="21"/>
        </w:rPr>
        <w:t>())</w:t>
      </w:r>
    </w:p>
    <w:p w14:paraId="0141EB58"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58EE521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df.hist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figsize=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B5CEA8"/>
          <w:sz w:val="21"/>
          <w:szCs w:val="21"/>
        </w:rPr>
        <w:t>10</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B5CEA8"/>
          <w:sz w:val="21"/>
          <w:szCs w:val="21"/>
        </w:rPr>
        <w:t>8</w:t>
      </w:r>
      <w:r w:rsidRPr="000C41C4">
        <w:rPr>
          <w:rFonts w:ascii="Courier New" w:eastAsia="Times New Roman" w:hAnsi="Courier New" w:cs="Courier New"/>
          <w:color w:val="DCDCDC"/>
          <w:sz w:val="21"/>
          <w:szCs w:val="21"/>
        </w:rPr>
        <w:t>))</w:t>
      </w:r>
    </w:p>
    <w:p w14:paraId="49D0A60F"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plt.show</w:t>
      </w:r>
      <w:r w:rsidRPr="000C41C4">
        <w:rPr>
          <w:rFonts w:ascii="Courier New" w:eastAsia="Times New Roman" w:hAnsi="Courier New" w:cs="Courier New"/>
          <w:color w:val="DCDCDC"/>
          <w:sz w:val="21"/>
          <w:szCs w:val="21"/>
        </w:rPr>
        <w:t>()</w:t>
      </w:r>
    </w:p>
    <w:p w14:paraId="647F60F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05B8DE6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sns.pairplot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df</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hue=</w:t>
      </w:r>
      <w:r w:rsidRPr="000C41C4">
        <w:rPr>
          <w:rFonts w:ascii="Courier New" w:eastAsia="Times New Roman" w:hAnsi="Courier New" w:cs="Courier New"/>
          <w:color w:val="CE9178"/>
          <w:sz w:val="21"/>
          <w:szCs w:val="21"/>
        </w:rPr>
        <w:t>"target"</w:t>
      </w:r>
      <w:r w:rsidRPr="000C41C4">
        <w:rPr>
          <w:rFonts w:ascii="Courier New" w:eastAsia="Times New Roman" w:hAnsi="Courier New" w:cs="Courier New"/>
          <w:color w:val="DCDCDC"/>
          <w:sz w:val="21"/>
          <w:szCs w:val="21"/>
        </w:rPr>
        <w:t>)</w:t>
      </w:r>
    </w:p>
    <w:p w14:paraId="2039892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plt.show</w:t>
      </w:r>
      <w:r w:rsidRPr="000C41C4">
        <w:rPr>
          <w:rFonts w:ascii="Courier New" w:eastAsia="Times New Roman" w:hAnsi="Courier New" w:cs="Courier New"/>
          <w:color w:val="DCDCDC"/>
          <w:sz w:val="21"/>
          <w:szCs w:val="21"/>
        </w:rPr>
        <w:t>()</w:t>
      </w:r>
    </w:p>
    <w:p w14:paraId="5A4FBF03"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405FBD1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X = df.drop</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"target"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axis=</w:t>
      </w:r>
      <w:r w:rsidRPr="000C41C4">
        <w:rPr>
          <w:rFonts w:ascii="Courier New" w:eastAsia="Times New Roman" w:hAnsi="Courier New" w:cs="Courier New"/>
          <w:color w:val="B5CEA8"/>
          <w:sz w:val="21"/>
          <w:szCs w:val="21"/>
        </w:rPr>
        <w:t>1</w:t>
      </w:r>
      <w:r w:rsidRPr="000C41C4">
        <w:rPr>
          <w:rFonts w:ascii="Courier New" w:eastAsia="Times New Roman" w:hAnsi="Courier New" w:cs="Courier New"/>
          <w:color w:val="DCDCDC"/>
          <w:sz w:val="21"/>
          <w:szCs w:val="21"/>
        </w:rPr>
        <w:t>)</w:t>
      </w:r>
    </w:p>
    <w:p w14:paraId="33E6F85F"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y = df</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"target"</w:t>
      </w:r>
      <w:r w:rsidRPr="000C41C4">
        <w:rPr>
          <w:rFonts w:ascii="Courier New" w:eastAsia="Times New Roman" w:hAnsi="Courier New" w:cs="Courier New"/>
          <w:color w:val="DCDCDC"/>
          <w:sz w:val="21"/>
          <w:szCs w:val="21"/>
        </w:rPr>
        <w:t>]</w:t>
      </w:r>
    </w:p>
    <w:p w14:paraId="3ED33180"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471EBEEF"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X_train</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X_test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y_train</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y_test = train_test_split</w:t>
      </w:r>
      <w:r w:rsidRPr="000C41C4">
        <w:rPr>
          <w:rFonts w:ascii="Courier New" w:eastAsia="Times New Roman" w:hAnsi="Courier New" w:cs="Courier New"/>
          <w:color w:val="DCDCDC"/>
          <w:sz w:val="21"/>
          <w:szCs w:val="21"/>
        </w:rPr>
        <w:t>(</w:t>
      </w:r>
    </w:p>
    <w:p w14:paraId="018FC2F3"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test_size=</w:t>
      </w:r>
      <w:r w:rsidRPr="000C41C4">
        <w:rPr>
          <w:rFonts w:ascii="Courier New" w:eastAsia="Times New Roman" w:hAnsi="Courier New" w:cs="Courier New"/>
          <w:color w:val="B5CEA8"/>
          <w:sz w:val="21"/>
          <w:szCs w:val="21"/>
        </w:rPr>
        <w:t>0.3</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random_state=</w:t>
      </w:r>
      <w:r w:rsidRPr="000C41C4">
        <w:rPr>
          <w:rFonts w:ascii="Courier New" w:eastAsia="Times New Roman" w:hAnsi="Courier New" w:cs="Courier New"/>
          <w:color w:val="B5CEA8"/>
          <w:sz w:val="21"/>
          <w:szCs w:val="21"/>
        </w:rPr>
        <w:t>42</w:t>
      </w:r>
    </w:p>
    <w:p w14:paraId="03369BE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DC"/>
          <w:sz w:val="21"/>
          <w:szCs w:val="21"/>
        </w:rPr>
        <w:t>)</w:t>
      </w:r>
    </w:p>
    <w:p w14:paraId="6106B1A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58DAFBE5"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Create Decision Tree model</w:t>
      </w:r>
    </w:p>
    <w:p w14:paraId="63FE5AB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dt_model = DecisionTreeClassifier</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random_state=</w:t>
      </w:r>
      <w:r w:rsidRPr="000C41C4">
        <w:rPr>
          <w:rFonts w:ascii="Courier New" w:eastAsia="Times New Roman" w:hAnsi="Courier New" w:cs="Courier New"/>
          <w:color w:val="B5CEA8"/>
          <w:sz w:val="21"/>
          <w:szCs w:val="21"/>
        </w:rPr>
        <w:t>42</w:t>
      </w:r>
      <w:r w:rsidRPr="000C41C4">
        <w:rPr>
          <w:rFonts w:ascii="Courier New" w:eastAsia="Times New Roman" w:hAnsi="Courier New" w:cs="Courier New"/>
          <w:color w:val="DCDCDC"/>
          <w:sz w:val="21"/>
          <w:szCs w:val="21"/>
        </w:rPr>
        <w:t>)</w:t>
      </w:r>
    </w:p>
    <w:p w14:paraId="2FEA956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5572DE2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82B76C"/>
          <w:sz w:val="21"/>
          <w:szCs w:val="21"/>
        </w:rPr>
        <w:t># Train model</w:t>
      </w:r>
    </w:p>
    <w:p w14:paraId="32C20F95"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dt_model.fit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X_train</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y_train</w:t>
      </w:r>
      <w:r w:rsidRPr="000C41C4">
        <w:rPr>
          <w:rFonts w:ascii="Courier New" w:eastAsia="Times New Roman" w:hAnsi="Courier New" w:cs="Courier New"/>
          <w:color w:val="DCDCDC"/>
          <w:sz w:val="21"/>
          <w:szCs w:val="21"/>
        </w:rPr>
        <w:t>)</w:t>
      </w:r>
    </w:p>
    <w:p w14:paraId="59DC998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7EFB889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y_pred = dt_model.predict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X_test</w:t>
      </w:r>
      <w:r w:rsidRPr="000C41C4">
        <w:rPr>
          <w:rFonts w:ascii="Courier New" w:eastAsia="Times New Roman" w:hAnsi="Courier New" w:cs="Courier New"/>
          <w:color w:val="DCDCDC"/>
          <w:sz w:val="21"/>
          <w:szCs w:val="21"/>
        </w:rPr>
        <w:t>)</w:t>
      </w:r>
    </w:p>
    <w:p w14:paraId="12B3146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7B231C8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accuracy = accuracy_score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y_test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y_pred</w:t>
      </w:r>
      <w:r w:rsidRPr="000C41C4">
        <w:rPr>
          <w:rFonts w:ascii="Courier New" w:eastAsia="Times New Roman" w:hAnsi="Courier New" w:cs="Courier New"/>
          <w:color w:val="DCDCDC"/>
          <w:sz w:val="21"/>
          <w:szCs w:val="21"/>
        </w:rPr>
        <w:t>)</w:t>
      </w:r>
    </w:p>
    <w:p w14:paraId="0D09F76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"Accuracy:"</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accuracy</w:t>
      </w:r>
      <w:r w:rsidRPr="000C41C4">
        <w:rPr>
          <w:rFonts w:ascii="Courier New" w:eastAsia="Times New Roman" w:hAnsi="Courier New" w:cs="Courier New"/>
          <w:color w:val="DCDCDC"/>
          <w:sz w:val="21"/>
          <w:szCs w:val="21"/>
        </w:rPr>
        <w:t>)</w:t>
      </w:r>
    </w:p>
    <w:p w14:paraId="52640ECB"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6398515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cm = confusion_matrix</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y_test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y_pred</w:t>
      </w:r>
      <w:r w:rsidRPr="000C41C4">
        <w:rPr>
          <w:rFonts w:ascii="Courier New" w:eastAsia="Times New Roman" w:hAnsi="Courier New" w:cs="Courier New"/>
          <w:color w:val="DCDCDC"/>
          <w:sz w:val="21"/>
          <w:szCs w:val="21"/>
        </w:rPr>
        <w:t>)</w:t>
      </w:r>
    </w:p>
    <w:p w14:paraId="65748CE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434D88A0"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sns.heatmap</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cm</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annot=</w:t>
      </w:r>
      <w:r w:rsidRPr="000C41C4">
        <w:rPr>
          <w:rFonts w:ascii="Courier New" w:eastAsia="Times New Roman" w:hAnsi="Courier New" w:cs="Courier New"/>
          <w:color w:val="569CD6"/>
          <w:sz w:val="21"/>
          <w:szCs w:val="21"/>
        </w:rPr>
        <w:t>True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cmap=</w:t>
      </w:r>
      <w:r w:rsidRPr="000C41C4">
        <w:rPr>
          <w:rFonts w:ascii="Courier New" w:eastAsia="Times New Roman" w:hAnsi="Courier New" w:cs="Courier New"/>
          <w:color w:val="CE9178"/>
          <w:sz w:val="21"/>
          <w:szCs w:val="21"/>
        </w:rPr>
        <w:t>"Blues"</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fmt=</w:t>
      </w:r>
      <w:r w:rsidRPr="000C41C4">
        <w:rPr>
          <w:rFonts w:ascii="Courier New" w:eastAsia="Times New Roman" w:hAnsi="Courier New" w:cs="Courier New"/>
          <w:color w:val="CE9178"/>
          <w:sz w:val="21"/>
          <w:szCs w:val="21"/>
        </w:rPr>
        <w:t>"d"</w:t>
      </w:r>
      <w:r w:rsidRPr="000C41C4">
        <w:rPr>
          <w:rFonts w:ascii="Courier New" w:eastAsia="Times New Roman" w:hAnsi="Courier New" w:cs="Courier New"/>
          <w:color w:val="DCDCDC"/>
          <w:sz w:val="21"/>
          <w:szCs w:val="21"/>
        </w:rPr>
        <w:t>)</w:t>
      </w:r>
    </w:p>
    <w:p w14:paraId="107F49C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plt.xlabel</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"Predicted"</w:t>
      </w:r>
      <w:r w:rsidRPr="000C41C4">
        <w:rPr>
          <w:rFonts w:ascii="Courier New" w:eastAsia="Times New Roman" w:hAnsi="Courier New" w:cs="Courier New"/>
          <w:color w:val="DCDCDC"/>
          <w:sz w:val="21"/>
          <w:szCs w:val="21"/>
        </w:rPr>
        <w:t>)</w:t>
      </w:r>
    </w:p>
    <w:p w14:paraId="7E3D2C9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plt.ylabel</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"Actual"</w:t>
      </w:r>
      <w:r w:rsidRPr="000C41C4">
        <w:rPr>
          <w:rFonts w:ascii="Courier New" w:eastAsia="Times New Roman" w:hAnsi="Courier New" w:cs="Courier New"/>
          <w:color w:val="DCDCDC"/>
          <w:sz w:val="21"/>
          <w:szCs w:val="21"/>
        </w:rPr>
        <w:t>)</w:t>
      </w:r>
    </w:p>
    <w:p w14:paraId="0BE518B1"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plt.title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"Confusion Matrix"</w:t>
      </w:r>
      <w:r w:rsidRPr="000C41C4">
        <w:rPr>
          <w:rFonts w:ascii="Courier New" w:eastAsia="Times New Roman" w:hAnsi="Courier New" w:cs="Courier New"/>
          <w:color w:val="DCDCDC"/>
          <w:sz w:val="21"/>
          <w:szCs w:val="21"/>
        </w:rPr>
        <w:t>)</w:t>
      </w:r>
    </w:p>
    <w:p w14:paraId="6EF104C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plt.show</w:t>
      </w:r>
      <w:r w:rsidRPr="000C41C4">
        <w:rPr>
          <w:rFonts w:ascii="Courier New" w:eastAsia="Times New Roman" w:hAnsi="Courier New" w:cs="Courier New"/>
          <w:color w:val="DCDCDC"/>
          <w:sz w:val="21"/>
          <w:szCs w:val="21"/>
        </w:rPr>
        <w:t>()</w:t>
      </w:r>
    </w:p>
    <w:p w14:paraId="2F52501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03D85D5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"Classification Report:\n"</w:t>
      </w:r>
      <w:r w:rsidRPr="000C41C4">
        <w:rPr>
          <w:rFonts w:ascii="Courier New" w:eastAsia="Times New Roman" w:hAnsi="Courier New" w:cs="Courier New"/>
          <w:color w:val="DCDCDC"/>
          <w:sz w:val="21"/>
          <w:szCs w:val="21"/>
        </w:rPr>
        <w:t>)</w:t>
      </w:r>
    </w:p>
    <w:p w14:paraId="1E81FFFE"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classification_report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y_test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y_pred</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target_names=iris.target_names</w:t>
      </w:r>
      <w:r w:rsidRPr="000C41C4">
        <w:rPr>
          <w:rFonts w:ascii="Courier New" w:eastAsia="Times New Roman" w:hAnsi="Courier New" w:cs="Courier New"/>
          <w:color w:val="DCDCDC"/>
          <w:sz w:val="21"/>
          <w:szCs w:val="21"/>
        </w:rPr>
        <w:t>))</w:t>
      </w:r>
    </w:p>
    <w:p w14:paraId="7C4672E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35B2507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models = </w:t>
      </w:r>
      <w:r w:rsidRPr="000C41C4">
        <w:rPr>
          <w:rFonts w:ascii="Courier New" w:eastAsia="Times New Roman" w:hAnsi="Courier New" w:cs="Courier New"/>
          <w:color w:val="DCDCDC"/>
          <w:sz w:val="21"/>
          <w:szCs w:val="21"/>
        </w:rPr>
        <w:t>{</w:t>
      </w:r>
    </w:p>
    <w:p w14:paraId="14C5FBE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CE9178"/>
          <w:sz w:val="21"/>
          <w:szCs w:val="21"/>
        </w:rPr>
        <w:t>"Gini (Default)"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DecisionTreeClassifier</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criterion=</w:t>
      </w:r>
      <w:r w:rsidRPr="000C41C4">
        <w:rPr>
          <w:rFonts w:ascii="Courier New" w:eastAsia="Times New Roman" w:hAnsi="Courier New" w:cs="Courier New"/>
          <w:color w:val="CE9178"/>
          <w:sz w:val="21"/>
          <w:szCs w:val="21"/>
        </w:rPr>
        <w:t>"gini"</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random_state=</w:t>
      </w:r>
      <w:r w:rsidRPr="000C41C4">
        <w:rPr>
          <w:rFonts w:ascii="Courier New" w:eastAsia="Times New Roman" w:hAnsi="Courier New" w:cs="Courier New"/>
          <w:color w:val="B5CEA8"/>
          <w:sz w:val="21"/>
          <w:szCs w:val="21"/>
        </w:rPr>
        <w:t>42</w:t>
      </w:r>
      <w:r w:rsidRPr="000C41C4">
        <w:rPr>
          <w:rFonts w:ascii="Courier New" w:eastAsia="Times New Roman" w:hAnsi="Courier New" w:cs="Courier New"/>
          <w:color w:val="DCDCDC"/>
          <w:sz w:val="21"/>
          <w:szCs w:val="21"/>
        </w:rPr>
        <w:t>),</w:t>
      </w:r>
    </w:p>
    <w:p w14:paraId="0A5DFE3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CE9178"/>
          <w:sz w:val="21"/>
          <w:szCs w:val="21"/>
        </w:rPr>
        <w:t>"Entropy"</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DecisionTreeClassifier</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criterion=</w:t>
      </w:r>
      <w:r w:rsidRPr="000C41C4">
        <w:rPr>
          <w:rFonts w:ascii="Courier New" w:eastAsia="Times New Roman" w:hAnsi="Courier New" w:cs="Courier New"/>
          <w:color w:val="CE9178"/>
          <w:sz w:val="21"/>
          <w:szCs w:val="21"/>
        </w:rPr>
        <w:t>"entropy"</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random_state=</w:t>
      </w:r>
      <w:r w:rsidRPr="000C41C4">
        <w:rPr>
          <w:rFonts w:ascii="Courier New" w:eastAsia="Times New Roman" w:hAnsi="Courier New" w:cs="Courier New"/>
          <w:color w:val="B5CEA8"/>
          <w:sz w:val="21"/>
          <w:szCs w:val="21"/>
        </w:rPr>
        <w:t>42</w:t>
      </w:r>
      <w:r w:rsidRPr="000C41C4">
        <w:rPr>
          <w:rFonts w:ascii="Courier New" w:eastAsia="Times New Roman" w:hAnsi="Courier New" w:cs="Courier New"/>
          <w:color w:val="DCDCDC"/>
          <w:sz w:val="21"/>
          <w:szCs w:val="21"/>
        </w:rPr>
        <w:t>),</w:t>
      </w:r>
    </w:p>
    <w:p w14:paraId="52EDBB39"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CE9178"/>
          <w:sz w:val="21"/>
          <w:szCs w:val="21"/>
        </w:rPr>
        <w:t>"Max Depth = 3"</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DecisionTreeClassifier</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max_depth=</w:t>
      </w:r>
      <w:r w:rsidRPr="000C41C4">
        <w:rPr>
          <w:rFonts w:ascii="Courier New" w:eastAsia="Times New Roman" w:hAnsi="Courier New" w:cs="Courier New"/>
          <w:color w:val="B5CEA8"/>
          <w:sz w:val="21"/>
          <w:szCs w:val="21"/>
        </w:rPr>
        <w:t>3</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random_state=</w:t>
      </w:r>
      <w:r w:rsidRPr="000C41C4">
        <w:rPr>
          <w:rFonts w:ascii="Courier New" w:eastAsia="Times New Roman" w:hAnsi="Courier New" w:cs="Courier New"/>
          <w:color w:val="B5CEA8"/>
          <w:sz w:val="21"/>
          <w:szCs w:val="21"/>
        </w:rPr>
        <w:t>42</w:t>
      </w:r>
      <w:r w:rsidRPr="000C41C4">
        <w:rPr>
          <w:rFonts w:ascii="Courier New" w:eastAsia="Times New Roman" w:hAnsi="Courier New" w:cs="Courier New"/>
          <w:color w:val="DCDCDC"/>
          <w:sz w:val="21"/>
          <w:szCs w:val="21"/>
        </w:rPr>
        <w:t>),</w:t>
      </w:r>
    </w:p>
    <w:p w14:paraId="05346B9A"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CE9178"/>
          <w:sz w:val="21"/>
          <w:szCs w:val="21"/>
        </w:rPr>
        <w:t>"Min Samples Split = 10"</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DecisionTreeClassifier</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min_samples_split=</w:t>
      </w:r>
      <w:r w:rsidRPr="000C41C4">
        <w:rPr>
          <w:rFonts w:ascii="Courier New" w:eastAsia="Times New Roman" w:hAnsi="Courier New" w:cs="Courier New"/>
          <w:color w:val="B5CEA8"/>
          <w:sz w:val="21"/>
          <w:szCs w:val="21"/>
        </w:rPr>
        <w:t>10</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random_state=</w:t>
      </w:r>
      <w:r w:rsidRPr="000C41C4">
        <w:rPr>
          <w:rFonts w:ascii="Courier New" w:eastAsia="Times New Roman" w:hAnsi="Courier New" w:cs="Courier New"/>
          <w:color w:val="B5CEA8"/>
          <w:sz w:val="21"/>
          <w:szCs w:val="21"/>
        </w:rPr>
        <w:t>42</w:t>
      </w:r>
      <w:r w:rsidRPr="000C41C4">
        <w:rPr>
          <w:rFonts w:ascii="Courier New" w:eastAsia="Times New Roman" w:hAnsi="Courier New" w:cs="Courier New"/>
          <w:color w:val="DCDCDC"/>
          <w:sz w:val="21"/>
          <w:szCs w:val="21"/>
        </w:rPr>
        <w:t>)</w:t>
      </w:r>
    </w:p>
    <w:p w14:paraId="4710AA04"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CDCDC"/>
          <w:sz w:val="21"/>
          <w:szCs w:val="21"/>
        </w:rPr>
        <w:t>}</w:t>
      </w:r>
    </w:p>
    <w:p w14:paraId="655748B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p>
    <w:p w14:paraId="608CCE6C"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C99CC6"/>
          <w:sz w:val="21"/>
          <w:szCs w:val="21"/>
        </w:rPr>
        <w:t>for</w:t>
      </w:r>
      <w:r w:rsidRPr="000C41C4">
        <w:rPr>
          <w:rFonts w:ascii="Courier New" w:eastAsia="Times New Roman" w:hAnsi="Courier New" w:cs="Courier New"/>
          <w:color w:val="D4D4D4"/>
          <w:sz w:val="21"/>
          <w:szCs w:val="21"/>
        </w:rPr>
        <w:t xml:space="preserve"> name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model </w:t>
      </w:r>
      <w:r w:rsidRPr="000C41C4">
        <w:rPr>
          <w:rFonts w:ascii="Courier New" w:eastAsia="Times New Roman" w:hAnsi="Courier New" w:cs="Courier New"/>
          <w:color w:val="82C6FF"/>
          <w:sz w:val="21"/>
          <w:szCs w:val="21"/>
        </w:rPr>
        <w:t>in</w:t>
      </w:r>
      <w:r w:rsidRPr="000C41C4">
        <w:rPr>
          <w:rFonts w:ascii="Courier New" w:eastAsia="Times New Roman" w:hAnsi="Courier New" w:cs="Courier New"/>
          <w:color w:val="D4D4D4"/>
          <w:sz w:val="21"/>
          <w:szCs w:val="21"/>
        </w:rPr>
        <w:t xml:space="preserve"> models.items</w:t>
      </w:r>
      <w:r w:rsidRPr="000C41C4">
        <w:rPr>
          <w:rFonts w:ascii="Courier New" w:eastAsia="Times New Roman" w:hAnsi="Courier New" w:cs="Courier New"/>
          <w:color w:val="DCDCDC"/>
          <w:sz w:val="21"/>
          <w:szCs w:val="21"/>
        </w:rPr>
        <w:t>():</w:t>
      </w:r>
    </w:p>
    <w:p w14:paraId="14D7E572"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model.fit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X_train</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y_train</w:t>
      </w:r>
      <w:r w:rsidRPr="000C41C4">
        <w:rPr>
          <w:rFonts w:ascii="Courier New" w:eastAsia="Times New Roman" w:hAnsi="Courier New" w:cs="Courier New"/>
          <w:color w:val="DCDCDC"/>
          <w:sz w:val="21"/>
          <w:szCs w:val="21"/>
        </w:rPr>
        <w:t>)</w:t>
      </w:r>
    </w:p>
    <w:p w14:paraId="398A0295"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lastRenderedPageBreak/>
        <w:t>    y_pred = model.predict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X_test</w:t>
      </w:r>
      <w:r w:rsidRPr="000C41C4">
        <w:rPr>
          <w:rFonts w:ascii="Courier New" w:eastAsia="Times New Roman" w:hAnsi="Courier New" w:cs="Courier New"/>
          <w:color w:val="DCDCDC"/>
          <w:sz w:val="21"/>
          <w:szCs w:val="21"/>
        </w:rPr>
        <w:t>)</w:t>
      </w:r>
    </w:p>
    <w:p w14:paraId="7E91E27F" w14:textId="77777777" w:rsidR="000C41C4"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acc = accuracy_score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y_test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 xml:space="preserve"> y_pred</w:t>
      </w:r>
      <w:r w:rsidRPr="000C41C4">
        <w:rPr>
          <w:rFonts w:ascii="Courier New" w:eastAsia="Times New Roman" w:hAnsi="Courier New" w:cs="Courier New"/>
          <w:color w:val="DCDCDC"/>
          <w:sz w:val="21"/>
          <w:szCs w:val="21"/>
        </w:rPr>
        <w:t>)</w:t>
      </w:r>
    </w:p>
    <w:p w14:paraId="3DAB1035" w14:textId="77777777" w:rsidR="00427792" w:rsidRPr="000C41C4" w:rsidRDefault="000C41C4" w:rsidP="000C41C4">
      <w:pPr>
        <w:shd w:val="clear" w:color="auto" w:fill="282A2C"/>
        <w:spacing w:after="0" w:line="285" w:lineRule="atLeast"/>
        <w:rPr>
          <w:rFonts w:ascii="Courier New" w:eastAsia="Times New Roman" w:hAnsi="Courier New" w:cs="Courier New"/>
          <w:color w:val="D4D4D4"/>
          <w:sz w:val="21"/>
          <w:szCs w:val="21"/>
        </w:rPr>
      </w:pPr>
      <w:r w:rsidRPr="000C41C4">
        <w:rPr>
          <w:rFonts w:ascii="Courier New" w:eastAsia="Times New Roman" w:hAnsi="Courier New" w:cs="Courier New"/>
          <w:color w:val="D4D4D4"/>
          <w:sz w:val="21"/>
          <w:szCs w:val="21"/>
        </w:rPr>
        <w:t xml:space="preserve">    </w:t>
      </w:r>
      <w:r w:rsidRPr="000C41C4">
        <w:rPr>
          <w:rFonts w:ascii="Courier New" w:eastAsia="Times New Roman" w:hAnsi="Courier New" w:cs="Courier New"/>
          <w:color w:val="DCDCAA"/>
          <w:sz w:val="21"/>
          <w:szCs w:val="21"/>
        </w:rPr>
        <w:t>print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69A5D7"/>
          <w:sz w:val="21"/>
          <w:szCs w:val="21"/>
        </w:rPr>
        <w:t>f</w:t>
      </w:r>
      <w:r w:rsidRPr="000C41C4">
        <w:rPr>
          <w:rFonts w:ascii="Courier New" w:eastAsia="Times New Roman" w:hAnsi="Courier New" w:cs="Courier New"/>
          <w:color w:val="CE9178"/>
          <w:sz w:val="21"/>
          <w:szCs w:val="21"/>
        </w:rPr>
        <w:t>"</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name</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 xml:space="preserve"> Accuracy: </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D4D4D4"/>
          <w:sz w:val="21"/>
          <w:szCs w:val="21"/>
        </w:rPr>
        <w:t>acc</w:t>
      </w:r>
      <w:r w:rsidRPr="000C41C4">
        <w:rPr>
          <w:rFonts w:ascii="Courier New" w:eastAsia="Times New Roman" w:hAnsi="Courier New" w:cs="Courier New"/>
          <w:color w:val="B5CEA8"/>
          <w:sz w:val="21"/>
          <w:szCs w:val="21"/>
        </w:rPr>
        <w:t>:.4f</w:t>
      </w:r>
      <w:r w:rsidRPr="000C41C4">
        <w:rPr>
          <w:rFonts w:ascii="Courier New" w:eastAsia="Times New Roman" w:hAnsi="Courier New" w:cs="Courier New"/>
          <w:color w:val="DCDCDC"/>
          <w:sz w:val="21"/>
          <w:szCs w:val="21"/>
        </w:rPr>
        <w:t>}</w:t>
      </w:r>
      <w:r w:rsidRPr="000C41C4">
        <w:rPr>
          <w:rFonts w:ascii="Courier New" w:eastAsia="Times New Roman" w:hAnsi="Courier New" w:cs="Courier New"/>
          <w:color w:val="CE9178"/>
          <w:sz w:val="21"/>
          <w:szCs w:val="21"/>
        </w:rPr>
        <w:t>"</w:t>
      </w:r>
      <w:r w:rsidRPr="000C41C4">
        <w:rPr>
          <w:rFonts w:ascii="Courier New" w:eastAsia="Times New Roman" w:hAnsi="Courier New" w:cs="Courier New"/>
          <w:color w:val="DCDCDC"/>
          <w:sz w:val="21"/>
          <w:szCs w:val="21"/>
        </w:rPr>
        <w:t>)</w:t>
      </w:r>
    </w:p>
    <w:p w14:paraId="669994A6" w14:textId="77777777" w:rsidR="000C41C4" w:rsidRPr="000C41C4" w:rsidRDefault="000C41C4" w:rsidP="000C41C4">
      <w:pPr>
        <w:tabs>
          <w:tab w:val="left" w:pos="563"/>
        </w:tabs>
        <w:spacing w:after="0"/>
        <w:ind w:left="386"/>
        <w:rPr>
          <w:b/>
          <w:bCs/>
        </w:rPr>
      </w:pPr>
    </w:p>
    <w:p w14:paraId="2CE88484" w14:textId="77777777" w:rsidR="00427792" w:rsidRDefault="00427792" w:rsidP="0060545E">
      <w:pPr>
        <w:tabs>
          <w:tab w:val="left" w:pos="563"/>
        </w:tabs>
        <w:spacing w:after="0"/>
        <w:ind w:left="386"/>
        <w:rPr>
          <w:b/>
          <w:bCs/>
          <w:sz w:val="32"/>
          <w:szCs w:val="28"/>
        </w:rPr>
      </w:pPr>
      <w:r>
        <w:rPr>
          <w:b/>
          <w:bCs/>
          <w:sz w:val="32"/>
          <w:szCs w:val="28"/>
        </w:rPr>
        <w:t>O</w:t>
      </w:r>
      <w:r w:rsidR="000C41C4">
        <w:rPr>
          <w:b/>
          <w:bCs/>
          <w:sz w:val="32"/>
          <w:szCs w:val="28"/>
        </w:rPr>
        <w:t>utput:</w:t>
      </w:r>
    </w:p>
    <w:p w14:paraId="6F30781E" w14:textId="77777777" w:rsidR="00427792" w:rsidRDefault="0060545E">
      <w:pPr>
        <w:tabs>
          <w:tab w:val="left" w:pos="563"/>
        </w:tabs>
        <w:ind w:left="386"/>
        <w:rPr>
          <w:b/>
          <w:bCs/>
          <w:sz w:val="32"/>
          <w:szCs w:val="28"/>
        </w:rPr>
      </w:pPr>
      <w:r>
        <w:rPr>
          <w:b/>
          <w:bCs/>
          <w:noProof/>
          <w:sz w:val="32"/>
          <w:szCs w:val="28"/>
        </w:rPr>
        <w:drawing>
          <wp:inline distT="0" distB="0" distL="0" distR="0" wp14:anchorId="6290B675" wp14:editId="64B49DB7">
            <wp:extent cx="4980448" cy="8229600"/>
            <wp:effectExtent l="0" t="0" r="0" b="0"/>
            <wp:docPr id="1825312207" name="Picture 1825312207" descr="C:\Users\Dell\AppData\Local\Microsoft\Windows\INetCache\Content.Word\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ll\AppData\Local\Microsoft\Windows\INetCache\Content.Word\Screenshot (14).png"/>
                    <pic:cNvPicPr>
                      <a:picLocks noChangeAspect="1" noChangeArrowheads="1"/>
                    </pic:cNvPicPr>
                  </pic:nvPicPr>
                  <pic:blipFill>
                    <a:blip r:embed="rId25">
                      <a:extLst>
                        <a:ext uri="{28A0092B-C50C-407E-A947-70E740481C1C}">
                          <a14:useLocalDpi xmlns:a14="http://schemas.microsoft.com/office/drawing/2010/main" val="0"/>
                        </a:ext>
                      </a:extLst>
                    </a:blip>
                    <a:srcRect r="69870" b="11479"/>
                    <a:stretch>
                      <a:fillRect/>
                    </a:stretch>
                  </pic:blipFill>
                  <pic:spPr bwMode="auto">
                    <a:xfrm>
                      <a:off x="0" y="0"/>
                      <a:ext cx="4980448" cy="8229600"/>
                    </a:xfrm>
                    <a:prstGeom prst="rect">
                      <a:avLst/>
                    </a:prstGeom>
                    <a:noFill/>
                    <a:ln>
                      <a:noFill/>
                    </a:ln>
                  </pic:spPr>
                </pic:pic>
              </a:graphicData>
            </a:graphic>
          </wp:inline>
        </w:drawing>
      </w:r>
    </w:p>
    <w:p w14:paraId="317D11A2" w14:textId="77777777" w:rsidR="0060545E" w:rsidRPr="0060545E" w:rsidRDefault="00E101A1">
      <w:pPr>
        <w:tabs>
          <w:tab w:val="left" w:pos="563"/>
        </w:tabs>
        <w:ind w:left="386"/>
        <w:rPr>
          <w:b/>
          <w:bCs/>
          <w:sz w:val="24"/>
          <w:szCs w:val="24"/>
        </w:rPr>
      </w:pPr>
      <w:r>
        <w:rPr>
          <w:b/>
          <w:bCs/>
          <w:sz w:val="24"/>
          <w:szCs w:val="24"/>
        </w:rPr>
        <w:lastRenderedPageBreak/>
        <w:pict w14:anchorId="00134EF3">
          <v:shape id="_x0000_i1035" type="#_x0000_t75" style="width:348.45pt;height:367.45pt">
            <v:imagedata r:id="rId26" o:title="Screenshot (15)" cropbottom="15682f" cropright="38833f"/>
          </v:shape>
        </w:pict>
      </w:r>
    </w:p>
    <w:p w14:paraId="261A3BB6" w14:textId="77777777" w:rsidR="00427792" w:rsidRDefault="00E101A1">
      <w:pPr>
        <w:tabs>
          <w:tab w:val="left" w:pos="563"/>
        </w:tabs>
        <w:ind w:left="386"/>
        <w:rPr>
          <w:b/>
          <w:bCs/>
        </w:rPr>
      </w:pPr>
      <w:r>
        <w:rPr>
          <w:b/>
          <w:bCs/>
        </w:rPr>
        <w:pict w14:anchorId="7FC86F1B">
          <v:shape id="_x0000_i1036" type="#_x0000_t75" style="width:391.25pt;height:367.45pt">
            <v:imagedata r:id="rId27" o:title="Screenshot (16)" croptop="836f" cropbottom="7858f" cropright="31405f"/>
          </v:shape>
        </w:pict>
      </w:r>
    </w:p>
    <w:p w14:paraId="57717002" w14:textId="77777777" w:rsidR="00427792" w:rsidRPr="0060545E" w:rsidRDefault="00E101A1" w:rsidP="0060545E">
      <w:pPr>
        <w:tabs>
          <w:tab w:val="left" w:pos="563"/>
        </w:tabs>
        <w:ind w:left="386"/>
        <w:rPr>
          <w:b/>
          <w:bCs/>
        </w:rPr>
      </w:pPr>
      <w:r>
        <w:rPr>
          <w:b/>
          <w:bCs/>
        </w:rPr>
        <w:lastRenderedPageBreak/>
        <w:pict w14:anchorId="475B4CCE">
          <v:shape id="_x0000_i1037" type="#_x0000_t75" style="width:294.8pt;height:417.75pt">
            <v:imagedata r:id="rId28" o:title="Screenshot (17)" croptop="21901f" cropright="48141f"/>
          </v:shape>
        </w:pict>
      </w:r>
    </w:p>
    <w:p w14:paraId="35E2F417" w14:textId="77777777" w:rsidR="00427792" w:rsidRDefault="00427792">
      <w:pPr>
        <w:pStyle w:val="Heading3"/>
        <w:spacing w:before="1"/>
      </w:pPr>
      <w:r>
        <w:rPr>
          <w:noProof/>
        </w:rPr>
        <mc:AlternateContent>
          <mc:Choice Requires="wps">
            <w:drawing>
              <wp:anchor distT="0" distB="0" distL="0" distR="0" simplePos="0" relativeHeight="251686912" behindDoc="1" locked="0" layoutInCell="1" allowOverlap="1" wp14:anchorId="149E54FA" wp14:editId="192EC201">
                <wp:simplePos x="0" y="0"/>
                <wp:positionH relativeFrom="page">
                  <wp:posOffset>668655</wp:posOffset>
                </wp:positionH>
                <wp:positionV relativeFrom="paragraph">
                  <wp:posOffset>213995</wp:posOffset>
                </wp:positionV>
                <wp:extent cx="6268085" cy="6350"/>
                <wp:effectExtent l="0" t="0" r="0" b="0"/>
                <wp:wrapTopAndBottom/>
                <wp:docPr id="41" name="Graphic 41"/>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D4008B9" id="Graphic 41" o:spid="_x0000_s1026" style="position:absolute;margin-left:52.65pt;margin-top:16.85pt;width:493.55pt;height:.5pt;z-index:-2516295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CxAjF4&#10;EAIAAJAEAAAOAAAAAAAAAAAAAAAAAC4CAABkcnMvZTJvRG9jLnhtbFBLAQItABQABgAIAAAAIQBz&#10;Tqyi3gAAAAoBAAAPAAAAAAAAAAAAAAAAAGoEAABkcnMvZG93bnJldi54bWxQSwUGAAAAAAQABADz&#10;AAAAdQUAAAAA&#10;" path="m6267958,l,,,6095r6267958,l6267958,xe" fillcolor="black" stroked="f">
                <v:path arrowok="t"/>
                <w10:wrap type="topAndBottom" anchorx="page"/>
              </v:shape>
            </w:pict>
          </mc:Fallback>
        </mc:AlternateContent>
      </w:r>
      <w:r>
        <w:t xml:space="preserve">LAB </w:t>
      </w:r>
      <w:r>
        <w:rPr>
          <w:spacing w:val="-2"/>
        </w:rPr>
        <w:t>OUTCOMES</w:t>
      </w:r>
    </w:p>
    <w:p w14:paraId="5EBAD764" w14:textId="77777777" w:rsidR="00427792" w:rsidRDefault="00427792">
      <w:pPr>
        <w:pStyle w:val="BodyText"/>
        <w:spacing w:before="42"/>
        <w:rPr>
          <w:b/>
        </w:rPr>
      </w:pPr>
    </w:p>
    <w:p w14:paraId="40E60AA5" w14:textId="77777777" w:rsidR="00427792" w:rsidRDefault="00427792">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54332452" w14:textId="77777777" w:rsidR="00427792" w:rsidRDefault="00427792">
      <w:pPr>
        <w:pStyle w:val="ListParagraph"/>
        <w:numPr>
          <w:ilvl w:val="0"/>
          <w:numId w:val="17"/>
        </w:numPr>
        <w:tabs>
          <w:tab w:val="left" w:pos="1094"/>
        </w:tabs>
        <w:spacing w:before="42"/>
        <w:rPr>
          <w:sz w:val="24"/>
        </w:rPr>
      </w:pPr>
      <w:r>
        <w:rPr>
          <w:sz w:val="24"/>
        </w:rPr>
        <w:t>Understand</w:t>
      </w:r>
      <w:r>
        <w:rPr>
          <w:spacing w:val="-1"/>
          <w:sz w:val="24"/>
        </w:rPr>
        <w:t xml:space="preserve"> </w:t>
      </w:r>
      <w:r>
        <w:rPr>
          <w:sz w:val="24"/>
        </w:rPr>
        <w:t>the</w:t>
      </w:r>
      <w:r>
        <w:rPr>
          <w:spacing w:val="-1"/>
          <w:sz w:val="24"/>
        </w:rPr>
        <w:t xml:space="preserve"> </w:t>
      </w:r>
      <w:r>
        <w:rPr>
          <w:sz w:val="24"/>
        </w:rPr>
        <w:t>working of</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pacing w:val="-2"/>
          <w:sz w:val="24"/>
        </w:rPr>
        <w:t>Classifier.</w:t>
      </w:r>
    </w:p>
    <w:p w14:paraId="49054976" w14:textId="77777777" w:rsidR="00427792" w:rsidRDefault="00427792">
      <w:pPr>
        <w:pStyle w:val="ListParagraph"/>
        <w:numPr>
          <w:ilvl w:val="0"/>
          <w:numId w:val="17"/>
        </w:numPr>
        <w:tabs>
          <w:tab w:val="left" w:pos="1094"/>
        </w:tabs>
        <w:spacing w:before="42"/>
        <w:rPr>
          <w:sz w:val="24"/>
        </w:rPr>
      </w:pPr>
      <w:r>
        <w:rPr>
          <w:sz w:val="24"/>
        </w:rPr>
        <w:t>Apply</w:t>
      </w:r>
      <w:r>
        <w:rPr>
          <w:spacing w:val="-1"/>
          <w:sz w:val="24"/>
        </w:rPr>
        <w:t xml:space="preserve"> </w:t>
      </w:r>
      <w:r>
        <w:rPr>
          <w:sz w:val="24"/>
        </w:rPr>
        <w:t>Gini Index</w:t>
      </w:r>
      <w:r>
        <w:rPr>
          <w:spacing w:val="-1"/>
          <w:sz w:val="24"/>
        </w:rPr>
        <w:t xml:space="preserve"> </w:t>
      </w:r>
      <w:r>
        <w:rPr>
          <w:sz w:val="24"/>
        </w:rPr>
        <w:t>and Entropy</w:t>
      </w:r>
      <w:r>
        <w:rPr>
          <w:spacing w:val="-1"/>
          <w:sz w:val="24"/>
        </w:rPr>
        <w:t xml:space="preserve"> </w:t>
      </w:r>
      <w:r>
        <w:rPr>
          <w:sz w:val="24"/>
        </w:rPr>
        <w:t xml:space="preserve">for splitting </w:t>
      </w:r>
      <w:r>
        <w:rPr>
          <w:spacing w:val="-2"/>
          <w:sz w:val="24"/>
        </w:rPr>
        <w:t>criteria.</w:t>
      </w:r>
    </w:p>
    <w:p w14:paraId="6AE00E61" w14:textId="77777777" w:rsidR="00427792" w:rsidRDefault="00427792">
      <w:pPr>
        <w:pStyle w:val="ListParagraph"/>
        <w:numPr>
          <w:ilvl w:val="0"/>
          <w:numId w:val="17"/>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30948943"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4D62AA14"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05</w:t>
      </w:r>
    </w:p>
    <w:p w14:paraId="5D2399D4" w14:textId="77777777" w:rsidR="00427792" w:rsidRDefault="00427792">
      <w:pPr>
        <w:spacing w:before="62"/>
        <w:ind w:left="3189" w:right="3247"/>
        <w:jc w:val="center"/>
        <w:rPr>
          <w:b/>
          <w:sz w:val="28"/>
        </w:rPr>
      </w:pPr>
      <w:r>
        <w:rPr>
          <w:b/>
          <w:smallCaps/>
          <w:sz w:val="28"/>
          <w:u w:val="single"/>
        </w:rPr>
        <w:t>Random</w:t>
      </w:r>
      <w:r>
        <w:rPr>
          <w:b/>
          <w:smallCaps/>
          <w:spacing w:val="-7"/>
          <w:sz w:val="28"/>
          <w:u w:val="single"/>
        </w:rPr>
        <w:t xml:space="preserve"> </w:t>
      </w:r>
      <w:r>
        <w:rPr>
          <w:b/>
          <w:smallCaps/>
          <w:sz w:val="28"/>
          <w:u w:val="single"/>
        </w:rPr>
        <w:t>Forest</w:t>
      </w:r>
      <w:r>
        <w:rPr>
          <w:b/>
          <w:smallCaps/>
          <w:spacing w:val="-6"/>
          <w:sz w:val="28"/>
          <w:u w:val="single"/>
        </w:rPr>
        <w:t xml:space="preserve"> </w:t>
      </w:r>
      <w:r>
        <w:rPr>
          <w:b/>
          <w:smallCaps/>
          <w:spacing w:val="-2"/>
          <w:sz w:val="28"/>
          <w:u w:val="single"/>
        </w:rPr>
        <w:t>Classifier</w:t>
      </w:r>
    </w:p>
    <w:p w14:paraId="39D14EAE"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6C6984C6" w14:textId="77777777">
        <w:trPr>
          <w:trHeight w:val="1048"/>
        </w:trPr>
        <w:tc>
          <w:tcPr>
            <w:tcW w:w="1793" w:type="dxa"/>
          </w:tcPr>
          <w:p w14:paraId="2DC43BEF"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5C3C07AE" w14:textId="77777777" w:rsidR="00427792" w:rsidRDefault="00427792">
            <w:pPr>
              <w:pStyle w:val="TableParagraph"/>
              <w:spacing w:before="16"/>
              <w:rPr>
                <w:b/>
              </w:rPr>
            </w:pPr>
          </w:p>
          <w:p w14:paraId="05FF7F79"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35C9EF98" w14:textId="77777777" w:rsidR="00427792" w:rsidRDefault="00427792">
            <w:pPr>
              <w:pStyle w:val="TableParagraph"/>
              <w:spacing w:before="16"/>
              <w:rPr>
                <w:b/>
              </w:rPr>
            </w:pPr>
          </w:p>
          <w:p w14:paraId="1EF95B42"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5F2EBFED"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1F85D5D8"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3AE876D9" w14:textId="77777777">
        <w:trPr>
          <w:trHeight w:val="1722"/>
        </w:trPr>
        <w:tc>
          <w:tcPr>
            <w:tcW w:w="1793" w:type="dxa"/>
          </w:tcPr>
          <w:p w14:paraId="2717A0CF" w14:textId="77777777" w:rsidR="00427792" w:rsidRDefault="00427792">
            <w:pPr>
              <w:pStyle w:val="TableParagraph"/>
              <w:spacing w:before="201"/>
              <w:rPr>
                <w:b/>
              </w:rPr>
            </w:pPr>
          </w:p>
          <w:p w14:paraId="5080E8DC"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7C721A95"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4072BE17"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0CF34ADB"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6C8B6682" w14:textId="77777777" w:rsidR="00427792" w:rsidRDefault="00427792">
            <w:pPr>
              <w:pStyle w:val="TableParagraph"/>
            </w:pPr>
          </w:p>
        </w:tc>
      </w:tr>
      <w:tr w:rsidR="00427792" w14:paraId="7ED5CEE6" w14:textId="77777777">
        <w:trPr>
          <w:trHeight w:val="1423"/>
        </w:trPr>
        <w:tc>
          <w:tcPr>
            <w:tcW w:w="1793" w:type="dxa"/>
          </w:tcPr>
          <w:p w14:paraId="032432C9" w14:textId="77777777" w:rsidR="00427792" w:rsidRDefault="00427792">
            <w:pPr>
              <w:pStyle w:val="TableParagraph"/>
              <w:spacing w:before="41"/>
              <w:rPr>
                <w:b/>
              </w:rPr>
            </w:pPr>
          </w:p>
          <w:p w14:paraId="1EBCF53B"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5218925B"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13B38733"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695676B5"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3514ED06" w14:textId="77777777" w:rsidR="00427792" w:rsidRDefault="00427792">
            <w:pPr>
              <w:pStyle w:val="TableParagraph"/>
            </w:pPr>
          </w:p>
        </w:tc>
      </w:tr>
      <w:tr w:rsidR="00427792" w14:paraId="04A9AFC8" w14:textId="77777777">
        <w:trPr>
          <w:trHeight w:val="2022"/>
        </w:trPr>
        <w:tc>
          <w:tcPr>
            <w:tcW w:w="1793" w:type="dxa"/>
          </w:tcPr>
          <w:p w14:paraId="6B6F57F2" w14:textId="77777777" w:rsidR="00427792" w:rsidRDefault="00427792">
            <w:pPr>
              <w:pStyle w:val="TableParagraph"/>
              <w:spacing w:before="251"/>
              <w:rPr>
                <w:b/>
              </w:rPr>
            </w:pPr>
          </w:p>
          <w:p w14:paraId="298DCBA3"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3FC9F545"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41D335BA" w14:textId="77777777" w:rsidR="00427792" w:rsidRDefault="00427792">
            <w:pPr>
              <w:pStyle w:val="TableParagraph"/>
              <w:spacing w:line="233" w:lineRule="exact"/>
              <w:ind w:left="70"/>
              <w:jc w:val="center"/>
            </w:pPr>
            <w:r>
              <w:rPr>
                <w:spacing w:val="-2"/>
              </w:rPr>
              <w:t>outcomes.</w:t>
            </w:r>
          </w:p>
        </w:tc>
        <w:tc>
          <w:tcPr>
            <w:tcW w:w="2170" w:type="dxa"/>
          </w:tcPr>
          <w:p w14:paraId="5EC0FC5B" w14:textId="77777777" w:rsidR="00427792" w:rsidRDefault="00427792">
            <w:pPr>
              <w:pStyle w:val="TableParagraph"/>
              <w:spacing w:before="124"/>
              <w:rPr>
                <w:b/>
              </w:rPr>
            </w:pPr>
          </w:p>
          <w:p w14:paraId="2C9E1C75"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48B66F79" w14:textId="77777777" w:rsidR="00427792" w:rsidRDefault="00427792">
            <w:pPr>
              <w:pStyle w:val="TableParagraph"/>
              <w:spacing w:before="124"/>
              <w:rPr>
                <w:b/>
              </w:rPr>
            </w:pPr>
          </w:p>
          <w:p w14:paraId="19DF4CED"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2696DD04" w14:textId="77777777" w:rsidR="00427792" w:rsidRDefault="00427792">
            <w:pPr>
              <w:pStyle w:val="TableParagraph"/>
            </w:pPr>
          </w:p>
        </w:tc>
      </w:tr>
      <w:tr w:rsidR="00427792" w14:paraId="5125006B" w14:textId="77777777">
        <w:trPr>
          <w:trHeight w:val="1771"/>
        </w:trPr>
        <w:tc>
          <w:tcPr>
            <w:tcW w:w="1793" w:type="dxa"/>
          </w:tcPr>
          <w:p w14:paraId="7CC95083" w14:textId="77777777" w:rsidR="00427792" w:rsidRDefault="00427792">
            <w:pPr>
              <w:pStyle w:val="TableParagraph"/>
              <w:spacing w:before="252"/>
              <w:rPr>
                <w:b/>
              </w:rPr>
            </w:pPr>
          </w:p>
          <w:p w14:paraId="5222AF05"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17A12F5B" w14:textId="77777777" w:rsidR="00427792" w:rsidRDefault="00427792">
            <w:pPr>
              <w:pStyle w:val="TableParagraph"/>
              <w:ind w:left="470"/>
              <w:rPr>
                <w:b/>
              </w:rPr>
            </w:pPr>
            <w:r>
              <w:rPr>
                <w:b/>
              </w:rPr>
              <w:t xml:space="preserve">(6 </w:t>
            </w:r>
            <w:r>
              <w:rPr>
                <w:b/>
                <w:spacing w:val="-2"/>
              </w:rPr>
              <w:t>marks)</w:t>
            </w:r>
          </w:p>
        </w:tc>
        <w:tc>
          <w:tcPr>
            <w:tcW w:w="2386" w:type="dxa"/>
          </w:tcPr>
          <w:p w14:paraId="1DA2760D"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7C9788D7"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5C69A22E"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5B7FA523" w14:textId="77777777" w:rsidR="00427792" w:rsidRDefault="00427792">
            <w:pPr>
              <w:pStyle w:val="TableParagraph"/>
              <w:spacing w:before="252"/>
              <w:rPr>
                <w:b/>
              </w:rPr>
            </w:pPr>
          </w:p>
          <w:p w14:paraId="4AEF152B"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510BEA36" w14:textId="77777777" w:rsidR="00427792" w:rsidRDefault="00427792">
            <w:pPr>
              <w:pStyle w:val="TableParagraph"/>
            </w:pPr>
          </w:p>
        </w:tc>
      </w:tr>
    </w:tbl>
    <w:p w14:paraId="138DEACE" w14:textId="77777777" w:rsidR="00427792" w:rsidRDefault="00427792">
      <w:pPr>
        <w:pStyle w:val="TableParagraph"/>
        <w:sectPr w:rsidR="00427792" w:rsidSect="00566EAF">
          <w:pgSz w:w="11907" w:h="16839" w:code="9"/>
          <w:pgMar w:top="720" w:right="720" w:bottom="720" w:left="720" w:header="720" w:footer="720" w:gutter="0"/>
          <w:cols w:space="720"/>
        </w:sectPr>
      </w:pPr>
    </w:p>
    <w:p w14:paraId="4675A3D2"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05</w:t>
      </w:r>
    </w:p>
    <w:p w14:paraId="2A1A97F7" w14:textId="77777777" w:rsidR="00427792" w:rsidRDefault="00427792">
      <w:pPr>
        <w:spacing w:before="62"/>
        <w:ind w:left="208"/>
        <w:jc w:val="center"/>
        <w:rPr>
          <w:b/>
          <w:sz w:val="28"/>
        </w:rPr>
      </w:pPr>
      <w:r>
        <w:rPr>
          <w:b/>
          <w:smallCaps/>
          <w:sz w:val="28"/>
          <w:u w:val="single"/>
        </w:rPr>
        <w:t>Random</w:t>
      </w:r>
      <w:r>
        <w:rPr>
          <w:b/>
          <w:smallCaps/>
          <w:spacing w:val="-7"/>
          <w:sz w:val="28"/>
          <w:u w:val="single"/>
        </w:rPr>
        <w:t xml:space="preserve"> </w:t>
      </w:r>
      <w:r>
        <w:rPr>
          <w:b/>
          <w:smallCaps/>
          <w:sz w:val="28"/>
          <w:u w:val="single"/>
        </w:rPr>
        <w:t>Forest</w:t>
      </w:r>
      <w:r>
        <w:rPr>
          <w:b/>
          <w:smallCaps/>
          <w:spacing w:val="-6"/>
          <w:sz w:val="28"/>
          <w:u w:val="single"/>
        </w:rPr>
        <w:t xml:space="preserve"> </w:t>
      </w:r>
      <w:r>
        <w:rPr>
          <w:b/>
          <w:smallCaps/>
          <w:spacing w:val="-2"/>
          <w:sz w:val="28"/>
          <w:u w:val="single"/>
        </w:rPr>
        <w:t>Classifier</w:t>
      </w:r>
    </w:p>
    <w:p w14:paraId="5944AF0D" w14:textId="77777777" w:rsidR="00427792" w:rsidRDefault="00427792">
      <w:pPr>
        <w:pStyle w:val="BodyText"/>
        <w:spacing w:before="87"/>
        <w:rPr>
          <w:b/>
        </w:rPr>
      </w:pPr>
    </w:p>
    <w:p w14:paraId="3AFC7B23" w14:textId="77777777" w:rsidR="00427792" w:rsidRDefault="00427792">
      <w:pPr>
        <w:pStyle w:val="Heading3"/>
      </w:pPr>
      <w:r>
        <w:rPr>
          <w:noProof/>
        </w:rPr>
        <mc:AlternateContent>
          <mc:Choice Requires="wps">
            <w:drawing>
              <wp:anchor distT="0" distB="0" distL="0" distR="0" simplePos="0" relativeHeight="251687936" behindDoc="1" locked="0" layoutInCell="1" allowOverlap="1" wp14:anchorId="31D56945" wp14:editId="63344BCA">
                <wp:simplePos x="0" y="0"/>
                <wp:positionH relativeFrom="page">
                  <wp:posOffset>668655</wp:posOffset>
                </wp:positionH>
                <wp:positionV relativeFrom="paragraph">
                  <wp:posOffset>213995</wp:posOffset>
                </wp:positionV>
                <wp:extent cx="6268085" cy="6350"/>
                <wp:effectExtent l="0" t="0" r="0" b="0"/>
                <wp:wrapTopAndBottom/>
                <wp:docPr id="42" name="Graphic 42"/>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3CA9E42" id="Graphic 42" o:spid="_x0000_s1026" style="position:absolute;margin-left:52.65pt;margin-top:16.85pt;width:493.55pt;height:.5pt;z-index:-2516285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CBZ29d&#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030CB965" w14:textId="77777777" w:rsidR="00427792" w:rsidRDefault="00427792">
      <w:pPr>
        <w:pStyle w:val="BodyText"/>
        <w:spacing w:before="42"/>
        <w:rPr>
          <w:b/>
        </w:rPr>
      </w:pPr>
    </w:p>
    <w:p w14:paraId="1A311CB4" w14:textId="77777777" w:rsidR="00427792" w:rsidRDefault="00427792">
      <w:pPr>
        <w:pStyle w:val="ListParagraph"/>
        <w:numPr>
          <w:ilvl w:val="0"/>
          <w:numId w:val="16"/>
        </w:numPr>
        <w:tabs>
          <w:tab w:val="left" w:pos="823"/>
        </w:tabs>
        <w:spacing w:before="0"/>
        <w:ind w:left="823" w:hanging="360"/>
        <w:rPr>
          <w:sz w:val="24"/>
        </w:rPr>
      </w:pPr>
      <w:r>
        <w:rPr>
          <w:sz w:val="24"/>
        </w:rPr>
        <w:t>To</w:t>
      </w:r>
      <w:r>
        <w:rPr>
          <w:spacing w:val="-5"/>
          <w:sz w:val="24"/>
        </w:rPr>
        <w:t xml:space="preserve"> </w:t>
      </w:r>
      <w:r>
        <w:rPr>
          <w:sz w:val="24"/>
        </w:rPr>
        <w:t>understand</w:t>
      </w:r>
      <w:r>
        <w:rPr>
          <w:spacing w:val="-1"/>
          <w:sz w:val="24"/>
        </w:rPr>
        <w:t xml:space="preserve"> </w:t>
      </w:r>
      <w:r>
        <w:rPr>
          <w:sz w:val="24"/>
        </w:rPr>
        <w:t>and</w:t>
      </w:r>
      <w:r>
        <w:rPr>
          <w:spacing w:val="1"/>
          <w:sz w:val="24"/>
        </w:rPr>
        <w:t xml:space="preserve"> </w:t>
      </w:r>
      <w:r>
        <w:rPr>
          <w:sz w:val="24"/>
        </w:rPr>
        <w:t>Implement</w:t>
      </w:r>
      <w:r>
        <w:rPr>
          <w:spacing w:val="-2"/>
          <w:sz w:val="24"/>
        </w:rPr>
        <w:t xml:space="preserve"> </w:t>
      </w:r>
      <w:r>
        <w:rPr>
          <w:sz w:val="24"/>
        </w:rPr>
        <w:t>a</w:t>
      </w:r>
      <w:r>
        <w:rPr>
          <w:spacing w:val="-1"/>
          <w:sz w:val="24"/>
        </w:rPr>
        <w:t xml:space="preserve"> </w:t>
      </w:r>
      <w:r>
        <w:rPr>
          <w:b/>
          <w:sz w:val="24"/>
        </w:rPr>
        <w:t>Random Forest</w:t>
      </w:r>
      <w:r>
        <w:rPr>
          <w:b/>
          <w:spacing w:val="-2"/>
          <w:sz w:val="24"/>
        </w:rPr>
        <w:t xml:space="preserve"> </w:t>
      </w:r>
      <w:r>
        <w:rPr>
          <w:b/>
          <w:sz w:val="24"/>
        </w:rPr>
        <w:t>Classifier</w:t>
      </w:r>
      <w:r>
        <w:rPr>
          <w:b/>
          <w:spacing w:val="-1"/>
          <w:sz w:val="24"/>
        </w:rPr>
        <w:t xml:space="preserve"> </w:t>
      </w:r>
      <w:r>
        <w:rPr>
          <w:sz w:val="24"/>
        </w:rPr>
        <w:t>for</w:t>
      </w:r>
      <w:r>
        <w:rPr>
          <w:spacing w:val="-1"/>
          <w:sz w:val="24"/>
        </w:rPr>
        <w:t xml:space="preserve"> </w:t>
      </w:r>
      <w:r>
        <w:rPr>
          <w:sz w:val="24"/>
        </w:rPr>
        <w:t>classification</w:t>
      </w:r>
      <w:r>
        <w:rPr>
          <w:spacing w:val="-1"/>
          <w:sz w:val="24"/>
        </w:rPr>
        <w:t xml:space="preserve"> </w:t>
      </w:r>
      <w:r>
        <w:rPr>
          <w:spacing w:val="-2"/>
          <w:sz w:val="24"/>
        </w:rPr>
        <w:t>tasks.</w:t>
      </w:r>
    </w:p>
    <w:p w14:paraId="6926E408" w14:textId="77777777" w:rsidR="00427792" w:rsidRDefault="00427792">
      <w:pPr>
        <w:pStyle w:val="BodyText"/>
        <w:spacing w:before="43"/>
      </w:pPr>
    </w:p>
    <w:p w14:paraId="1406F20F" w14:textId="77777777" w:rsidR="00427792" w:rsidRDefault="00427792">
      <w:pPr>
        <w:pStyle w:val="Heading3"/>
      </w:pPr>
      <w:r>
        <w:rPr>
          <w:noProof/>
        </w:rPr>
        <mc:AlternateContent>
          <mc:Choice Requires="wps">
            <w:drawing>
              <wp:anchor distT="0" distB="0" distL="0" distR="0" simplePos="0" relativeHeight="251688960" behindDoc="1" locked="0" layoutInCell="1" allowOverlap="1" wp14:anchorId="684C6869" wp14:editId="564E70CA">
                <wp:simplePos x="0" y="0"/>
                <wp:positionH relativeFrom="page">
                  <wp:posOffset>668655</wp:posOffset>
                </wp:positionH>
                <wp:positionV relativeFrom="paragraph">
                  <wp:posOffset>212725</wp:posOffset>
                </wp:positionV>
                <wp:extent cx="6268085" cy="6350"/>
                <wp:effectExtent l="0" t="0" r="0" b="0"/>
                <wp:wrapTopAndBottom/>
                <wp:docPr id="43" name="Graphic 43"/>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477741A" id="Graphic 43" o:spid="_x0000_s1026" style="position:absolute;margin-left:52.65pt;margin-top:16.75pt;width:493.55pt;height:.5pt;z-index:-25162752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" path="m6267958,l,,,6096r6267958,l6267958,xe" fillcolor="black" stroked="f">
                <v:path arrowok="t"/>
                <w10:wrap type="topAndBottom" anchorx="page"/>
              </v:shape>
            </w:pict>
          </mc:Fallback>
        </mc:AlternateContent>
      </w:r>
      <w:r>
        <w:rPr>
          <w:spacing w:val="-2"/>
        </w:rPr>
        <w:t>THEORY:</w:t>
      </w:r>
    </w:p>
    <w:p w14:paraId="6980D32F" w14:textId="77777777" w:rsidR="00427792" w:rsidRDefault="00427792">
      <w:pPr>
        <w:pStyle w:val="BodyText"/>
        <w:spacing w:before="44"/>
        <w:rPr>
          <w:b/>
        </w:rPr>
      </w:pPr>
    </w:p>
    <w:p w14:paraId="0E329296" w14:textId="77777777" w:rsidR="00427792" w:rsidRDefault="00427792">
      <w:pPr>
        <w:pStyle w:val="Heading4"/>
        <w:ind w:left="374"/>
      </w:pPr>
      <w:r>
        <w:t>Practical</w:t>
      </w:r>
      <w:r>
        <w:rPr>
          <w:spacing w:val="-5"/>
        </w:rPr>
        <w:t xml:space="preserve"> </w:t>
      </w:r>
      <w:r>
        <w:rPr>
          <w:spacing w:val="-2"/>
        </w:rPr>
        <w:t>Significance</w:t>
      </w:r>
    </w:p>
    <w:p w14:paraId="452E362B" w14:textId="77777777" w:rsidR="00427792" w:rsidRDefault="00427792">
      <w:pPr>
        <w:pStyle w:val="BodyText"/>
        <w:spacing w:before="41" w:line="276" w:lineRule="auto"/>
        <w:ind w:left="374" w:right="162"/>
      </w:pPr>
      <w:r>
        <w:t>Random</w:t>
      </w:r>
      <w:r>
        <w:rPr>
          <w:spacing w:val="36"/>
        </w:rPr>
        <w:t xml:space="preserve"> </w:t>
      </w:r>
      <w:r>
        <w:t>Forest</w:t>
      </w:r>
      <w:r>
        <w:rPr>
          <w:spacing w:val="36"/>
        </w:rPr>
        <w:t xml:space="preserve"> </w:t>
      </w:r>
      <w:r>
        <w:t>is</w:t>
      </w:r>
      <w:r>
        <w:rPr>
          <w:spacing w:val="36"/>
        </w:rPr>
        <w:t xml:space="preserve"> </w:t>
      </w:r>
      <w:r>
        <w:t>an</w:t>
      </w:r>
      <w:r>
        <w:rPr>
          <w:spacing w:val="38"/>
        </w:rPr>
        <w:t xml:space="preserve"> </w:t>
      </w:r>
      <w:r>
        <w:t>ensemble</w:t>
      </w:r>
      <w:r>
        <w:rPr>
          <w:spacing w:val="35"/>
        </w:rPr>
        <w:t xml:space="preserve"> </w:t>
      </w:r>
      <w:r>
        <w:t>learning</w:t>
      </w:r>
      <w:r>
        <w:rPr>
          <w:spacing w:val="35"/>
        </w:rPr>
        <w:t xml:space="preserve"> </w:t>
      </w:r>
      <w:r>
        <w:t>method</w:t>
      </w:r>
      <w:r>
        <w:rPr>
          <w:spacing w:val="38"/>
        </w:rPr>
        <w:t xml:space="preserve"> </w:t>
      </w:r>
      <w:r>
        <w:t>that</w:t>
      </w:r>
      <w:r>
        <w:rPr>
          <w:spacing w:val="36"/>
        </w:rPr>
        <w:t xml:space="preserve"> </w:t>
      </w:r>
      <w:r>
        <w:t>combines</w:t>
      </w:r>
      <w:r>
        <w:rPr>
          <w:spacing w:val="36"/>
        </w:rPr>
        <w:t xml:space="preserve"> </w:t>
      </w:r>
      <w:r>
        <w:t>multiple</w:t>
      </w:r>
      <w:r>
        <w:rPr>
          <w:spacing w:val="35"/>
        </w:rPr>
        <w:t xml:space="preserve"> </w:t>
      </w:r>
      <w:r>
        <w:t>decision</w:t>
      </w:r>
      <w:r>
        <w:rPr>
          <w:spacing w:val="36"/>
        </w:rPr>
        <w:t xml:space="preserve"> </w:t>
      </w:r>
      <w:r>
        <w:t>trees</w:t>
      </w:r>
      <w:r>
        <w:rPr>
          <w:spacing w:val="36"/>
        </w:rPr>
        <w:t xml:space="preserve"> </w:t>
      </w:r>
      <w:r>
        <w:t>to</w:t>
      </w:r>
      <w:r>
        <w:rPr>
          <w:spacing w:val="36"/>
        </w:rPr>
        <w:t xml:space="preserve"> </w:t>
      </w:r>
      <w:r>
        <w:t>improve classification performance. It is widely used because:</w:t>
      </w:r>
    </w:p>
    <w:p w14:paraId="18E0F9DF" w14:textId="77777777" w:rsidR="00427792" w:rsidRDefault="00427792">
      <w:pPr>
        <w:pStyle w:val="ListParagraph"/>
        <w:numPr>
          <w:ilvl w:val="0"/>
          <w:numId w:val="16"/>
        </w:numPr>
        <w:tabs>
          <w:tab w:val="left" w:pos="823"/>
        </w:tabs>
        <w:spacing w:before="0" w:line="275" w:lineRule="exact"/>
        <w:ind w:left="823" w:hanging="360"/>
        <w:rPr>
          <w:sz w:val="24"/>
        </w:rPr>
      </w:pPr>
      <w:r>
        <w:rPr>
          <w:sz w:val="24"/>
        </w:rPr>
        <w:t>It</w:t>
      </w:r>
      <w:r>
        <w:rPr>
          <w:spacing w:val="-2"/>
          <w:sz w:val="24"/>
        </w:rPr>
        <w:t xml:space="preserve"> </w:t>
      </w:r>
      <w:r>
        <w:rPr>
          <w:b/>
          <w:sz w:val="24"/>
        </w:rPr>
        <w:t>reduces</w:t>
      </w:r>
      <w:r>
        <w:rPr>
          <w:b/>
          <w:spacing w:val="-3"/>
          <w:sz w:val="24"/>
        </w:rPr>
        <w:t xml:space="preserve"> </w:t>
      </w:r>
      <w:r>
        <w:rPr>
          <w:b/>
          <w:sz w:val="24"/>
        </w:rPr>
        <w:t xml:space="preserve">overfitting </w:t>
      </w:r>
      <w:r>
        <w:rPr>
          <w:sz w:val="24"/>
        </w:rPr>
        <w:t>compared</w:t>
      </w:r>
      <w:r>
        <w:rPr>
          <w:spacing w:val="-2"/>
          <w:sz w:val="24"/>
        </w:rPr>
        <w:t xml:space="preserve"> </w:t>
      </w:r>
      <w:r>
        <w:rPr>
          <w:sz w:val="24"/>
        </w:rPr>
        <w:t>to</w:t>
      </w:r>
      <w:r>
        <w:rPr>
          <w:spacing w:val="-1"/>
          <w:sz w:val="24"/>
        </w:rPr>
        <w:t xml:space="preserve"> </w:t>
      </w:r>
      <w:r>
        <w:rPr>
          <w:sz w:val="24"/>
        </w:rPr>
        <w:t>individual</w:t>
      </w:r>
      <w:r>
        <w:rPr>
          <w:spacing w:val="-2"/>
          <w:sz w:val="24"/>
        </w:rPr>
        <w:t xml:space="preserve"> </w:t>
      </w:r>
      <w:r>
        <w:rPr>
          <w:sz w:val="24"/>
        </w:rPr>
        <w:t>decision</w:t>
      </w:r>
      <w:r>
        <w:rPr>
          <w:spacing w:val="-1"/>
          <w:sz w:val="24"/>
        </w:rPr>
        <w:t xml:space="preserve"> </w:t>
      </w:r>
      <w:r>
        <w:rPr>
          <w:spacing w:val="-2"/>
          <w:sz w:val="24"/>
        </w:rPr>
        <w:t>trees.</w:t>
      </w:r>
    </w:p>
    <w:p w14:paraId="09DEA938" w14:textId="77777777" w:rsidR="00427792" w:rsidRDefault="00427792">
      <w:pPr>
        <w:pStyle w:val="Heading4"/>
        <w:numPr>
          <w:ilvl w:val="0"/>
          <w:numId w:val="16"/>
        </w:numPr>
        <w:tabs>
          <w:tab w:val="left" w:pos="823"/>
        </w:tabs>
        <w:spacing w:before="44"/>
        <w:ind w:left="823" w:hanging="360"/>
        <w:rPr>
          <w:b w:val="0"/>
        </w:rPr>
      </w:pPr>
      <w:r>
        <w:rPr>
          <w:b w:val="0"/>
        </w:rPr>
        <w:t>It</w:t>
      </w:r>
      <w:r>
        <w:rPr>
          <w:b w:val="0"/>
          <w:spacing w:val="-2"/>
        </w:rPr>
        <w:t xml:space="preserve"> </w:t>
      </w:r>
      <w:r>
        <w:rPr>
          <w:b w:val="0"/>
        </w:rPr>
        <w:t>is</w:t>
      </w:r>
      <w:r>
        <w:rPr>
          <w:b w:val="0"/>
          <w:spacing w:val="-2"/>
        </w:rPr>
        <w:t xml:space="preserve"> </w:t>
      </w:r>
      <w:r>
        <w:t>robust</w:t>
      </w:r>
      <w:r>
        <w:rPr>
          <w:spacing w:val="-2"/>
        </w:rPr>
        <w:t xml:space="preserve"> </w:t>
      </w:r>
      <w:r>
        <w:t>to</w:t>
      </w:r>
      <w:r>
        <w:rPr>
          <w:spacing w:val="-2"/>
        </w:rPr>
        <w:t xml:space="preserve"> </w:t>
      </w:r>
      <w:r>
        <w:t>noise</w:t>
      </w:r>
      <w:r>
        <w:rPr>
          <w:spacing w:val="-2"/>
        </w:rPr>
        <w:t xml:space="preserve"> </w:t>
      </w:r>
      <w:r>
        <w:t>and</w:t>
      </w:r>
      <w:r>
        <w:rPr>
          <w:spacing w:val="-1"/>
        </w:rPr>
        <w:t xml:space="preserve"> </w:t>
      </w:r>
      <w:r>
        <w:t>missing</w:t>
      </w:r>
      <w:r>
        <w:rPr>
          <w:spacing w:val="-1"/>
        </w:rPr>
        <w:t xml:space="preserve"> </w:t>
      </w:r>
      <w:r>
        <w:rPr>
          <w:spacing w:val="-2"/>
        </w:rPr>
        <w:t>data</w:t>
      </w:r>
      <w:r>
        <w:rPr>
          <w:b w:val="0"/>
          <w:spacing w:val="-2"/>
        </w:rPr>
        <w:t>.</w:t>
      </w:r>
    </w:p>
    <w:p w14:paraId="3E0E8E94" w14:textId="77777777" w:rsidR="00427792" w:rsidRDefault="00427792">
      <w:pPr>
        <w:pStyle w:val="ListParagraph"/>
        <w:numPr>
          <w:ilvl w:val="0"/>
          <w:numId w:val="16"/>
        </w:numPr>
        <w:tabs>
          <w:tab w:val="left" w:pos="823"/>
        </w:tabs>
        <w:spacing w:before="40"/>
        <w:ind w:left="823" w:hanging="360"/>
        <w:rPr>
          <w:sz w:val="24"/>
        </w:rPr>
      </w:pPr>
      <w:r>
        <w:rPr>
          <w:sz w:val="24"/>
        </w:rPr>
        <w:t>It</w:t>
      </w:r>
      <w:r>
        <w:rPr>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real-world</w:t>
      </w:r>
      <w:r>
        <w:rPr>
          <w:spacing w:val="-1"/>
          <w:sz w:val="24"/>
        </w:rPr>
        <w:t xml:space="preserve"> </w:t>
      </w:r>
      <w:r>
        <w:rPr>
          <w:sz w:val="24"/>
        </w:rPr>
        <w:t>applications</w:t>
      </w:r>
      <w:r>
        <w:rPr>
          <w:spacing w:val="-2"/>
          <w:sz w:val="24"/>
        </w:rPr>
        <w:t xml:space="preserve"> like:</w:t>
      </w:r>
    </w:p>
    <w:p w14:paraId="4F80974F" w14:textId="77777777" w:rsidR="00427792" w:rsidRDefault="00427792">
      <w:pPr>
        <w:pStyle w:val="ListParagraph"/>
        <w:numPr>
          <w:ilvl w:val="1"/>
          <w:numId w:val="16"/>
        </w:numPr>
        <w:tabs>
          <w:tab w:val="left" w:pos="1542"/>
        </w:tabs>
        <w:ind w:left="1542" w:hanging="359"/>
        <w:rPr>
          <w:sz w:val="24"/>
        </w:rPr>
      </w:pPr>
      <w:r>
        <w:rPr>
          <w:b/>
          <w:sz w:val="24"/>
        </w:rPr>
        <w:t>Medical</w:t>
      </w:r>
      <w:r>
        <w:rPr>
          <w:b/>
          <w:spacing w:val="-3"/>
          <w:sz w:val="24"/>
        </w:rPr>
        <w:t xml:space="preserve"> </w:t>
      </w:r>
      <w:r>
        <w:rPr>
          <w:b/>
          <w:sz w:val="24"/>
        </w:rPr>
        <w:t>diagnosis</w:t>
      </w:r>
      <w:r>
        <w:rPr>
          <w:b/>
          <w:spacing w:val="-2"/>
          <w:sz w:val="24"/>
        </w:rPr>
        <w:t xml:space="preserve"> </w:t>
      </w:r>
      <w:r>
        <w:rPr>
          <w:sz w:val="24"/>
        </w:rPr>
        <w:t>(e.g.,</w:t>
      </w:r>
      <w:r>
        <w:rPr>
          <w:spacing w:val="-3"/>
          <w:sz w:val="24"/>
        </w:rPr>
        <w:t xml:space="preserve"> </w:t>
      </w:r>
      <w:r>
        <w:rPr>
          <w:sz w:val="24"/>
        </w:rPr>
        <w:t>detecting</w:t>
      </w:r>
      <w:r>
        <w:rPr>
          <w:spacing w:val="-2"/>
          <w:sz w:val="24"/>
        </w:rPr>
        <w:t xml:space="preserve"> diseases).</w:t>
      </w:r>
    </w:p>
    <w:p w14:paraId="13399FD9" w14:textId="77777777" w:rsidR="00427792" w:rsidRDefault="00427792">
      <w:pPr>
        <w:pStyle w:val="ListParagraph"/>
        <w:numPr>
          <w:ilvl w:val="1"/>
          <w:numId w:val="16"/>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2"/>
          <w:sz w:val="24"/>
        </w:rPr>
        <w:t xml:space="preserve"> </w:t>
      </w:r>
      <w:r>
        <w:rPr>
          <w:sz w:val="24"/>
        </w:rPr>
        <w:t>(e.g.,</w:t>
      </w:r>
      <w:r>
        <w:rPr>
          <w:spacing w:val="-1"/>
          <w:sz w:val="24"/>
        </w:rPr>
        <w:t xml:space="preserve"> </w:t>
      </w:r>
      <w:r>
        <w:rPr>
          <w:sz w:val="24"/>
        </w:rPr>
        <w:t>credit</w:t>
      </w:r>
      <w:r>
        <w:rPr>
          <w:spacing w:val="-3"/>
          <w:sz w:val="24"/>
        </w:rPr>
        <w:t xml:space="preserve"> </w:t>
      </w:r>
      <w:r>
        <w:rPr>
          <w:sz w:val="24"/>
        </w:rPr>
        <w:t>card</w:t>
      </w:r>
      <w:r>
        <w:rPr>
          <w:spacing w:val="-2"/>
          <w:sz w:val="24"/>
        </w:rPr>
        <w:t xml:space="preserve"> fraud)..</w:t>
      </w:r>
    </w:p>
    <w:p w14:paraId="24B5FBC2" w14:textId="77777777" w:rsidR="00427792" w:rsidRDefault="00427792">
      <w:pPr>
        <w:pStyle w:val="BodyText"/>
        <w:spacing w:before="76"/>
      </w:pPr>
    </w:p>
    <w:p w14:paraId="74881698" w14:textId="77777777" w:rsidR="00427792" w:rsidRDefault="00427792">
      <w:pPr>
        <w:pStyle w:val="Heading4"/>
        <w:ind w:left="374"/>
      </w:pPr>
      <w:r>
        <w:t>Minimum</w:t>
      </w:r>
      <w:r>
        <w:rPr>
          <w:spacing w:val="-4"/>
        </w:rPr>
        <w:t xml:space="preserve"> </w:t>
      </w:r>
      <w:r>
        <w:t>Theoretical</w:t>
      </w:r>
      <w:r>
        <w:rPr>
          <w:spacing w:val="-2"/>
        </w:rPr>
        <w:t xml:space="preserve"> Background</w:t>
      </w:r>
    </w:p>
    <w:p w14:paraId="23D7AC3F" w14:textId="77777777" w:rsidR="00427792" w:rsidRDefault="00427792">
      <w:pPr>
        <w:pStyle w:val="ListParagraph"/>
        <w:numPr>
          <w:ilvl w:val="0"/>
          <w:numId w:val="18"/>
        </w:numPr>
        <w:tabs>
          <w:tab w:val="left" w:pos="823"/>
        </w:tabs>
        <w:ind w:hanging="360"/>
        <w:rPr>
          <w:b/>
          <w:sz w:val="24"/>
        </w:rPr>
      </w:pPr>
      <w:r>
        <w:rPr>
          <w:b/>
          <w:sz w:val="24"/>
        </w:rPr>
        <w:t>How</w:t>
      </w:r>
      <w:r>
        <w:rPr>
          <w:b/>
          <w:spacing w:val="-4"/>
          <w:sz w:val="24"/>
        </w:rPr>
        <w:t xml:space="preserve"> </w:t>
      </w:r>
      <w:r>
        <w:rPr>
          <w:b/>
          <w:sz w:val="24"/>
        </w:rPr>
        <w:t>Random</w:t>
      </w:r>
      <w:r>
        <w:rPr>
          <w:b/>
          <w:spacing w:val="-1"/>
          <w:sz w:val="24"/>
        </w:rPr>
        <w:t xml:space="preserve"> </w:t>
      </w:r>
      <w:r>
        <w:rPr>
          <w:b/>
          <w:sz w:val="24"/>
        </w:rPr>
        <w:t>Forest</w:t>
      </w:r>
      <w:r>
        <w:rPr>
          <w:b/>
          <w:spacing w:val="-2"/>
          <w:sz w:val="24"/>
        </w:rPr>
        <w:t xml:space="preserve"> Works</w:t>
      </w:r>
    </w:p>
    <w:p w14:paraId="23F7BD70" w14:textId="77777777" w:rsidR="00427792" w:rsidRDefault="00427792">
      <w:pPr>
        <w:pStyle w:val="ListParagraph"/>
        <w:numPr>
          <w:ilvl w:val="1"/>
          <w:numId w:val="18"/>
        </w:numPr>
        <w:tabs>
          <w:tab w:val="left" w:pos="1542"/>
        </w:tabs>
        <w:spacing w:before="40"/>
        <w:ind w:left="1542" w:hanging="359"/>
        <w:rPr>
          <w:sz w:val="24"/>
        </w:rPr>
      </w:pPr>
      <w:r>
        <w:rPr>
          <w:sz w:val="24"/>
        </w:rPr>
        <w:t>Random</w:t>
      </w:r>
      <w:r>
        <w:rPr>
          <w:spacing w:val="-2"/>
          <w:sz w:val="24"/>
        </w:rPr>
        <w:t xml:space="preserve"> </w:t>
      </w:r>
      <w:r>
        <w:rPr>
          <w:sz w:val="24"/>
        </w:rPr>
        <w:t>Forest</w:t>
      </w:r>
      <w:r>
        <w:rPr>
          <w:spacing w:val="-1"/>
          <w:sz w:val="24"/>
        </w:rPr>
        <w:t xml:space="preserve"> </w:t>
      </w:r>
      <w:r>
        <w:rPr>
          <w:sz w:val="24"/>
        </w:rPr>
        <w:t>builds</w:t>
      </w:r>
      <w:r>
        <w:rPr>
          <w:spacing w:val="-3"/>
          <w:sz w:val="24"/>
        </w:rPr>
        <w:t xml:space="preserve"> </w:t>
      </w:r>
      <w:r>
        <w:rPr>
          <w:sz w:val="24"/>
        </w:rPr>
        <w:t>multiple</w:t>
      </w:r>
      <w:r>
        <w:rPr>
          <w:spacing w:val="-2"/>
          <w:sz w:val="24"/>
        </w:rPr>
        <w:t xml:space="preserve"> </w:t>
      </w:r>
      <w:r>
        <w:rPr>
          <w:sz w:val="24"/>
        </w:rPr>
        <w:t>decision</w:t>
      </w:r>
      <w:r>
        <w:rPr>
          <w:spacing w:val="-2"/>
          <w:sz w:val="24"/>
        </w:rPr>
        <w:t xml:space="preserve"> </w:t>
      </w:r>
      <w:r>
        <w:rPr>
          <w:sz w:val="24"/>
        </w:rPr>
        <w:t>trees</w:t>
      </w:r>
      <w:r>
        <w:rPr>
          <w:spacing w:val="-2"/>
          <w:sz w:val="24"/>
        </w:rPr>
        <w:t xml:space="preserve"> </w:t>
      </w:r>
      <w:r>
        <w:rPr>
          <w:sz w:val="24"/>
        </w:rPr>
        <w:t xml:space="preserve">from </w:t>
      </w:r>
      <w:r>
        <w:rPr>
          <w:b/>
          <w:sz w:val="24"/>
        </w:rPr>
        <w:t>random subsets</w:t>
      </w:r>
      <w:r>
        <w:rPr>
          <w:b/>
          <w:spacing w:val="-1"/>
          <w:sz w:val="24"/>
        </w:rPr>
        <w:t xml:space="preserve"> </w:t>
      </w:r>
      <w:r>
        <w:rPr>
          <w:sz w:val="24"/>
        </w:rPr>
        <w:t>of</w:t>
      </w:r>
      <w:r>
        <w:rPr>
          <w:spacing w:val="-1"/>
          <w:sz w:val="24"/>
        </w:rPr>
        <w:t xml:space="preserve"> </w:t>
      </w:r>
      <w:r>
        <w:rPr>
          <w:spacing w:val="-2"/>
          <w:sz w:val="24"/>
        </w:rPr>
        <w:t>data.</w:t>
      </w:r>
    </w:p>
    <w:p w14:paraId="722B2F47" w14:textId="77777777" w:rsidR="00427792" w:rsidRDefault="00427792">
      <w:pPr>
        <w:pStyle w:val="ListParagraph"/>
        <w:numPr>
          <w:ilvl w:val="1"/>
          <w:numId w:val="18"/>
        </w:numPr>
        <w:tabs>
          <w:tab w:val="left" w:pos="1542"/>
        </w:tabs>
        <w:spacing w:before="33"/>
        <w:ind w:left="1542" w:hanging="359"/>
        <w:rPr>
          <w:b/>
          <w:sz w:val="24"/>
        </w:rPr>
      </w:pPr>
      <w:r>
        <w:rPr>
          <w:sz w:val="24"/>
        </w:rPr>
        <w:t>Each</w:t>
      </w:r>
      <w:r>
        <w:rPr>
          <w:spacing w:val="53"/>
          <w:sz w:val="24"/>
        </w:rPr>
        <w:t xml:space="preserve"> </w:t>
      </w:r>
      <w:r>
        <w:rPr>
          <w:sz w:val="24"/>
        </w:rPr>
        <w:t>tree</w:t>
      </w:r>
      <w:r>
        <w:rPr>
          <w:spacing w:val="55"/>
          <w:sz w:val="24"/>
        </w:rPr>
        <w:t xml:space="preserve"> </w:t>
      </w:r>
      <w:r>
        <w:rPr>
          <w:sz w:val="24"/>
        </w:rPr>
        <w:t>makes</w:t>
      </w:r>
      <w:r>
        <w:rPr>
          <w:spacing w:val="56"/>
          <w:sz w:val="24"/>
        </w:rPr>
        <w:t xml:space="preserve"> </w:t>
      </w:r>
      <w:r>
        <w:rPr>
          <w:sz w:val="24"/>
        </w:rPr>
        <w:t>a</w:t>
      </w:r>
      <w:r>
        <w:rPr>
          <w:spacing w:val="54"/>
          <w:sz w:val="24"/>
        </w:rPr>
        <w:t xml:space="preserve"> </w:t>
      </w:r>
      <w:r>
        <w:rPr>
          <w:sz w:val="24"/>
        </w:rPr>
        <w:t>prediction,</w:t>
      </w:r>
      <w:r>
        <w:rPr>
          <w:spacing w:val="54"/>
          <w:sz w:val="24"/>
        </w:rPr>
        <w:t xml:space="preserve"> </w:t>
      </w:r>
      <w:r>
        <w:rPr>
          <w:sz w:val="24"/>
        </w:rPr>
        <w:t>and</w:t>
      </w:r>
      <w:r>
        <w:rPr>
          <w:spacing w:val="53"/>
          <w:sz w:val="24"/>
        </w:rPr>
        <w:t xml:space="preserve"> </w:t>
      </w:r>
      <w:r>
        <w:rPr>
          <w:sz w:val="24"/>
        </w:rPr>
        <w:t>the</w:t>
      </w:r>
      <w:r>
        <w:rPr>
          <w:spacing w:val="56"/>
          <w:sz w:val="24"/>
        </w:rPr>
        <w:t xml:space="preserve"> </w:t>
      </w:r>
      <w:r>
        <w:rPr>
          <w:sz w:val="24"/>
        </w:rPr>
        <w:t>final</w:t>
      </w:r>
      <w:r>
        <w:rPr>
          <w:spacing w:val="54"/>
          <w:sz w:val="24"/>
        </w:rPr>
        <w:t xml:space="preserve"> </w:t>
      </w:r>
      <w:r>
        <w:rPr>
          <w:sz w:val="24"/>
        </w:rPr>
        <w:t>prediction</w:t>
      </w:r>
      <w:r>
        <w:rPr>
          <w:spacing w:val="54"/>
          <w:sz w:val="24"/>
        </w:rPr>
        <w:t xml:space="preserve"> </w:t>
      </w:r>
      <w:r>
        <w:rPr>
          <w:sz w:val="24"/>
        </w:rPr>
        <w:t>is</w:t>
      </w:r>
      <w:r>
        <w:rPr>
          <w:spacing w:val="54"/>
          <w:sz w:val="24"/>
        </w:rPr>
        <w:t xml:space="preserve"> </w:t>
      </w:r>
      <w:r>
        <w:rPr>
          <w:sz w:val="24"/>
        </w:rPr>
        <w:t>based</w:t>
      </w:r>
      <w:r>
        <w:rPr>
          <w:spacing w:val="57"/>
          <w:sz w:val="24"/>
        </w:rPr>
        <w:t xml:space="preserve"> </w:t>
      </w:r>
      <w:r>
        <w:rPr>
          <w:sz w:val="24"/>
        </w:rPr>
        <w:t>on</w:t>
      </w:r>
      <w:r>
        <w:rPr>
          <w:spacing w:val="56"/>
          <w:sz w:val="24"/>
        </w:rPr>
        <w:t xml:space="preserve"> </w:t>
      </w:r>
      <w:r>
        <w:rPr>
          <w:sz w:val="24"/>
        </w:rPr>
        <w:t>a</w:t>
      </w:r>
      <w:r>
        <w:rPr>
          <w:spacing w:val="61"/>
          <w:sz w:val="24"/>
        </w:rPr>
        <w:t xml:space="preserve"> </w:t>
      </w:r>
      <w:r>
        <w:rPr>
          <w:b/>
          <w:sz w:val="24"/>
        </w:rPr>
        <w:t>majority</w:t>
      </w:r>
      <w:r>
        <w:rPr>
          <w:b/>
          <w:spacing w:val="54"/>
          <w:sz w:val="24"/>
        </w:rPr>
        <w:t xml:space="preserve"> </w:t>
      </w:r>
      <w:r>
        <w:rPr>
          <w:b/>
          <w:spacing w:val="-4"/>
          <w:sz w:val="24"/>
        </w:rPr>
        <w:t>vote</w:t>
      </w:r>
    </w:p>
    <w:p w14:paraId="7DC19C78" w14:textId="77777777" w:rsidR="00427792" w:rsidRDefault="00427792" w:rsidP="00787203">
      <w:pPr>
        <w:pStyle w:val="BodyText"/>
        <w:spacing w:before="35"/>
        <w:ind w:left="1543"/>
      </w:pPr>
      <w:r>
        <w:t>(classification)</w:t>
      </w:r>
      <w:r>
        <w:rPr>
          <w:spacing w:val="-2"/>
        </w:rPr>
        <w:t xml:space="preserve"> </w:t>
      </w:r>
      <w:r>
        <w:t>or</w:t>
      </w:r>
      <w:r>
        <w:rPr>
          <w:spacing w:val="-1"/>
        </w:rPr>
        <w:t xml:space="preserve"> </w:t>
      </w:r>
      <w:r>
        <w:t>an</w:t>
      </w:r>
      <w:r>
        <w:rPr>
          <w:spacing w:val="-1"/>
        </w:rPr>
        <w:t xml:space="preserve"> </w:t>
      </w:r>
      <w:r>
        <w:rPr>
          <w:b/>
        </w:rPr>
        <w:t>average</w:t>
      </w:r>
      <w:r>
        <w:rPr>
          <w:b/>
          <w:spacing w:val="-2"/>
        </w:rPr>
        <w:t xml:space="preserve"> </w:t>
      </w:r>
      <w:r>
        <w:rPr>
          <w:spacing w:val="-2"/>
        </w:rPr>
        <w:t>(regression).</w:t>
      </w:r>
    </w:p>
    <w:p w14:paraId="079C942B" w14:textId="77777777" w:rsidR="00427792" w:rsidRDefault="00427792">
      <w:pPr>
        <w:pStyle w:val="Heading4"/>
        <w:numPr>
          <w:ilvl w:val="0"/>
          <w:numId w:val="18"/>
        </w:numPr>
        <w:tabs>
          <w:tab w:val="left" w:pos="823"/>
        </w:tabs>
        <w:ind w:hanging="360"/>
      </w:pPr>
      <w:r>
        <w:t>Key</w:t>
      </w:r>
      <w:r>
        <w:rPr>
          <w:spacing w:val="-2"/>
        </w:rPr>
        <w:t xml:space="preserve"> </w:t>
      </w:r>
      <w:r>
        <w:t>Features</w:t>
      </w:r>
      <w:r>
        <w:rPr>
          <w:spacing w:val="-2"/>
        </w:rPr>
        <w:t xml:space="preserve"> </w:t>
      </w:r>
      <w:r>
        <w:t>of</w:t>
      </w:r>
      <w:r>
        <w:rPr>
          <w:spacing w:val="-1"/>
        </w:rPr>
        <w:t xml:space="preserve"> </w:t>
      </w:r>
      <w:r>
        <w:t xml:space="preserve">Random </w:t>
      </w:r>
      <w:r>
        <w:rPr>
          <w:spacing w:val="-2"/>
        </w:rPr>
        <w:t>Forest</w:t>
      </w:r>
    </w:p>
    <w:p w14:paraId="1CECF0BE" w14:textId="77777777" w:rsidR="00427792" w:rsidRDefault="00427792">
      <w:pPr>
        <w:pStyle w:val="ListParagraph"/>
        <w:numPr>
          <w:ilvl w:val="1"/>
          <w:numId w:val="18"/>
        </w:numPr>
        <w:tabs>
          <w:tab w:val="left" w:pos="1543"/>
        </w:tabs>
        <w:spacing w:line="268" w:lineRule="auto"/>
        <w:ind w:right="166"/>
        <w:rPr>
          <w:sz w:val="24"/>
        </w:rPr>
      </w:pPr>
      <w:r>
        <w:rPr>
          <w:b/>
          <w:sz w:val="24"/>
        </w:rPr>
        <w:t>Bootstrap Aggregating (Bagging)</w:t>
      </w:r>
      <w:r>
        <w:rPr>
          <w:sz w:val="24"/>
        </w:rPr>
        <w:t>: Each tree is trained on a different random subset of the data.</w:t>
      </w:r>
    </w:p>
    <w:p w14:paraId="48DC6890" w14:textId="77777777" w:rsidR="00427792" w:rsidRDefault="00427792">
      <w:pPr>
        <w:pStyle w:val="ListParagraph"/>
        <w:numPr>
          <w:ilvl w:val="1"/>
          <w:numId w:val="18"/>
        </w:numPr>
        <w:tabs>
          <w:tab w:val="left" w:pos="1542"/>
        </w:tabs>
        <w:spacing w:before="10"/>
        <w:ind w:left="1542" w:hanging="359"/>
        <w:rPr>
          <w:sz w:val="24"/>
        </w:rPr>
      </w:pPr>
      <w:r>
        <w:rPr>
          <w:b/>
          <w:sz w:val="24"/>
        </w:rPr>
        <w:t>Feature</w:t>
      </w:r>
      <w:r>
        <w:rPr>
          <w:b/>
          <w:spacing w:val="-4"/>
          <w:sz w:val="24"/>
        </w:rPr>
        <w:t xml:space="preserve"> </w:t>
      </w:r>
      <w:r>
        <w:rPr>
          <w:b/>
          <w:sz w:val="24"/>
        </w:rPr>
        <w:t>Randomness</w:t>
      </w:r>
      <w:r>
        <w:rPr>
          <w:sz w:val="24"/>
        </w:rPr>
        <w:t>:</w:t>
      </w:r>
      <w:r>
        <w:rPr>
          <w:spacing w:val="-1"/>
          <w:sz w:val="24"/>
        </w:rPr>
        <w:t xml:space="preserve"> </w:t>
      </w:r>
      <w:r>
        <w:rPr>
          <w:sz w:val="24"/>
        </w:rPr>
        <w:t>At</w:t>
      </w:r>
      <w:r>
        <w:rPr>
          <w:spacing w:val="-1"/>
          <w:sz w:val="24"/>
        </w:rPr>
        <w:t xml:space="preserve"> </w:t>
      </w:r>
      <w:r>
        <w:rPr>
          <w:sz w:val="24"/>
        </w:rPr>
        <w:t>each</w:t>
      </w:r>
      <w:r>
        <w:rPr>
          <w:spacing w:val="-1"/>
          <w:sz w:val="24"/>
        </w:rPr>
        <w:t xml:space="preserve"> </w:t>
      </w:r>
      <w:r>
        <w:rPr>
          <w:sz w:val="24"/>
        </w:rPr>
        <w:t>split,</w:t>
      </w:r>
      <w:r>
        <w:rPr>
          <w:spacing w:val="-2"/>
          <w:sz w:val="24"/>
        </w:rPr>
        <w:t xml:space="preserve"> </w:t>
      </w:r>
      <w:r>
        <w:rPr>
          <w:sz w:val="24"/>
        </w:rPr>
        <w:t>only</w:t>
      </w:r>
      <w:r>
        <w:rPr>
          <w:spacing w:val="-1"/>
          <w:sz w:val="24"/>
        </w:rPr>
        <w:t xml:space="preserve"> </w:t>
      </w:r>
      <w:r>
        <w:rPr>
          <w:sz w:val="24"/>
        </w:rPr>
        <w:t>a</w:t>
      </w:r>
      <w:r>
        <w:rPr>
          <w:spacing w:val="-1"/>
          <w:sz w:val="24"/>
        </w:rPr>
        <w:t xml:space="preserve"> </w:t>
      </w:r>
      <w:r>
        <w:rPr>
          <w:b/>
          <w:sz w:val="24"/>
        </w:rPr>
        <w:t>random subset</w:t>
      </w:r>
      <w:r>
        <w:rPr>
          <w:b/>
          <w:spacing w:val="-2"/>
          <w:sz w:val="24"/>
        </w:rPr>
        <w:t xml:space="preserve"> </w:t>
      </w:r>
      <w:r>
        <w:rPr>
          <w:sz w:val="24"/>
        </w:rPr>
        <w:t>of</w:t>
      </w:r>
      <w:r>
        <w:rPr>
          <w:spacing w:val="-1"/>
          <w:sz w:val="24"/>
        </w:rPr>
        <w:t xml:space="preserve"> </w:t>
      </w:r>
      <w:r>
        <w:rPr>
          <w:sz w:val="24"/>
        </w:rPr>
        <w:t>features</w:t>
      </w:r>
      <w:r>
        <w:rPr>
          <w:spacing w:val="-2"/>
          <w:sz w:val="24"/>
        </w:rPr>
        <w:t xml:space="preserve"> </w:t>
      </w:r>
      <w:r>
        <w:rPr>
          <w:sz w:val="24"/>
        </w:rPr>
        <w:t>is</w:t>
      </w:r>
      <w:r>
        <w:rPr>
          <w:spacing w:val="-1"/>
          <w:sz w:val="24"/>
        </w:rPr>
        <w:t xml:space="preserve"> </w:t>
      </w:r>
      <w:r>
        <w:rPr>
          <w:spacing w:val="-2"/>
          <w:sz w:val="24"/>
        </w:rPr>
        <w:t>considered.</w:t>
      </w:r>
    </w:p>
    <w:p w14:paraId="4AA4375A" w14:textId="77777777" w:rsidR="00427792" w:rsidRPr="00787203" w:rsidRDefault="00427792" w:rsidP="00787203">
      <w:pPr>
        <w:pStyle w:val="ListParagraph"/>
        <w:numPr>
          <w:ilvl w:val="1"/>
          <w:numId w:val="18"/>
        </w:numPr>
        <w:tabs>
          <w:tab w:val="left" w:pos="1543"/>
        </w:tabs>
        <w:spacing w:before="32" w:line="268" w:lineRule="auto"/>
        <w:ind w:right="170"/>
        <w:rPr>
          <w:sz w:val="24"/>
        </w:rPr>
      </w:pPr>
      <w:r>
        <w:rPr>
          <w:b/>
          <w:sz w:val="24"/>
        </w:rPr>
        <w:t>Majority Voting</w:t>
      </w:r>
      <w:r>
        <w:rPr>
          <w:sz w:val="24"/>
        </w:rPr>
        <w:t>: The final prediction is based on the most common class predicted by</w:t>
      </w:r>
      <w:r>
        <w:rPr>
          <w:spacing w:val="40"/>
          <w:sz w:val="24"/>
        </w:rPr>
        <w:t xml:space="preserve"> </w:t>
      </w:r>
      <w:r>
        <w:rPr>
          <w:sz w:val="24"/>
        </w:rPr>
        <w:t>individual trees.</w:t>
      </w:r>
    </w:p>
    <w:p w14:paraId="18EC45C6" w14:textId="77777777" w:rsidR="00427792" w:rsidRDefault="00427792">
      <w:pPr>
        <w:pStyle w:val="Heading4"/>
        <w:numPr>
          <w:ilvl w:val="0"/>
          <w:numId w:val="18"/>
        </w:numPr>
        <w:tabs>
          <w:tab w:val="left" w:pos="823"/>
        </w:tabs>
        <w:ind w:hanging="360"/>
      </w:pPr>
      <w:r>
        <w:t>Comparison</w:t>
      </w:r>
      <w:r>
        <w:rPr>
          <w:spacing w:val="-6"/>
        </w:rPr>
        <w:t xml:space="preserve"> </w:t>
      </w:r>
      <w:r>
        <w:t>with</w:t>
      </w:r>
      <w:r>
        <w:rPr>
          <w:spacing w:val="-5"/>
        </w:rPr>
        <w:t xml:space="preserve"> </w:t>
      </w:r>
      <w:r>
        <w:t>Decision</w:t>
      </w:r>
      <w:r>
        <w:rPr>
          <w:spacing w:val="-4"/>
        </w:rPr>
        <w:t xml:space="preserve"> </w:t>
      </w:r>
      <w:r>
        <w:rPr>
          <w:spacing w:val="-2"/>
        </w:rPr>
        <w:t>Trees</w:t>
      </w:r>
    </w:p>
    <w:p w14:paraId="3B3D7ABF" w14:textId="77777777" w:rsidR="00427792" w:rsidRDefault="00427792">
      <w:pPr>
        <w:pStyle w:val="ListParagraph"/>
        <w:numPr>
          <w:ilvl w:val="1"/>
          <w:numId w:val="18"/>
        </w:numPr>
        <w:tabs>
          <w:tab w:val="left" w:pos="1542"/>
        </w:tabs>
        <w:ind w:left="1542" w:hanging="359"/>
        <w:rPr>
          <w:sz w:val="24"/>
        </w:rPr>
      </w:pPr>
      <w:r>
        <w:rPr>
          <w:b/>
          <w:sz w:val="24"/>
        </w:rPr>
        <w:t>Decision</w:t>
      </w:r>
      <w:r>
        <w:rPr>
          <w:b/>
          <w:spacing w:val="-4"/>
          <w:sz w:val="24"/>
        </w:rPr>
        <w:t xml:space="preserve"> </w:t>
      </w:r>
      <w:r>
        <w:rPr>
          <w:b/>
          <w:sz w:val="24"/>
        </w:rPr>
        <w:t>Trees</w:t>
      </w:r>
      <w:r>
        <w:rPr>
          <w:b/>
          <w:spacing w:val="-1"/>
          <w:sz w:val="24"/>
        </w:rPr>
        <w:t xml:space="preserve"> </w:t>
      </w:r>
      <w:r>
        <w:rPr>
          <w:sz w:val="24"/>
        </w:rPr>
        <w:t>can</w:t>
      </w:r>
      <w:r>
        <w:rPr>
          <w:spacing w:val="-2"/>
          <w:sz w:val="24"/>
        </w:rPr>
        <w:t xml:space="preserve"> </w:t>
      </w:r>
      <w:r>
        <w:rPr>
          <w:sz w:val="24"/>
        </w:rPr>
        <w:t>overfit</w:t>
      </w:r>
      <w:r>
        <w:rPr>
          <w:spacing w:val="-2"/>
          <w:sz w:val="24"/>
        </w:rPr>
        <w:t xml:space="preserve"> </w:t>
      </w:r>
      <w:r>
        <w:rPr>
          <w:sz w:val="24"/>
        </w:rPr>
        <w:t>to</w:t>
      </w:r>
      <w:r>
        <w:rPr>
          <w:spacing w:val="-2"/>
          <w:sz w:val="24"/>
        </w:rPr>
        <w:t xml:space="preserve"> </w:t>
      </w:r>
      <w:r>
        <w:rPr>
          <w:sz w:val="24"/>
        </w:rPr>
        <w:t>training</w:t>
      </w:r>
      <w:r>
        <w:rPr>
          <w:spacing w:val="-1"/>
          <w:sz w:val="24"/>
        </w:rPr>
        <w:t xml:space="preserve"> </w:t>
      </w:r>
      <w:r>
        <w:rPr>
          <w:sz w:val="24"/>
        </w:rPr>
        <w:t>data,</w:t>
      </w:r>
      <w:r>
        <w:rPr>
          <w:spacing w:val="-2"/>
          <w:sz w:val="24"/>
        </w:rPr>
        <w:t xml:space="preserve"> </w:t>
      </w:r>
      <w:r>
        <w:rPr>
          <w:sz w:val="24"/>
        </w:rPr>
        <w:t>while</w:t>
      </w:r>
      <w:r>
        <w:rPr>
          <w:spacing w:val="-2"/>
          <w:sz w:val="24"/>
        </w:rPr>
        <w:t xml:space="preserve"> </w:t>
      </w:r>
      <w:r>
        <w:rPr>
          <w:b/>
          <w:sz w:val="24"/>
        </w:rPr>
        <w:t>Random</w:t>
      </w:r>
      <w:r>
        <w:rPr>
          <w:b/>
          <w:spacing w:val="-1"/>
          <w:sz w:val="24"/>
        </w:rPr>
        <w:t xml:space="preserve"> </w:t>
      </w:r>
      <w:r>
        <w:rPr>
          <w:b/>
          <w:sz w:val="24"/>
        </w:rPr>
        <w:t>Forests</w:t>
      </w:r>
      <w:r>
        <w:rPr>
          <w:b/>
          <w:spacing w:val="-2"/>
          <w:sz w:val="24"/>
        </w:rPr>
        <w:t xml:space="preserve"> </w:t>
      </w:r>
      <w:r>
        <w:rPr>
          <w:sz w:val="24"/>
        </w:rPr>
        <w:t xml:space="preserve">reduce </w:t>
      </w:r>
      <w:r>
        <w:rPr>
          <w:spacing w:val="-2"/>
          <w:sz w:val="24"/>
        </w:rPr>
        <w:t>overfitting.</w:t>
      </w:r>
    </w:p>
    <w:p w14:paraId="409AC59B" w14:textId="77777777" w:rsidR="00427792" w:rsidRDefault="00427792">
      <w:pPr>
        <w:pStyle w:val="ListParagraph"/>
        <w:numPr>
          <w:ilvl w:val="1"/>
          <w:numId w:val="18"/>
        </w:numPr>
        <w:tabs>
          <w:tab w:val="left" w:pos="1542"/>
        </w:tabs>
        <w:spacing w:before="32"/>
        <w:ind w:left="1542" w:hanging="359"/>
        <w:rPr>
          <w:sz w:val="24"/>
        </w:rPr>
      </w:pPr>
      <w:r>
        <w:rPr>
          <w:b/>
          <w:sz w:val="24"/>
        </w:rPr>
        <w:t>Random</w:t>
      </w:r>
      <w:r>
        <w:rPr>
          <w:b/>
          <w:spacing w:val="-3"/>
          <w:sz w:val="24"/>
        </w:rPr>
        <w:t xml:space="preserve"> </w:t>
      </w:r>
      <w:r>
        <w:rPr>
          <w:b/>
          <w:sz w:val="24"/>
        </w:rPr>
        <w:t>Forests</w:t>
      </w:r>
      <w:r>
        <w:rPr>
          <w:b/>
          <w:spacing w:val="-2"/>
          <w:sz w:val="24"/>
        </w:rPr>
        <w:t xml:space="preserve"> </w:t>
      </w:r>
      <w:r>
        <w:rPr>
          <w:sz w:val="24"/>
        </w:rPr>
        <w:t>provide</w:t>
      </w:r>
      <w:r>
        <w:rPr>
          <w:spacing w:val="-4"/>
          <w:sz w:val="24"/>
        </w:rPr>
        <w:t xml:space="preserve"> </w:t>
      </w:r>
      <w:r>
        <w:rPr>
          <w:sz w:val="24"/>
        </w:rPr>
        <w:t>better</w:t>
      </w:r>
      <w:r>
        <w:rPr>
          <w:spacing w:val="-2"/>
          <w:sz w:val="24"/>
        </w:rPr>
        <w:t xml:space="preserve"> </w:t>
      </w:r>
      <w:r>
        <w:rPr>
          <w:sz w:val="24"/>
        </w:rPr>
        <w:t>generalization</w:t>
      </w:r>
      <w:r>
        <w:rPr>
          <w:spacing w:val="-2"/>
          <w:sz w:val="24"/>
        </w:rPr>
        <w:t xml:space="preserve"> </w:t>
      </w:r>
      <w:r>
        <w:rPr>
          <w:sz w:val="24"/>
        </w:rPr>
        <w:t>and</w:t>
      </w:r>
      <w:r>
        <w:rPr>
          <w:spacing w:val="-1"/>
          <w:sz w:val="24"/>
        </w:rPr>
        <w:t xml:space="preserve"> </w:t>
      </w:r>
      <w:r>
        <w:rPr>
          <w:spacing w:val="-2"/>
          <w:sz w:val="24"/>
        </w:rPr>
        <w:t>robustness.</w:t>
      </w:r>
    </w:p>
    <w:p w14:paraId="0C9BAB72" w14:textId="77777777" w:rsidR="00427792" w:rsidRDefault="00427792">
      <w:pPr>
        <w:pStyle w:val="BodyText"/>
        <w:spacing w:before="77"/>
      </w:pPr>
    </w:p>
    <w:p w14:paraId="4B0CE99D" w14:textId="77777777" w:rsidR="00427792" w:rsidRDefault="00427792">
      <w:pPr>
        <w:ind w:left="374"/>
        <w:rPr>
          <w:b/>
          <w:sz w:val="24"/>
        </w:rPr>
      </w:pPr>
      <w:r>
        <w:rPr>
          <w:b/>
          <w:sz w:val="24"/>
        </w:rPr>
        <w:t>Mathematical</w:t>
      </w:r>
      <w:r>
        <w:rPr>
          <w:b/>
          <w:spacing w:val="-3"/>
          <w:sz w:val="24"/>
        </w:rPr>
        <w:t xml:space="preserve"> </w:t>
      </w:r>
      <w:r>
        <w:rPr>
          <w:b/>
          <w:spacing w:val="-2"/>
          <w:sz w:val="24"/>
        </w:rPr>
        <w:t>Expression</w:t>
      </w:r>
    </w:p>
    <w:p w14:paraId="496B0486" w14:textId="77777777" w:rsidR="00787203" w:rsidRPr="00787203" w:rsidRDefault="00427792" w:rsidP="00787203">
      <w:pPr>
        <w:pStyle w:val="BodyText"/>
        <w:spacing w:before="7"/>
        <w:rPr>
          <w:b/>
          <w:sz w:val="10"/>
        </w:rPr>
      </w:pPr>
      <w:r>
        <w:rPr>
          <w:b/>
          <w:noProof/>
          <w:sz w:val="10"/>
        </w:rPr>
        <w:drawing>
          <wp:anchor distT="0" distB="0" distL="0" distR="0" simplePos="0" relativeHeight="251689984" behindDoc="1" locked="0" layoutInCell="1" allowOverlap="1" wp14:anchorId="1A49DDC3" wp14:editId="1ECD364B">
            <wp:simplePos x="0" y="0"/>
            <wp:positionH relativeFrom="page">
              <wp:posOffset>812800</wp:posOffset>
            </wp:positionH>
            <wp:positionV relativeFrom="paragraph">
              <wp:posOffset>92710</wp:posOffset>
            </wp:positionV>
            <wp:extent cx="3562350" cy="150876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3562387" cy="1508760"/>
                    </a:xfrm>
                    <a:prstGeom prst="rect">
                      <a:avLst/>
                    </a:prstGeom>
                  </pic:spPr>
                </pic:pic>
              </a:graphicData>
            </a:graphic>
          </wp:anchor>
        </w:drawing>
      </w:r>
    </w:p>
    <w:p w14:paraId="29997660" w14:textId="77777777" w:rsidR="00787203" w:rsidRDefault="00787203" w:rsidP="00787203">
      <w:pPr>
        <w:pStyle w:val="Heading3"/>
        <w:spacing w:before="69"/>
        <w:ind w:left="0"/>
      </w:pPr>
    </w:p>
    <w:p w14:paraId="7F5F17B7" w14:textId="77777777" w:rsidR="00427792" w:rsidRDefault="00427792" w:rsidP="00787203">
      <w:pPr>
        <w:pStyle w:val="Heading3"/>
        <w:spacing w:before="69"/>
        <w:ind w:left="0"/>
      </w:pPr>
      <w:r>
        <w:rPr>
          <w:noProof/>
        </w:rPr>
        <mc:AlternateContent>
          <mc:Choice Requires="wps">
            <w:drawing>
              <wp:anchor distT="0" distB="0" distL="0" distR="0" simplePos="0" relativeHeight="251691008" behindDoc="1" locked="0" layoutInCell="1" allowOverlap="1" wp14:anchorId="41A8946B" wp14:editId="7B52970C">
                <wp:simplePos x="0" y="0"/>
                <wp:positionH relativeFrom="page">
                  <wp:posOffset>668655</wp:posOffset>
                </wp:positionH>
                <wp:positionV relativeFrom="paragraph">
                  <wp:posOffset>256540</wp:posOffset>
                </wp:positionV>
                <wp:extent cx="6268085" cy="6350"/>
                <wp:effectExtent l="0" t="0" r="0" b="0"/>
                <wp:wrapTopAndBottom/>
                <wp:docPr id="45" name="Graphic 4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C1E8AB4" id="Graphic 45" o:spid="_x0000_s1026" style="position:absolute;margin-left:52.65pt;margin-top:20.2pt;width:493.55pt;height:.5pt;z-index:-2516254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7E1DB552" w14:textId="77777777" w:rsidR="00427792" w:rsidRDefault="00427792">
      <w:pPr>
        <w:pStyle w:val="ListParagraph"/>
        <w:numPr>
          <w:ilvl w:val="0"/>
          <w:numId w:val="19"/>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2"/>
          <w:sz w:val="24"/>
        </w:rPr>
        <w:t xml:space="preserve"> </w:t>
      </w:r>
      <w:r>
        <w:rPr>
          <w:sz w:val="24"/>
        </w:rPr>
        <w:t>(e.g.,</w:t>
      </w:r>
      <w:r>
        <w:rPr>
          <w:spacing w:val="-1"/>
          <w:sz w:val="24"/>
        </w:rPr>
        <w:t xml:space="preserve"> </w:t>
      </w:r>
      <w:r>
        <w:rPr>
          <w:sz w:val="24"/>
        </w:rPr>
        <w:t>Titanic,</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14:paraId="54C21614" w14:textId="77777777" w:rsidR="00427792" w:rsidRDefault="00427792">
      <w:pPr>
        <w:pStyle w:val="ListParagraph"/>
        <w:numPr>
          <w:ilvl w:val="0"/>
          <w:numId w:val="19"/>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14:paraId="34D5F0E2" w14:textId="77777777" w:rsidR="00427792" w:rsidRDefault="00427792">
      <w:pPr>
        <w:pStyle w:val="ListParagraph"/>
        <w:numPr>
          <w:ilvl w:val="0"/>
          <w:numId w:val="19"/>
        </w:numPr>
        <w:tabs>
          <w:tab w:val="left" w:pos="823"/>
        </w:tabs>
        <w:spacing w:before="44"/>
        <w:ind w:hanging="360"/>
        <w:rPr>
          <w:sz w:val="24"/>
        </w:rPr>
      </w:pPr>
      <w:r>
        <w:rPr>
          <w:sz w:val="24"/>
        </w:rPr>
        <w:lastRenderedPageBreak/>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14:paraId="0E86CBFF" w14:textId="77777777" w:rsidR="00427792" w:rsidRDefault="00427792">
      <w:pPr>
        <w:pStyle w:val="ListParagraph"/>
        <w:numPr>
          <w:ilvl w:val="0"/>
          <w:numId w:val="19"/>
        </w:numPr>
        <w:tabs>
          <w:tab w:val="left" w:pos="823"/>
        </w:tabs>
        <w:ind w:hanging="360"/>
        <w:rPr>
          <w:sz w:val="24"/>
        </w:rPr>
      </w:pPr>
      <w:r>
        <w:rPr>
          <w:sz w:val="24"/>
        </w:rPr>
        <w:t>Train</w:t>
      </w:r>
      <w:r>
        <w:rPr>
          <w:spacing w:val="-1"/>
          <w:sz w:val="24"/>
        </w:rPr>
        <w:t xml:space="preserve"> </w:t>
      </w:r>
      <w:r>
        <w:rPr>
          <w:sz w:val="24"/>
        </w:rPr>
        <w:t>a Random</w:t>
      </w:r>
      <w:r>
        <w:rPr>
          <w:spacing w:val="-1"/>
          <w:sz w:val="24"/>
        </w:rPr>
        <w:t xml:space="preserve"> </w:t>
      </w:r>
      <w:r>
        <w:rPr>
          <w:sz w:val="24"/>
        </w:rPr>
        <w:t>Forest Classifier</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training </w:t>
      </w:r>
      <w:r>
        <w:rPr>
          <w:spacing w:val="-2"/>
          <w:sz w:val="24"/>
        </w:rPr>
        <w:t>data.</w:t>
      </w:r>
    </w:p>
    <w:p w14:paraId="644CAA76" w14:textId="77777777" w:rsidR="00427792" w:rsidRDefault="00427792">
      <w:pPr>
        <w:pStyle w:val="ListParagraph"/>
        <w:numPr>
          <w:ilvl w:val="0"/>
          <w:numId w:val="19"/>
        </w:numPr>
        <w:tabs>
          <w:tab w:val="left" w:pos="823"/>
        </w:tabs>
        <w:spacing w:before="40"/>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14:paraId="6C344CE0" w14:textId="77777777" w:rsidR="00427792" w:rsidRDefault="00427792">
      <w:pPr>
        <w:pStyle w:val="ListParagraph"/>
        <w:numPr>
          <w:ilvl w:val="0"/>
          <w:numId w:val="19"/>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14:paraId="2D762FAD" w14:textId="77777777" w:rsidR="00427792" w:rsidRDefault="00427792">
      <w:pPr>
        <w:pStyle w:val="ListParagraph"/>
        <w:numPr>
          <w:ilvl w:val="0"/>
          <w:numId w:val="19"/>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14:paraId="2A0FD4E5" w14:textId="77777777" w:rsidR="00427792" w:rsidRPr="0060545E" w:rsidRDefault="00427792" w:rsidP="0060545E">
      <w:pPr>
        <w:pStyle w:val="ListParagraph"/>
        <w:numPr>
          <w:ilvl w:val="0"/>
          <w:numId w:val="19"/>
        </w:numPr>
        <w:tabs>
          <w:tab w:val="left" w:pos="823"/>
        </w:tabs>
        <w:ind w:hanging="360"/>
        <w:rPr>
          <w:sz w:val="24"/>
        </w:rPr>
      </w:pPr>
      <w:r>
        <w:rPr>
          <w:sz w:val="24"/>
        </w:rPr>
        <w:t>Compare</w:t>
      </w:r>
      <w:r>
        <w:rPr>
          <w:spacing w:val="-2"/>
          <w:sz w:val="24"/>
        </w:rPr>
        <w:t xml:space="preserve"> </w:t>
      </w:r>
      <w:r>
        <w:rPr>
          <w:sz w:val="24"/>
        </w:rPr>
        <w:t>with a</w:t>
      </w:r>
      <w:r>
        <w:rPr>
          <w:spacing w:val="-1"/>
          <w:sz w:val="24"/>
        </w:rPr>
        <w:t xml:space="preserve"> </w:t>
      </w:r>
      <w:r>
        <w:rPr>
          <w:sz w:val="24"/>
        </w:rPr>
        <w:t xml:space="preserve">Single Decision </w:t>
      </w:r>
      <w:r>
        <w:rPr>
          <w:spacing w:val="-4"/>
          <w:sz w:val="24"/>
        </w:rPr>
        <w:t>Tree</w:t>
      </w:r>
    </w:p>
    <w:p w14:paraId="3C670EE3" w14:textId="77777777" w:rsidR="00427792" w:rsidRDefault="00427792">
      <w:pPr>
        <w:pStyle w:val="BodyText"/>
        <w:spacing w:before="202"/>
        <w:rPr>
          <w:b/>
          <w:bCs/>
          <w:sz w:val="28"/>
          <w:szCs w:val="28"/>
        </w:rPr>
      </w:pPr>
      <w:r>
        <w:rPr>
          <w:b/>
          <w:bCs/>
          <w:sz w:val="28"/>
          <w:szCs w:val="28"/>
        </w:rPr>
        <w:t>Code:</w:t>
      </w:r>
    </w:p>
    <w:p w14:paraId="58B2EF0F"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pandas </w:t>
      </w:r>
      <w:r w:rsidRPr="0060545E">
        <w:rPr>
          <w:rFonts w:ascii="Courier New" w:eastAsia="Times New Roman" w:hAnsi="Courier New" w:cs="Courier New"/>
          <w:color w:val="C99CC6"/>
          <w:sz w:val="21"/>
          <w:szCs w:val="21"/>
        </w:rPr>
        <w:t>as</w:t>
      </w:r>
      <w:r w:rsidRPr="0060545E">
        <w:rPr>
          <w:rFonts w:ascii="Courier New" w:eastAsia="Times New Roman" w:hAnsi="Courier New" w:cs="Courier New"/>
          <w:color w:val="D4D4D4"/>
          <w:sz w:val="21"/>
          <w:szCs w:val="21"/>
        </w:rPr>
        <w:t xml:space="preserve"> pd</w:t>
      </w:r>
    </w:p>
    <w:p w14:paraId="6389EF0F"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matplotlib.pyplot </w:t>
      </w:r>
      <w:r w:rsidRPr="0060545E">
        <w:rPr>
          <w:rFonts w:ascii="Courier New" w:eastAsia="Times New Roman" w:hAnsi="Courier New" w:cs="Courier New"/>
          <w:color w:val="C99CC6"/>
          <w:sz w:val="21"/>
          <w:szCs w:val="21"/>
        </w:rPr>
        <w:t>as</w:t>
      </w:r>
      <w:r w:rsidRPr="0060545E">
        <w:rPr>
          <w:rFonts w:ascii="Courier New" w:eastAsia="Times New Roman" w:hAnsi="Courier New" w:cs="Courier New"/>
          <w:color w:val="D4D4D4"/>
          <w:sz w:val="21"/>
          <w:szCs w:val="21"/>
        </w:rPr>
        <w:t xml:space="preserve"> plt</w:t>
      </w:r>
    </w:p>
    <w:p w14:paraId="3DA4FFC5"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seaborn </w:t>
      </w:r>
      <w:r w:rsidRPr="0060545E">
        <w:rPr>
          <w:rFonts w:ascii="Courier New" w:eastAsia="Times New Roman" w:hAnsi="Courier New" w:cs="Courier New"/>
          <w:color w:val="C99CC6"/>
          <w:sz w:val="21"/>
          <w:szCs w:val="21"/>
        </w:rPr>
        <w:t>as</w:t>
      </w:r>
      <w:r w:rsidRPr="0060545E">
        <w:rPr>
          <w:rFonts w:ascii="Courier New" w:eastAsia="Times New Roman" w:hAnsi="Courier New" w:cs="Courier New"/>
          <w:color w:val="D4D4D4"/>
          <w:sz w:val="21"/>
          <w:szCs w:val="21"/>
        </w:rPr>
        <w:t xml:space="preserve"> sns</w:t>
      </w:r>
    </w:p>
    <w:p w14:paraId="7DF502E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3B7E408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sklearn.datasets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load_breast_cancer</w:t>
      </w:r>
    </w:p>
    <w:p w14:paraId="757F1DD6"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sklearn.model_selection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train_test_split</w:t>
      </w:r>
    </w:p>
    <w:p w14:paraId="28A898E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sklearn.preprocessing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StandardScaler</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LabelEncoder</w:t>
      </w:r>
    </w:p>
    <w:p w14:paraId="66FF6B13"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sklearn.ensemble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RandomForestClassifier</w:t>
      </w:r>
    </w:p>
    <w:p w14:paraId="6FBBB3D5"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sklearn.tree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DecisionTreeClassifier</w:t>
      </w:r>
    </w:p>
    <w:p w14:paraId="0EEEDCDB"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from</w:t>
      </w:r>
      <w:r w:rsidRPr="0060545E">
        <w:rPr>
          <w:rFonts w:ascii="Courier New" w:eastAsia="Times New Roman" w:hAnsi="Courier New" w:cs="Courier New"/>
          <w:color w:val="D4D4D4"/>
          <w:sz w:val="21"/>
          <w:szCs w:val="21"/>
        </w:rPr>
        <w:t xml:space="preserve"> sklearn.metrics </w:t>
      </w:r>
      <w:r w:rsidRPr="0060545E">
        <w:rPr>
          <w:rFonts w:ascii="Courier New" w:eastAsia="Times New Roman" w:hAnsi="Courier New" w:cs="Courier New"/>
          <w:color w:val="C99CC6"/>
          <w:sz w:val="21"/>
          <w:szCs w:val="21"/>
        </w:rPr>
        <w:t>import</w:t>
      </w:r>
      <w:r w:rsidRPr="0060545E">
        <w:rPr>
          <w:rFonts w:ascii="Courier New" w:eastAsia="Times New Roman" w:hAnsi="Courier New" w:cs="Courier New"/>
          <w:color w:val="D4D4D4"/>
          <w:sz w:val="21"/>
          <w:szCs w:val="21"/>
        </w:rPr>
        <w:t xml:space="preserve"> accuracy_score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precision_score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recall_score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f1_score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confusion_matrix</w:t>
      </w:r>
    </w:p>
    <w:p w14:paraId="7C9B7560"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72F2F070"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1. Load Dataset</w:t>
      </w:r>
    </w:p>
    <w:p w14:paraId="6CFEEF9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data = load_breast_cancer</w:t>
      </w:r>
      <w:r w:rsidRPr="0060545E">
        <w:rPr>
          <w:rFonts w:ascii="Courier New" w:eastAsia="Times New Roman" w:hAnsi="Courier New" w:cs="Courier New"/>
          <w:color w:val="DCDCDC"/>
          <w:sz w:val="21"/>
          <w:szCs w:val="21"/>
        </w:rPr>
        <w:t>()</w:t>
      </w:r>
    </w:p>
    <w:p w14:paraId="0B3AA49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df = pd.DataFrame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data.data</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columns=data.feature_names</w:t>
      </w:r>
      <w:r w:rsidRPr="0060545E">
        <w:rPr>
          <w:rFonts w:ascii="Courier New" w:eastAsia="Times New Roman" w:hAnsi="Courier New" w:cs="Courier New"/>
          <w:color w:val="DCDCDC"/>
          <w:sz w:val="21"/>
          <w:szCs w:val="21"/>
        </w:rPr>
        <w:t>)</w:t>
      </w:r>
    </w:p>
    <w:p w14:paraId="63C9E16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df</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"target"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 data.target</w:t>
      </w:r>
    </w:p>
    <w:p w14:paraId="52D8A8A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5CCBA52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2. Data Preprocessing</w:t>
      </w:r>
    </w:p>
    <w:p w14:paraId="0B8C8F4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Handle missing values</w:t>
      </w:r>
    </w:p>
    <w:p w14:paraId="2A609DA3"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df.fillna</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df.mean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inplace=</w:t>
      </w:r>
      <w:r w:rsidRPr="0060545E">
        <w:rPr>
          <w:rFonts w:ascii="Courier New" w:eastAsia="Times New Roman" w:hAnsi="Courier New" w:cs="Courier New"/>
          <w:color w:val="569CD6"/>
          <w:sz w:val="21"/>
          <w:szCs w:val="21"/>
        </w:rPr>
        <w:t>True</w:t>
      </w:r>
      <w:r w:rsidRPr="0060545E">
        <w:rPr>
          <w:rFonts w:ascii="Courier New" w:eastAsia="Times New Roman" w:hAnsi="Courier New" w:cs="Courier New"/>
          <w:color w:val="DCDCDC"/>
          <w:sz w:val="21"/>
          <w:szCs w:val="21"/>
        </w:rPr>
        <w:t>)</w:t>
      </w:r>
    </w:p>
    <w:p w14:paraId="578C34B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38CEC9F6"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Encode categorical data (if any)</w:t>
      </w:r>
    </w:p>
    <w:p w14:paraId="7026C3C5"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C99CC6"/>
          <w:sz w:val="21"/>
          <w:szCs w:val="21"/>
        </w:rPr>
        <w:t>for</w:t>
      </w:r>
      <w:r w:rsidRPr="0060545E">
        <w:rPr>
          <w:rFonts w:ascii="Courier New" w:eastAsia="Times New Roman" w:hAnsi="Courier New" w:cs="Courier New"/>
          <w:color w:val="D4D4D4"/>
          <w:sz w:val="21"/>
          <w:szCs w:val="21"/>
        </w:rPr>
        <w:t xml:space="preserve"> col </w:t>
      </w:r>
      <w:r w:rsidRPr="0060545E">
        <w:rPr>
          <w:rFonts w:ascii="Courier New" w:eastAsia="Times New Roman" w:hAnsi="Courier New" w:cs="Courier New"/>
          <w:color w:val="82C6FF"/>
          <w:sz w:val="21"/>
          <w:szCs w:val="21"/>
        </w:rPr>
        <w:t>in</w:t>
      </w:r>
      <w:r w:rsidRPr="0060545E">
        <w:rPr>
          <w:rFonts w:ascii="Courier New" w:eastAsia="Times New Roman" w:hAnsi="Courier New" w:cs="Courier New"/>
          <w:color w:val="D4D4D4"/>
          <w:sz w:val="21"/>
          <w:szCs w:val="21"/>
        </w:rPr>
        <w:t xml:space="preserve"> df.columns</w:t>
      </w:r>
      <w:r w:rsidRPr="0060545E">
        <w:rPr>
          <w:rFonts w:ascii="Courier New" w:eastAsia="Times New Roman" w:hAnsi="Courier New" w:cs="Courier New"/>
          <w:color w:val="DCDCDC"/>
          <w:sz w:val="21"/>
          <w:szCs w:val="21"/>
        </w:rPr>
        <w:t>:</w:t>
      </w:r>
    </w:p>
    <w:p w14:paraId="1A3161D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 xml:space="preserve">    </w:t>
      </w:r>
      <w:r w:rsidRPr="0060545E">
        <w:rPr>
          <w:rFonts w:ascii="Courier New" w:eastAsia="Times New Roman" w:hAnsi="Courier New" w:cs="Courier New"/>
          <w:color w:val="C99CC6"/>
          <w:sz w:val="21"/>
          <w:szCs w:val="21"/>
        </w:rPr>
        <w:t>if</w:t>
      </w:r>
      <w:r w:rsidRPr="0060545E">
        <w:rPr>
          <w:rFonts w:ascii="Courier New" w:eastAsia="Times New Roman" w:hAnsi="Courier New" w:cs="Courier New"/>
          <w:color w:val="D4D4D4"/>
          <w:sz w:val="21"/>
          <w:szCs w:val="21"/>
        </w:rPr>
        <w:t xml:space="preserve"> df</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col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.dtype == </w:t>
      </w:r>
      <w:r w:rsidRPr="0060545E">
        <w:rPr>
          <w:rFonts w:ascii="Courier New" w:eastAsia="Times New Roman" w:hAnsi="Courier New" w:cs="Courier New"/>
          <w:color w:val="CE9178"/>
          <w:sz w:val="21"/>
          <w:szCs w:val="21"/>
        </w:rPr>
        <w:t>"object"</w:t>
      </w:r>
      <w:r w:rsidRPr="0060545E">
        <w:rPr>
          <w:rFonts w:ascii="Courier New" w:eastAsia="Times New Roman" w:hAnsi="Courier New" w:cs="Courier New"/>
          <w:color w:val="DCDCDC"/>
          <w:sz w:val="21"/>
          <w:szCs w:val="21"/>
        </w:rPr>
        <w:t>:</w:t>
      </w:r>
    </w:p>
    <w:p w14:paraId="73843A8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        df</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col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 LabelEncoder</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.fit_transform</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df</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col</w:t>
      </w:r>
      <w:r w:rsidRPr="0060545E">
        <w:rPr>
          <w:rFonts w:ascii="Courier New" w:eastAsia="Times New Roman" w:hAnsi="Courier New" w:cs="Courier New"/>
          <w:color w:val="DCDCDC"/>
          <w:sz w:val="21"/>
          <w:szCs w:val="21"/>
        </w:rPr>
        <w:t>])</w:t>
      </w:r>
    </w:p>
    <w:p w14:paraId="32C5D4F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6A88AB46"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3. Train-Test Split</w:t>
      </w:r>
    </w:p>
    <w:p w14:paraId="181F939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X = df.drop</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"target"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axis=</w:t>
      </w:r>
      <w:r w:rsidRPr="0060545E">
        <w:rPr>
          <w:rFonts w:ascii="Courier New" w:eastAsia="Times New Roman" w:hAnsi="Courier New" w:cs="Courier New"/>
          <w:color w:val="B5CEA8"/>
          <w:sz w:val="21"/>
          <w:szCs w:val="21"/>
        </w:rPr>
        <w:t>1</w:t>
      </w:r>
      <w:r w:rsidRPr="0060545E">
        <w:rPr>
          <w:rFonts w:ascii="Courier New" w:eastAsia="Times New Roman" w:hAnsi="Courier New" w:cs="Courier New"/>
          <w:color w:val="DCDCDC"/>
          <w:sz w:val="21"/>
          <w:szCs w:val="21"/>
        </w:rPr>
        <w:t>)</w:t>
      </w:r>
    </w:p>
    <w:p w14:paraId="0E6CF42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y = df</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"target"</w:t>
      </w:r>
      <w:r w:rsidRPr="0060545E">
        <w:rPr>
          <w:rFonts w:ascii="Courier New" w:eastAsia="Times New Roman" w:hAnsi="Courier New" w:cs="Courier New"/>
          <w:color w:val="DCDCDC"/>
          <w:sz w:val="21"/>
          <w:szCs w:val="21"/>
        </w:rPr>
        <w:t>]</w:t>
      </w:r>
    </w:p>
    <w:p w14:paraId="04E0154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239DF23B"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X_train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X_test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y_train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y_test = train_test_split</w:t>
      </w:r>
      <w:r w:rsidRPr="0060545E">
        <w:rPr>
          <w:rFonts w:ascii="Courier New" w:eastAsia="Times New Roman" w:hAnsi="Courier New" w:cs="Courier New"/>
          <w:color w:val="DCDCDC"/>
          <w:sz w:val="21"/>
          <w:szCs w:val="21"/>
        </w:rPr>
        <w:t>(</w:t>
      </w:r>
    </w:p>
    <w:p w14:paraId="7D62914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    X</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y</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test_size=</w:t>
      </w:r>
      <w:r w:rsidRPr="0060545E">
        <w:rPr>
          <w:rFonts w:ascii="Courier New" w:eastAsia="Times New Roman" w:hAnsi="Courier New" w:cs="Courier New"/>
          <w:color w:val="B5CEA8"/>
          <w:sz w:val="21"/>
          <w:szCs w:val="21"/>
        </w:rPr>
        <w:t>0.2</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random_state=</w:t>
      </w:r>
      <w:r w:rsidRPr="0060545E">
        <w:rPr>
          <w:rFonts w:ascii="Courier New" w:eastAsia="Times New Roman" w:hAnsi="Courier New" w:cs="Courier New"/>
          <w:color w:val="B5CEA8"/>
          <w:sz w:val="21"/>
          <w:szCs w:val="21"/>
        </w:rPr>
        <w:t>42</w:t>
      </w:r>
    </w:p>
    <w:p w14:paraId="496D4F4D"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DC"/>
          <w:sz w:val="21"/>
          <w:szCs w:val="21"/>
        </w:rPr>
        <w:t>)</w:t>
      </w:r>
    </w:p>
    <w:p w14:paraId="01882175"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5E7828D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Feature Scaling</w:t>
      </w:r>
    </w:p>
    <w:p w14:paraId="42C4C2A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scaler = StandardScaler</w:t>
      </w:r>
      <w:r w:rsidRPr="0060545E">
        <w:rPr>
          <w:rFonts w:ascii="Courier New" w:eastAsia="Times New Roman" w:hAnsi="Courier New" w:cs="Courier New"/>
          <w:color w:val="DCDCDC"/>
          <w:sz w:val="21"/>
          <w:szCs w:val="21"/>
        </w:rPr>
        <w:t>()</w:t>
      </w:r>
    </w:p>
    <w:p w14:paraId="116CB5E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X_train = scaler.fit_transform</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X_train</w:t>
      </w:r>
      <w:r w:rsidRPr="0060545E">
        <w:rPr>
          <w:rFonts w:ascii="Courier New" w:eastAsia="Times New Roman" w:hAnsi="Courier New" w:cs="Courier New"/>
          <w:color w:val="DCDCDC"/>
          <w:sz w:val="21"/>
          <w:szCs w:val="21"/>
        </w:rPr>
        <w:t>)</w:t>
      </w:r>
    </w:p>
    <w:p w14:paraId="128BE120"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X_test = scaler.transform</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X_test</w:t>
      </w:r>
      <w:r w:rsidRPr="0060545E">
        <w:rPr>
          <w:rFonts w:ascii="Courier New" w:eastAsia="Times New Roman" w:hAnsi="Courier New" w:cs="Courier New"/>
          <w:color w:val="DCDCDC"/>
          <w:sz w:val="21"/>
          <w:szCs w:val="21"/>
        </w:rPr>
        <w:t>)</w:t>
      </w:r>
    </w:p>
    <w:p w14:paraId="1B48398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3CD4C78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4. Train Random Forest Classifier</w:t>
      </w:r>
    </w:p>
    <w:p w14:paraId="49F6DF01"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rf = RandomForestClassifier</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n_estimators=</w:t>
      </w:r>
      <w:r w:rsidRPr="0060545E">
        <w:rPr>
          <w:rFonts w:ascii="Courier New" w:eastAsia="Times New Roman" w:hAnsi="Courier New" w:cs="Courier New"/>
          <w:color w:val="B5CEA8"/>
          <w:sz w:val="21"/>
          <w:szCs w:val="21"/>
        </w:rPr>
        <w:t>100</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random_state=</w:t>
      </w:r>
      <w:r w:rsidRPr="0060545E">
        <w:rPr>
          <w:rFonts w:ascii="Courier New" w:eastAsia="Times New Roman" w:hAnsi="Courier New" w:cs="Courier New"/>
          <w:color w:val="B5CEA8"/>
          <w:sz w:val="21"/>
          <w:szCs w:val="21"/>
        </w:rPr>
        <w:t>42</w:t>
      </w:r>
      <w:r w:rsidRPr="0060545E">
        <w:rPr>
          <w:rFonts w:ascii="Courier New" w:eastAsia="Times New Roman" w:hAnsi="Courier New" w:cs="Courier New"/>
          <w:color w:val="DCDCDC"/>
          <w:sz w:val="21"/>
          <w:szCs w:val="21"/>
        </w:rPr>
        <w:t>)</w:t>
      </w:r>
    </w:p>
    <w:p w14:paraId="1ED61137"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rf.fit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X_train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y_train</w:t>
      </w:r>
      <w:r w:rsidRPr="0060545E">
        <w:rPr>
          <w:rFonts w:ascii="Courier New" w:eastAsia="Times New Roman" w:hAnsi="Courier New" w:cs="Courier New"/>
          <w:color w:val="DCDCDC"/>
          <w:sz w:val="21"/>
          <w:szCs w:val="21"/>
        </w:rPr>
        <w:t>)</w:t>
      </w:r>
    </w:p>
    <w:p w14:paraId="155F3B6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0175CE43"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5. Predictions</w:t>
      </w:r>
    </w:p>
    <w:p w14:paraId="1F76818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rf_pred = rf.predict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X_test</w:t>
      </w:r>
      <w:r w:rsidRPr="0060545E">
        <w:rPr>
          <w:rFonts w:ascii="Courier New" w:eastAsia="Times New Roman" w:hAnsi="Courier New" w:cs="Courier New"/>
          <w:color w:val="DCDCDC"/>
          <w:sz w:val="21"/>
          <w:szCs w:val="21"/>
        </w:rPr>
        <w:t>)</w:t>
      </w:r>
    </w:p>
    <w:p w14:paraId="20542A2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57E20726"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6. Evaluation (Random Forest)</w:t>
      </w:r>
    </w:p>
    <w:p w14:paraId="1539315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"Random Forest Results"</w:t>
      </w:r>
      <w:r w:rsidRPr="0060545E">
        <w:rPr>
          <w:rFonts w:ascii="Courier New" w:eastAsia="Times New Roman" w:hAnsi="Courier New" w:cs="Courier New"/>
          <w:color w:val="DCDCDC"/>
          <w:sz w:val="21"/>
          <w:szCs w:val="21"/>
        </w:rPr>
        <w:t>)</w:t>
      </w:r>
    </w:p>
    <w:p w14:paraId="4E274B7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"Accuracy:"</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accuracy_score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rf_pred</w:t>
      </w:r>
      <w:r w:rsidRPr="0060545E">
        <w:rPr>
          <w:rFonts w:ascii="Courier New" w:eastAsia="Times New Roman" w:hAnsi="Courier New" w:cs="Courier New"/>
          <w:color w:val="DCDCDC"/>
          <w:sz w:val="21"/>
          <w:szCs w:val="21"/>
        </w:rPr>
        <w:t>))</w:t>
      </w:r>
    </w:p>
    <w:p w14:paraId="54872B8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"Precision:"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precision_score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rf_pred</w:t>
      </w:r>
      <w:r w:rsidRPr="0060545E">
        <w:rPr>
          <w:rFonts w:ascii="Courier New" w:eastAsia="Times New Roman" w:hAnsi="Courier New" w:cs="Courier New"/>
          <w:color w:val="DCDCDC"/>
          <w:sz w:val="21"/>
          <w:szCs w:val="21"/>
        </w:rPr>
        <w:t>))</w:t>
      </w:r>
    </w:p>
    <w:p w14:paraId="609D102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"Recall:"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recall_score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rf_pred</w:t>
      </w:r>
      <w:r w:rsidRPr="0060545E">
        <w:rPr>
          <w:rFonts w:ascii="Courier New" w:eastAsia="Times New Roman" w:hAnsi="Courier New" w:cs="Courier New"/>
          <w:color w:val="DCDCDC"/>
          <w:sz w:val="21"/>
          <w:szCs w:val="21"/>
        </w:rPr>
        <w:t>))</w:t>
      </w:r>
    </w:p>
    <w:p w14:paraId="0481F15B"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"F1-score:"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f1_score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rf_pred</w:t>
      </w:r>
      <w:r w:rsidRPr="0060545E">
        <w:rPr>
          <w:rFonts w:ascii="Courier New" w:eastAsia="Times New Roman" w:hAnsi="Courier New" w:cs="Courier New"/>
          <w:color w:val="DCDCDC"/>
          <w:sz w:val="21"/>
          <w:szCs w:val="21"/>
        </w:rPr>
        <w:t>))</w:t>
      </w:r>
    </w:p>
    <w:p w14:paraId="0814D83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22B7C3F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7. Confusion Matrix Visualization</w:t>
      </w:r>
    </w:p>
    <w:p w14:paraId="7EE5E2F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cm = confusion_matrix</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rf_pred</w:t>
      </w:r>
      <w:r w:rsidRPr="0060545E">
        <w:rPr>
          <w:rFonts w:ascii="Courier New" w:eastAsia="Times New Roman" w:hAnsi="Courier New" w:cs="Courier New"/>
          <w:color w:val="DCDCDC"/>
          <w:sz w:val="21"/>
          <w:szCs w:val="21"/>
        </w:rPr>
        <w:t>)</w:t>
      </w:r>
    </w:p>
    <w:p w14:paraId="544066A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sns.heatmap</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cm</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annot=</w:t>
      </w:r>
      <w:r w:rsidRPr="0060545E">
        <w:rPr>
          <w:rFonts w:ascii="Courier New" w:eastAsia="Times New Roman" w:hAnsi="Courier New" w:cs="Courier New"/>
          <w:color w:val="569CD6"/>
          <w:sz w:val="21"/>
          <w:szCs w:val="21"/>
        </w:rPr>
        <w:t>True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fmt=</w:t>
      </w:r>
      <w:r w:rsidRPr="0060545E">
        <w:rPr>
          <w:rFonts w:ascii="Courier New" w:eastAsia="Times New Roman" w:hAnsi="Courier New" w:cs="Courier New"/>
          <w:color w:val="CE9178"/>
          <w:sz w:val="21"/>
          <w:szCs w:val="21"/>
        </w:rPr>
        <w:t>"d"</w:t>
      </w:r>
      <w:r w:rsidRPr="0060545E">
        <w:rPr>
          <w:rFonts w:ascii="Courier New" w:eastAsia="Times New Roman" w:hAnsi="Courier New" w:cs="Courier New"/>
          <w:color w:val="DCDCDC"/>
          <w:sz w:val="21"/>
          <w:szCs w:val="21"/>
        </w:rPr>
        <w:t>)</w:t>
      </w:r>
    </w:p>
    <w:p w14:paraId="45AF27E7"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plt.xlabel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"Predicted"</w:t>
      </w:r>
      <w:r w:rsidRPr="0060545E">
        <w:rPr>
          <w:rFonts w:ascii="Courier New" w:eastAsia="Times New Roman" w:hAnsi="Courier New" w:cs="Courier New"/>
          <w:color w:val="DCDCDC"/>
          <w:sz w:val="21"/>
          <w:szCs w:val="21"/>
        </w:rPr>
        <w:t>)</w:t>
      </w:r>
    </w:p>
    <w:p w14:paraId="6B9A9FD5"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plt.ylabel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"Actual"</w:t>
      </w:r>
      <w:r w:rsidRPr="0060545E">
        <w:rPr>
          <w:rFonts w:ascii="Courier New" w:eastAsia="Times New Roman" w:hAnsi="Courier New" w:cs="Courier New"/>
          <w:color w:val="DCDCDC"/>
          <w:sz w:val="21"/>
          <w:szCs w:val="21"/>
        </w:rPr>
        <w:t>)</w:t>
      </w:r>
    </w:p>
    <w:p w14:paraId="25F2A332"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plt.title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"Random Forest Confusion Matrix"</w:t>
      </w:r>
      <w:r w:rsidRPr="0060545E">
        <w:rPr>
          <w:rFonts w:ascii="Courier New" w:eastAsia="Times New Roman" w:hAnsi="Courier New" w:cs="Courier New"/>
          <w:color w:val="DCDCDC"/>
          <w:sz w:val="21"/>
          <w:szCs w:val="21"/>
        </w:rPr>
        <w:t>)</w:t>
      </w:r>
    </w:p>
    <w:p w14:paraId="686B6F8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plt.show</w:t>
      </w:r>
      <w:r w:rsidRPr="0060545E">
        <w:rPr>
          <w:rFonts w:ascii="Courier New" w:eastAsia="Times New Roman" w:hAnsi="Courier New" w:cs="Courier New"/>
          <w:color w:val="DCDCDC"/>
          <w:sz w:val="21"/>
          <w:szCs w:val="21"/>
        </w:rPr>
        <w:t>()</w:t>
      </w:r>
    </w:p>
    <w:p w14:paraId="7CA2A159"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0614D796"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82B76C"/>
          <w:sz w:val="21"/>
          <w:szCs w:val="21"/>
        </w:rPr>
        <w:t># 8. Compare with Single Decision Tree</w:t>
      </w:r>
    </w:p>
    <w:p w14:paraId="689F398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dt = DecisionTreeClassifier</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random_state=</w:t>
      </w:r>
      <w:r w:rsidRPr="0060545E">
        <w:rPr>
          <w:rFonts w:ascii="Courier New" w:eastAsia="Times New Roman" w:hAnsi="Courier New" w:cs="Courier New"/>
          <w:color w:val="B5CEA8"/>
          <w:sz w:val="21"/>
          <w:szCs w:val="21"/>
        </w:rPr>
        <w:t>42</w:t>
      </w:r>
      <w:r w:rsidRPr="0060545E">
        <w:rPr>
          <w:rFonts w:ascii="Courier New" w:eastAsia="Times New Roman" w:hAnsi="Courier New" w:cs="Courier New"/>
          <w:color w:val="DCDCDC"/>
          <w:sz w:val="21"/>
          <w:szCs w:val="21"/>
        </w:rPr>
        <w:t>)</w:t>
      </w:r>
    </w:p>
    <w:p w14:paraId="3F6EFE6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dt.fit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X_train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y_train</w:t>
      </w:r>
      <w:r w:rsidRPr="0060545E">
        <w:rPr>
          <w:rFonts w:ascii="Courier New" w:eastAsia="Times New Roman" w:hAnsi="Courier New" w:cs="Courier New"/>
          <w:color w:val="DCDCDC"/>
          <w:sz w:val="21"/>
          <w:szCs w:val="21"/>
        </w:rPr>
        <w:t>)</w:t>
      </w:r>
    </w:p>
    <w:p w14:paraId="2022BA1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6F4ADEAC"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4D4D4"/>
          <w:sz w:val="21"/>
          <w:szCs w:val="21"/>
        </w:rPr>
        <w:t>dt_pred = dt.predict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X_test</w:t>
      </w:r>
      <w:r w:rsidRPr="0060545E">
        <w:rPr>
          <w:rFonts w:ascii="Courier New" w:eastAsia="Times New Roman" w:hAnsi="Courier New" w:cs="Courier New"/>
          <w:color w:val="DCDCDC"/>
          <w:sz w:val="21"/>
          <w:szCs w:val="21"/>
        </w:rPr>
        <w:t>)</w:t>
      </w:r>
    </w:p>
    <w:p w14:paraId="264D5B28"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00AECBF3"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"\nDecision Tree Results"</w:t>
      </w:r>
      <w:r w:rsidRPr="0060545E">
        <w:rPr>
          <w:rFonts w:ascii="Courier New" w:eastAsia="Times New Roman" w:hAnsi="Courier New" w:cs="Courier New"/>
          <w:color w:val="DCDCDC"/>
          <w:sz w:val="21"/>
          <w:szCs w:val="21"/>
        </w:rPr>
        <w:t>)</w:t>
      </w:r>
    </w:p>
    <w:p w14:paraId="4CD2E88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"Accuracy:"</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accuracy_score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dt_pred</w:t>
      </w:r>
      <w:r w:rsidRPr="0060545E">
        <w:rPr>
          <w:rFonts w:ascii="Courier New" w:eastAsia="Times New Roman" w:hAnsi="Courier New" w:cs="Courier New"/>
          <w:color w:val="DCDCDC"/>
          <w:sz w:val="21"/>
          <w:szCs w:val="21"/>
        </w:rPr>
        <w:t>))</w:t>
      </w:r>
    </w:p>
    <w:p w14:paraId="522EF57B"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"Precision:"</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precision_score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dt_pred</w:t>
      </w:r>
      <w:r w:rsidRPr="0060545E">
        <w:rPr>
          <w:rFonts w:ascii="Courier New" w:eastAsia="Times New Roman" w:hAnsi="Courier New" w:cs="Courier New"/>
          <w:color w:val="DCDCDC"/>
          <w:sz w:val="21"/>
          <w:szCs w:val="21"/>
        </w:rPr>
        <w:t>))</w:t>
      </w:r>
    </w:p>
    <w:p w14:paraId="6E8C59B4"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"Recall:"</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recall_score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dt_pred</w:t>
      </w:r>
      <w:r w:rsidRPr="0060545E">
        <w:rPr>
          <w:rFonts w:ascii="Courier New" w:eastAsia="Times New Roman" w:hAnsi="Courier New" w:cs="Courier New"/>
          <w:color w:val="DCDCDC"/>
          <w:sz w:val="21"/>
          <w:szCs w:val="21"/>
        </w:rPr>
        <w:t>))</w:t>
      </w:r>
    </w:p>
    <w:p w14:paraId="195A4F6B"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r w:rsidRPr="0060545E">
        <w:rPr>
          <w:rFonts w:ascii="Courier New" w:eastAsia="Times New Roman" w:hAnsi="Courier New" w:cs="Courier New"/>
          <w:color w:val="DCDCAA"/>
          <w:sz w:val="21"/>
          <w:szCs w:val="21"/>
        </w:rPr>
        <w:t>print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CE9178"/>
          <w:sz w:val="21"/>
          <w:szCs w:val="21"/>
        </w:rPr>
        <w:t>"F1-score:"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f1_score</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y_test</w:t>
      </w:r>
      <w:r w:rsidRPr="0060545E">
        <w:rPr>
          <w:rFonts w:ascii="Courier New" w:eastAsia="Times New Roman" w:hAnsi="Courier New" w:cs="Courier New"/>
          <w:color w:val="DCDCDC"/>
          <w:sz w:val="21"/>
          <w:szCs w:val="21"/>
        </w:rPr>
        <w:t>,</w:t>
      </w:r>
      <w:r w:rsidRPr="0060545E">
        <w:rPr>
          <w:rFonts w:ascii="Courier New" w:eastAsia="Times New Roman" w:hAnsi="Courier New" w:cs="Courier New"/>
          <w:color w:val="D4D4D4"/>
          <w:sz w:val="21"/>
          <w:szCs w:val="21"/>
        </w:rPr>
        <w:t xml:space="preserve"> dt_pred</w:t>
      </w:r>
      <w:r w:rsidRPr="0060545E">
        <w:rPr>
          <w:rFonts w:ascii="Courier New" w:eastAsia="Times New Roman" w:hAnsi="Courier New" w:cs="Courier New"/>
          <w:color w:val="DCDCDC"/>
          <w:sz w:val="21"/>
          <w:szCs w:val="21"/>
        </w:rPr>
        <w:t>))</w:t>
      </w:r>
    </w:p>
    <w:p w14:paraId="38A58D9E" w14:textId="77777777" w:rsidR="0060545E" w:rsidRPr="0060545E" w:rsidRDefault="0060545E" w:rsidP="0060545E">
      <w:pPr>
        <w:shd w:val="clear" w:color="auto" w:fill="282A2C"/>
        <w:spacing w:after="0" w:line="285" w:lineRule="atLeast"/>
        <w:rPr>
          <w:rFonts w:ascii="Courier New" w:eastAsia="Times New Roman" w:hAnsi="Courier New" w:cs="Courier New"/>
          <w:color w:val="D4D4D4"/>
          <w:sz w:val="21"/>
          <w:szCs w:val="21"/>
        </w:rPr>
      </w:pPr>
    </w:p>
    <w:p w14:paraId="4236C6C2" w14:textId="77777777" w:rsidR="0060545E" w:rsidRDefault="0060545E" w:rsidP="0060545E">
      <w:pPr>
        <w:pStyle w:val="BodyText"/>
        <w:rPr>
          <w:b/>
          <w:bCs/>
          <w:sz w:val="28"/>
          <w:szCs w:val="28"/>
        </w:rPr>
      </w:pPr>
    </w:p>
    <w:p w14:paraId="4A73CA95" w14:textId="77777777" w:rsidR="00427792" w:rsidRDefault="00427792" w:rsidP="0060545E">
      <w:pPr>
        <w:pStyle w:val="BodyText"/>
        <w:rPr>
          <w:b/>
          <w:bCs/>
          <w:sz w:val="28"/>
          <w:szCs w:val="28"/>
        </w:rPr>
      </w:pPr>
      <w:r>
        <w:rPr>
          <w:b/>
          <w:bCs/>
          <w:sz w:val="28"/>
          <w:szCs w:val="28"/>
        </w:rPr>
        <w:t>Output:</w:t>
      </w:r>
    </w:p>
    <w:p w14:paraId="572F8241" w14:textId="77777777" w:rsidR="00427792" w:rsidRDefault="00E101A1">
      <w:pPr>
        <w:pStyle w:val="BodyText"/>
        <w:spacing w:before="202"/>
      </w:pPr>
      <w:r>
        <w:pict w14:anchorId="2A79A0D2">
          <v:shape id="_x0000_i1038" type="#_x0000_t75" style="width:253.35pt;height:324pt">
            <v:imagedata r:id="rId30" o:title="Screenshot (18)" cropbottom="2341f" cropright="36858f"/>
          </v:shape>
        </w:pict>
      </w:r>
    </w:p>
    <w:p w14:paraId="54A4E66E" w14:textId="77777777" w:rsidR="00787203" w:rsidRDefault="00787203">
      <w:pPr>
        <w:pStyle w:val="BodyText"/>
        <w:spacing w:before="202"/>
      </w:pPr>
    </w:p>
    <w:p w14:paraId="5528FC9A" w14:textId="77777777" w:rsidR="00427792" w:rsidRDefault="00427792">
      <w:pPr>
        <w:pStyle w:val="Heading3"/>
      </w:pPr>
      <w:r>
        <w:rPr>
          <w:noProof/>
        </w:rPr>
        <mc:AlternateContent>
          <mc:Choice Requires="wps">
            <w:drawing>
              <wp:anchor distT="0" distB="0" distL="0" distR="0" simplePos="0" relativeHeight="251692032" behindDoc="1" locked="0" layoutInCell="1" allowOverlap="1" wp14:anchorId="171B5CB4" wp14:editId="0FC012A7">
                <wp:simplePos x="0" y="0"/>
                <wp:positionH relativeFrom="page">
                  <wp:posOffset>668655</wp:posOffset>
                </wp:positionH>
                <wp:positionV relativeFrom="paragraph">
                  <wp:posOffset>213995</wp:posOffset>
                </wp:positionV>
                <wp:extent cx="6268085" cy="6350"/>
                <wp:effectExtent l="0" t="0" r="0" b="0"/>
                <wp:wrapTopAndBottom/>
                <wp:docPr id="46" name="Graphic 46"/>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3DA696AA" id="Graphic 46" o:spid="_x0000_s1026" style="position:absolute;margin-left:52.65pt;margin-top:16.85pt;width:493.55pt;height:.5pt;z-index:-2516244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" path="m6267958,l,,,6096r6267958,l6267958,xe" fillcolor="black" stroked="f">
                <v:path arrowok="t"/>
                <w10:wrap type="topAndBottom" anchorx="page"/>
              </v:shape>
            </w:pict>
          </mc:Fallback>
        </mc:AlternateContent>
      </w:r>
      <w:r>
        <w:t xml:space="preserve">LAB </w:t>
      </w:r>
      <w:r>
        <w:rPr>
          <w:spacing w:val="-2"/>
        </w:rPr>
        <w:t>OUTCOMES</w:t>
      </w:r>
    </w:p>
    <w:p w14:paraId="206F7657" w14:textId="77777777" w:rsidR="00427792" w:rsidRDefault="00427792">
      <w:pPr>
        <w:pStyle w:val="BodyText"/>
        <w:spacing w:before="42"/>
        <w:rPr>
          <w:b/>
        </w:rPr>
      </w:pPr>
    </w:p>
    <w:p w14:paraId="6F1BABA3" w14:textId="77777777" w:rsidR="00427792" w:rsidRDefault="00427792">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139489B9" w14:textId="77777777" w:rsidR="00427792" w:rsidRDefault="00427792">
      <w:pPr>
        <w:pStyle w:val="ListParagraph"/>
        <w:numPr>
          <w:ilvl w:val="1"/>
          <w:numId w:val="19"/>
        </w:numPr>
        <w:tabs>
          <w:tab w:val="left" w:pos="1094"/>
        </w:tabs>
        <w:spacing w:before="45"/>
        <w:rPr>
          <w:sz w:val="24"/>
        </w:rPr>
      </w:pPr>
      <w:r>
        <w:rPr>
          <w:sz w:val="24"/>
        </w:rPr>
        <w:t>Understand</w:t>
      </w:r>
      <w:r>
        <w:rPr>
          <w:spacing w:val="-1"/>
          <w:sz w:val="24"/>
        </w:rPr>
        <w:t xml:space="preserve"> </w:t>
      </w:r>
      <w:r>
        <w:rPr>
          <w:sz w:val="24"/>
        </w:rPr>
        <w:t>the</w:t>
      </w:r>
      <w:r>
        <w:rPr>
          <w:spacing w:val="-1"/>
          <w:sz w:val="24"/>
        </w:rPr>
        <w:t xml:space="preserve"> </w:t>
      </w:r>
      <w:r>
        <w:rPr>
          <w:sz w:val="24"/>
        </w:rPr>
        <w:t>working</w:t>
      </w:r>
      <w:r>
        <w:rPr>
          <w:spacing w:val="1"/>
          <w:sz w:val="24"/>
        </w:rPr>
        <w:t xml:space="preserve"> </w:t>
      </w:r>
      <w:r>
        <w:rPr>
          <w:sz w:val="24"/>
        </w:rPr>
        <w:t>of</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w:t>
      </w:r>
    </w:p>
    <w:p w14:paraId="44743B46" w14:textId="77777777" w:rsidR="00427792" w:rsidRDefault="00427792">
      <w:pPr>
        <w:pStyle w:val="ListParagraph"/>
        <w:numPr>
          <w:ilvl w:val="1"/>
          <w:numId w:val="19"/>
        </w:numPr>
        <w:tabs>
          <w:tab w:val="left" w:pos="1094"/>
        </w:tabs>
        <w:spacing w:before="39"/>
        <w:rPr>
          <w:sz w:val="24"/>
        </w:rPr>
      </w:pPr>
      <w:r>
        <w:rPr>
          <w:sz w:val="24"/>
        </w:rPr>
        <w:t>Learn</w:t>
      </w:r>
      <w:r>
        <w:rPr>
          <w:spacing w:val="-4"/>
          <w:sz w:val="24"/>
        </w:rPr>
        <w:t xml:space="preserve"> </w:t>
      </w:r>
      <w:r>
        <w:rPr>
          <w:sz w:val="24"/>
        </w:rPr>
        <w:t>how</w:t>
      </w:r>
      <w:r>
        <w:rPr>
          <w:spacing w:val="-2"/>
          <w:sz w:val="24"/>
        </w:rPr>
        <w:t xml:space="preserve"> </w:t>
      </w:r>
      <w:r>
        <w:rPr>
          <w:sz w:val="24"/>
        </w:rPr>
        <w:t>bootstrap</w:t>
      </w:r>
      <w:r>
        <w:rPr>
          <w:spacing w:val="-2"/>
          <w:sz w:val="24"/>
        </w:rPr>
        <w:t xml:space="preserve"> </w:t>
      </w:r>
      <w:r>
        <w:rPr>
          <w:sz w:val="24"/>
        </w:rPr>
        <w:t>aggregating</w:t>
      </w:r>
      <w:r>
        <w:rPr>
          <w:spacing w:val="-1"/>
          <w:sz w:val="24"/>
        </w:rPr>
        <w:t xml:space="preserve"> </w:t>
      </w:r>
      <w:r>
        <w:rPr>
          <w:sz w:val="24"/>
        </w:rPr>
        <w:t>(bagging)</w:t>
      </w:r>
      <w:r>
        <w:rPr>
          <w:spacing w:val="-1"/>
          <w:sz w:val="24"/>
        </w:rPr>
        <w:t xml:space="preserve"> </w:t>
      </w:r>
      <w:r>
        <w:rPr>
          <w:sz w:val="24"/>
        </w:rPr>
        <w:t>works in</w:t>
      </w:r>
      <w:r>
        <w:rPr>
          <w:spacing w:val="-1"/>
          <w:sz w:val="24"/>
        </w:rPr>
        <w:t xml:space="preserve"> </w:t>
      </w:r>
      <w:r>
        <w:rPr>
          <w:sz w:val="24"/>
        </w:rPr>
        <w:t>Random</w:t>
      </w:r>
      <w:r>
        <w:rPr>
          <w:spacing w:val="-1"/>
          <w:sz w:val="24"/>
        </w:rPr>
        <w:t xml:space="preserve"> </w:t>
      </w:r>
      <w:r>
        <w:rPr>
          <w:spacing w:val="-2"/>
          <w:sz w:val="24"/>
        </w:rPr>
        <w:t>Forest.</w:t>
      </w:r>
    </w:p>
    <w:p w14:paraId="3A12C7B1" w14:textId="77777777" w:rsidR="00427792" w:rsidRDefault="00427792">
      <w:pPr>
        <w:pStyle w:val="ListParagraph"/>
        <w:numPr>
          <w:ilvl w:val="1"/>
          <w:numId w:val="19"/>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7D83B447"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40A805F9"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06</w:t>
      </w:r>
    </w:p>
    <w:p w14:paraId="08F9F6CE" w14:textId="77777777" w:rsidR="00427792" w:rsidRDefault="00427792">
      <w:pPr>
        <w:spacing w:before="62"/>
        <w:ind w:right="62"/>
        <w:jc w:val="center"/>
        <w:rPr>
          <w:b/>
          <w:sz w:val="28"/>
        </w:rPr>
      </w:pPr>
      <w:r>
        <w:rPr>
          <w:b/>
          <w:smallCaps/>
          <w:sz w:val="28"/>
          <w:u w:val="single"/>
        </w:rPr>
        <w:t>Support</w:t>
      </w:r>
      <w:r>
        <w:rPr>
          <w:b/>
          <w:smallCaps/>
          <w:spacing w:val="-13"/>
          <w:sz w:val="28"/>
          <w:u w:val="single"/>
        </w:rPr>
        <w:t xml:space="preserve"> </w:t>
      </w:r>
      <w:r>
        <w:rPr>
          <w:b/>
          <w:smallCaps/>
          <w:sz w:val="28"/>
          <w:u w:val="single"/>
        </w:rPr>
        <w:t>Vector</w:t>
      </w:r>
      <w:r>
        <w:rPr>
          <w:b/>
          <w:smallCaps/>
          <w:spacing w:val="-7"/>
          <w:sz w:val="28"/>
          <w:u w:val="single"/>
        </w:rPr>
        <w:t xml:space="preserve"> </w:t>
      </w:r>
      <w:r>
        <w:rPr>
          <w:b/>
          <w:smallCaps/>
          <w:sz w:val="28"/>
          <w:u w:val="single"/>
        </w:rPr>
        <w:t>Machine</w:t>
      </w:r>
      <w:r>
        <w:rPr>
          <w:b/>
          <w:smallCaps/>
          <w:spacing w:val="-6"/>
          <w:sz w:val="28"/>
          <w:u w:val="single"/>
        </w:rPr>
        <w:t xml:space="preserve"> </w:t>
      </w:r>
      <w:r>
        <w:rPr>
          <w:b/>
          <w:smallCaps/>
          <w:sz w:val="28"/>
          <w:u w:val="single"/>
        </w:rPr>
        <w:t>(SVM)</w:t>
      </w:r>
      <w:r>
        <w:rPr>
          <w:b/>
          <w:smallCaps/>
          <w:spacing w:val="-17"/>
          <w:sz w:val="28"/>
          <w:u w:val="single"/>
        </w:rPr>
        <w:t xml:space="preserve"> </w:t>
      </w:r>
      <w:r>
        <w:rPr>
          <w:b/>
          <w:smallCaps/>
          <w:spacing w:val="-2"/>
          <w:sz w:val="28"/>
          <w:u w:val="single"/>
        </w:rPr>
        <w:t>Classifier</w:t>
      </w:r>
    </w:p>
    <w:p w14:paraId="787DEC0A"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23ADC5C" w14:textId="77777777">
        <w:trPr>
          <w:trHeight w:val="1048"/>
        </w:trPr>
        <w:tc>
          <w:tcPr>
            <w:tcW w:w="1793" w:type="dxa"/>
          </w:tcPr>
          <w:p w14:paraId="11D5261C"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3923B7FF" w14:textId="77777777" w:rsidR="00427792" w:rsidRDefault="00427792">
            <w:pPr>
              <w:pStyle w:val="TableParagraph"/>
              <w:spacing w:before="16"/>
              <w:rPr>
                <w:b/>
              </w:rPr>
            </w:pPr>
          </w:p>
          <w:p w14:paraId="2A56717A"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514C25DE" w14:textId="77777777" w:rsidR="00427792" w:rsidRDefault="00427792">
            <w:pPr>
              <w:pStyle w:val="TableParagraph"/>
              <w:spacing w:before="16"/>
              <w:rPr>
                <w:b/>
              </w:rPr>
            </w:pPr>
          </w:p>
          <w:p w14:paraId="7155999A"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7BF28E9F"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23565656"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6B184B16" w14:textId="77777777">
        <w:trPr>
          <w:trHeight w:val="1722"/>
        </w:trPr>
        <w:tc>
          <w:tcPr>
            <w:tcW w:w="1793" w:type="dxa"/>
          </w:tcPr>
          <w:p w14:paraId="67249B53" w14:textId="77777777" w:rsidR="00427792" w:rsidRDefault="00427792">
            <w:pPr>
              <w:pStyle w:val="TableParagraph"/>
              <w:spacing w:before="201"/>
              <w:rPr>
                <w:b/>
              </w:rPr>
            </w:pPr>
          </w:p>
          <w:p w14:paraId="02679A32"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5B9317E0"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3507D08F"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07D8C2D0"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21B65645" w14:textId="77777777" w:rsidR="00427792" w:rsidRDefault="00427792">
            <w:pPr>
              <w:pStyle w:val="TableParagraph"/>
            </w:pPr>
          </w:p>
        </w:tc>
      </w:tr>
      <w:tr w:rsidR="00427792" w14:paraId="21E5FD32" w14:textId="77777777">
        <w:trPr>
          <w:trHeight w:val="1423"/>
        </w:trPr>
        <w:tc>
          <w:tcPr>
            <w:tcW w:w="1793" w:type="dxa"/>
          </w:tcPr>
          <w:p w14:paraId="1E0589C6" w14:textId="77777777" w:rsidR="00427792" w:rsidRDefault="00427792">
            <w:pPr>
              <w:pStyle w:val="TableParagraph"/>
              <w:spacing w:before="41"/>
              <w:rPr>
                <w:b/>
              </w:rPr>
            </w:pPr>
          </w:p>
          <w:p w14:paraId="5583314B"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2506E536"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14940FBA"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0F2C1483"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291B9313" w14:textId="77777777" w:rsidR="00427792" w:rsidRDefault="00427792">
            <w:pPr>
              <w:pStyle w:val="TableParagraph"/>
            </w:pPr>
          </w:p>
        </w:tc>
      </w:tr>
      <w:tr w:rsidR="00427792" w14:paraId="0945199D" w14:textId="77777777">
        <w:trPr>
          <w:trHeight w:val="2022"/>
        </w:trPr>
        <w:tc>
          <w:tcPr>
            <w:tcW w:w="1793" w:type="dxa"/>
          </w:tcPr>
          <w:p w14:paraId="0F2F30F9" w14:textId="77777777" w:rsidR="00427792" w:rsidRDefault="00427792">
            <w:pPr>
              <w:pStyle w:val="TableParagraph"/>
              <w:spacing w:before="251"/>
              <w:rPr>
                <w:b/>
              </w:rPr>
            </w:pPr>
          </w:p>
          <w:p w14:paraId="207670B7"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7ACECF0E"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6AEA3D3A" w14:textId="77777777" w:rsidR="00427792" w:rsidRDefault="00427792">
            <w:pPr>
              <w:pStyle w:val="TableParagraph"/>
              <w:spacing w:line="233" w:lineRule="exact"/>
              <w:ind w:left="70"/>
              <w:jc w:val="center"/>
            </w:pPr>
            <w:r>
              <w:rPr>
                <w:spacing w:val="-2"/>
              </w:rPr>
              <w:t>outcomes.</w:t>
            </w:r>
          </w:p>
        </w:tc>
        <w:tc>
          <w:tcPr>
            <w:tcW w:w="2170" w:type="dxa"/>
          </w:tcPr>
          <w:p w14:paraId="373BBEB3" w14:textId="77777777" w:rsidR="00427792" w:rsidRDefault="00427792">
            <w:pPr>
              <w:pStyle w:val="TableParagraph"/>
              <w:spacing w:before="124"/>
              <w:rPr>
                <w:b/>
              </w:rPr>
            </w:pPr>
          </w:p>
          <w:p w14:paraId="0A0FB0C6"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16FD43F2" w14:textId="77777777" w:rsidR="00427792" w:rsidRDefault="00427792">
            <w:pPr>
              <w:pStyle w:val="TableParagraph"/>
              <w:spacing w:before="124"/>
              <w:rPr>
                <w:b/>
              </w:rPr>
            </w:pPr>
          </w:p>
          <w:p w14:paraId="0D244E3E"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44DA6442" w14:textId="77777777" w:rsidR="00427792" w:rsidRDefault="00427792">
            <w:pPr>
              <w:pStyle w:val="TableParagraph"/>
            </w:pPr>
          </w:p>
        </w:tc>
      </w:tr>
      <w:tr w:rsidR="00427792" w14:paraId="23E04DAA" w14:textId="77777777">
        <w:trPr>
          <w:trHeight w:val="1771"/>
        </w:trPr>
        <w:tc>
          <w:tcPr>
            <w:tcW w:w="1793" w:type="dxa"/>
          </w:tcPr>
          <w:p w14:paraId="3AF44326" w14:textId="77777777" w:rsidR="00427792" w:rsidRDefault="00427792">
            <w:pPr>
              <w:pStyle w:val="TableParagraph"/>
              <w:spacing w:before="252"/>
              <w:rPr>
                <w:b/>
              </w:rPr>
            </w:pPr>
          </w:p>
          <w:p w14:paraId="47C0DB9A"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4CB571C5" w14:textId="77777777" w:rsidR="00427792" w:rsidRDefault="00427792">
            <w:pPr>
              <w:pStyle w:val="TableParagraph"/>
              <w:ind w:left="470"/>
              <w:rPr>
                <w:b/>
              </w:rPr>
            </w:pPr>
            <w:r>
              <w:rPr>
                <w:b/>
              </w:rPr>
              <w:t xml:space="preserve">(6 </w:t>
            </w:r>
            <w:r>
              <w:rPr>
                <w:b/>
                <w:spacing w:val="-2"/>
              </w:rPr>
              <w:t>marks)</w:t>
            </w:r>
          </w:p>
        </w:tc>
        <w:tc>
          <w:tcPr>
            <w:tcW w:w="2386" w:type="dxa"/>
          </w:tcPr>
          <w:p w14:paraId="67DA6FB3"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41FC1DC3"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000EA5B9"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4CF8628D" w14:textId="77777777" w:rsidR="00427792" w:rsidRDefault="00427792">
            <w:pPr>
              <w:pStyle w:val="TableParagraph"/>
              <w:spacing w:before="252"/>
              <w:rPr>
                <w:b/>
              </w:rPr>
            </w:pPr>
          </w:p>
          <w:p w14:paraId="6FE9ABD7"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72723ECE" w14:textId="77777777" w:rsidR="00427792" w:rsidRDefault="00427792">
            <w:pPr>
              <w:pStyle w:val="TableParagraph"/>
            </w:pPr>
          </w:p>
        </w:tc>
      </w:tr>
    </w:tbl>
    <w:p w14:paraId="6F102ABA" w14:textId="77777777" w:rsidR="00427792" w:rsidRDefault="00427792">
      <w:pPr>
        <w:pStyle w:val="TableParagraph"/>
        <w:sectPr w:rsidR="00427792" w:rsidSect="00566EAF">
          <w:pgSz w:w="11907" w:h="16839" w:code="9"/>
          <w:pgMar w:top="720" w:right="720" w:bottom="720" w:left="720" w:header="720" w:footer="720" w:gutter="0"/>
          <w:cols w:space="720"/>
        </w:sectPr>
      </w:pPr>
    </w:p>
    <w:p w14:paraId="5A4415B5"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06</w:t>
      </w:r>
    </w:p>
    <w:p w14:paraId="0101AF94" w14:textId="77777777" w:rsidR="00427792" w:rsidRDefault="00427792">
      <w:pPr>
        <w:spacing w:before="62"/>
        <w:ind w:left="352" w:right="143"/>
        <w:jc w:val="center"/>
        <w:rPr>
          <w:b/>
          <w:sz w:val="28"/>
        </w:rPr>
      </w:pPr>
      <w:r>
        <w:rPr>
          <w:b/>
          <w:smallCaps/>
          <w:sz w:val="28"/>
          <w:u w:val="single"/>
        </w:rPr>
        <w:t>Support</w:t>
      </w:r>
      <w:r>
        <w:rPr>
          <w:b/>
          <w:smallCaps/>
          <w:spacing w:val="-13"/>
          <w:sz w:val="28"/>
          <w:u w:val="single"/>
        </w:rPr>
        <w:t xml:space="preserve"> </w:t>
      </w:r>
      <w:r>
        <w:rPr>
          <w:b/>
          <w:smallCaps/>
          <w:sz w:val="28"/>
          <w:u w:val="single"/>
        </w:rPr>
        <w:t>Vector</w:t>
      </w:r>
      <w:r>
        <w:rPr>
          <w:b/>
          <w:smallCaps/>
          <w:spacing w:val="-7"/>
          <w:sz w:val="28"/>
          <w:u w:val="single"/>
        </w:rPr>
        <w:t xml:space="preserve"> </w:t>
      </w:r>
      <w:r>
        <w:rPr>
          <w:b/>
          <w:smallCaps/>
          <w:sz w:val="28"/>
          <w:u w:val="single"/>
        </w:rPr>
        <w:t>Machine</w:t>
      </w:r>
      <w:r>
        <w:rPr>
          <w:b/>
          <w:smallCaps/>
          <w:spacing w:val="-6"/>
          <w:sz w:val="28"/>
          <w:u w:val="single"/>
        </w:rPr>
        <w:t xml:space="preserve"> </w:t>
      </w:r>
      <w:r>
        <w:rPr>
          <w:b/>
          <w:smallCaps/>
          <w:sz w:val="28"/>
          <w:u w:val="single"/>
        </w:rPr>
        <w:t>(SVM)</w:t>
      </w:r>
      <w:r>
        <w:rPr>
          <w:b/>
          <w:smallCaps/>
          <w:spacing w:val="-17"/>
          <w:sz w:val="28"/>
          <w:u w:val="single"/>
        </w:rPr>
        <w:t xml:space="preserve"> </w:t>
      </w:r>
      <w:r>
        <w:rPr>
          <w:b/>
          <w:smallCaps/>
          <w:spacing w:val="-2"/>
          <w:sz w:val="28"/>
          <w:u w:val="single"/>
        </w:rPr>
        <w:t>Classifier</w:t>
      </w:r>
    </w:p>
    <w:p w14:paraId="38B966AE" w14:textId="77777777" w:rsidR="00427792" w:rsidRDefault="00427792">
      <w:pPr>
        <w:pStyle w:val="BodyText"/>
        <w:spacing w:before="87"/>
        <w:rPr>
          <w:b/>
        </w:rPr>
      </w:pPr>
    </w:p>
    <w:p w14:paraId="3BA4F79B" w14:textId="77777777" w:rsidR="00427792" w:rsidRDefault="00427792">
      <w:pPr>
        <w:pStyle w:val="Heading3"/>
      </w:pPr>
      <w:r>
        <w:rPr>
          <w:noProof/>
        </w:rPr>
        <mc:AlternateContent>
          <mc:Choice Requires="wps">
            <w:drawing>
              <wp:anchor distT="0" distB="0" distL="0" distR="0" simplePos="0" relativeHeight="251693056" behindDoc="1" locked="0" layoutInCell="1" allowOverlap="1" wp14:anchorId="5698390E" wp14:editId="28D1A441">
                <wp:simplePos x="0" y="0"/>
                <wp:positionH relativeFrom="page">
                  <wp:posOffset>668655</wp:posOffset>
                </wp:positionH>
                <wp:positionV relativeFrom="paragraph">
                  <wp:posOffset>213995</wp:posOffset>
                </wp:positionV>
                <wp:extent cx="6268085" cy="6350"/>
                <wp:effectExtent l="0" t="0" r="0" b="0"/>
                <wp:wrapTopAndBottom/>
                <wp:docPr id="47" name="Graphic 4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3830B696" id="Graphic 47" o:spid="_x0000_s1026" style="position:absolute;margin-left:52.65pt;margin-top:16.85pt;width:493.55pt;height:.5pt;z-index:-2516234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DowPK1&#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42BBC4CF" w14:textId="77777777" w:rsidR="00427792" w:rsidRDefault="00427792">
      <w:pPr>
        <w:pStyle w:val="BodyText"/>
        <w:spacing w:before="42"/>
        <w:rPr>
          <w:b/>
        </w:rPr>
      </w:pPr>
    </w:p>
    <w:p w14:paraId="387A0853" w14:textId="77777777" w:rsidR="00427792" w:rsidRDefault="00427792">
      <w:pPr>
        <w:pStyle w:val="BodyText"/>
        <w:spacing w:line="278" w:lineRule="auto"/>
        <w:ind w:left="374" w:right="162"/>
      </w:pPr>
      <w:r>
        <w:t>To</w:t>
      </w:r>
      <w:r>
        <w:rPr>
          <w:spacing w:val="40"/>
        </w:rPr>
        <w:t xml:space="preserve"> </w:t>
      </w:r>
      <w:r>
        <w:t>understand</w:t>
      </w:r>
      <w:r>
        <w:rPr>
          <w:spacing w:val="40"/>
        </w:rPr>
        <w:t xml:space="preserve"> </w:t>
      </w:r>
      <w:r>
        <w:t>the</w:t>
      </w:r>
      <w:r>
        <w:rPr>
          <w:spacing w:val="40"/>
        </w:rPr>
        <w:t xml:space="preserve"> </w:t>
      </w:r>
      <w:r>
        <w:t>Support</w:t>
      </w:r>
      <w:r>
        <w:rPr>
          <w:spacing w:val="40"/>
        </w:rPr>
        <w:t xml:space="preserve"> </w:t>
      </w:r>
      <w:r>
        <w:t>Vector</w:t>
      </w:r>
      <w:r>
        <w:rPr>
          <w:spacing w:val="40"/>
        </w:rPr>
        <w:t xml:space="preserve"> </w:t>
      </w:r>
      <w:r>
        <w:t>Machine</w:t>
      </w:r>
      <w:r>
        <w:rPr>
          <w:spacing w:val="40"/>
        </w:rPr>
        <w:t xml:space="preserve"> </w:t>
      </w:r>
      <w:r>
        <w:t>(SVM)</w:t>
      </w:r>
      <w:r>
        <w:rPr>
          <w:spacing w:val="40"/>
        </w:rPr>
        <w:t xml:space="preserve"> </w:t>
      </w:r>
      <w:r>
        <w:t>Classifier</w:t>
      </w:r>
      <w:r>
        <w:rPr>
          <w:spacing w:val="40"/>
        </w:rPr>
        <w:t xml:space="preserve"> </w:t>
      </w:r>
      <w:r>
        <w:t>algorithm</w:t>
      </w:r>
      <w:r>
        <w:rPr>
          <w:spacing w:val="40"/>
        </w:rPr>
        <w:t xml:space="preserve"> </w:t>
      </w:r>
      <w:r>
        <w:t>and</w:t>
      </w:r>
      <w:r>
        <w:rPr>
          <w:spacing w:val="40"/>
        </w:rPr>
        <w:t xml:space="preserve"> </w:t>
      </w:r>
      <w:r>
        <w:t>implement</w:t>
      </w:r>
      <w:r>
        <w:rPr>
          <w:spacing w:val="40"/>
        </w:rPr>
        <w:t xml:space="preserve"> </w:t>
      </w:r>
      <w:r>
        <w:t>an</w:t>
      </w:r>
      <w:r>
        <w:rPr>
          <w:spacing w:val="40"/>
        </w:rPr>
        <w:t xml:space="preserve"> </w:t>
      </w:r>
      <w:r>
        <w:t>SVM classifier for binary classification.</w:t>
      </w:r>
    </w:p>
    <w:p w14:paraId="3C9E2ACC" w14:textId="77777777" w:rsidR="00427792" w:rsidRDefault="00427792">
      <w:pPr>
        <w:pStyle w:val="Heading3"/>
        <w:spacing w:before="272"/>
      </w:pPr>
      <w:r>
        <w:rPr>
          <w:noProof/>
        </w:rPr>
        <mc:AlternateContent>
          <mc:Choice Requires="wps">
            <w:drawing>
              <wp:anchor distT="0" distB="0" distL="0" distR="0" simplePos="0" relativeHeight="251694080" behindDoc="1" locked="0" layoutInCell="1" allowOverlap="1" wp14:anchorId="0D97271C" wp14:editId="7AC41A4F">
                <wp:simplePos x="0" y="0"/>
                <wp:positionH relativeFrom="page">
                  <wp:posOffset>668655</wp:posOffset>
                </wp:positionH>
                <wp:positionV relativeFrom="paragraph">
                  <wp:posOffset>386080</wp:posOffset>
                </wp:positionV>
                <wp:extent cx="6268085" cy="6350"/>
                <wp:effectExtent l="0" t="0" r="0" b="0"/>
                <wp:wrapTopAndBottom/>
                <wp:docPr id="48" name="Graphic 48"/>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CFD0D44" id="Graphic 48" o:spid="_x0000_s1026" style="position:absolute;margin-left:52.65pt;margin-top:30.4pt;width:493.55pt;height:.5pt;z-index:-2516224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" path="m6267958,l,,,6096r6267958,l6267958,xe" fillcolor="black" stroked="f">
                <v:path arrowok="t"/>
                <w10:wrap type="topAndBottom" anchorx="page"/>
              </v:shape>
            </w:pict>
          </mc:Fallback>
        </mc:AlternateContent>
      </w:r>
      <w:r>
        <w:rPr>
          <w:spacing w:val="-2"/>
        </w:rPr>
        <w:t>THEORY:</w:t>
      </w:r>
    </w:p>
    <w:p w14:paraId="1ADCBB5D" w14:textId="77777777" w:rsidR="00427792" w:rsidRDefault="00427792">
      <w:pPr>
        <w:pStyle w:val="BodyText"/>
        <w:spacing w:before="42"/>
        <w:rPr>
          <w:b/>
        </w:rPr>
      </w:pPr>
    </w:p>
    <w:p w14:paraId="210C9DCD" w14:textId="77777777" w:rsidR="00427792" w:rsidRDefault="00427792">
      <w:pPr>
        <w:pStyle w:val="Heading4"/>
        <w:ind w:left="374"/>
      </w:pPr>
      <w:r>
        <w:t>Practical</w:t>
      </w:r>
      <w:r>
        <w:rPr>
          <w:spacing w:val="-5"/>
        </w:rPr>
        <w:t xml:space="preserve"> </w:t>
      </w:r>
      <w:r>
        <w:rPr>
          <w:spacing w:val="-2"/>
        </w:rPr>
        <w:t>Significance</w:t>
      </w:r>
    </w:p>
    <w:p w14:paraId="7C0E9218" w14:textId="77777777" w:rsidR="00427792" w:rsidRDefault="00427792">
      <w:pPr>
        <w:pStyle w:val="BodyText"/>
        <w:spacing w:before="41"/>
        <w:ind w:left="374"/>
      </w:pPr>
      <w:r>
        <w:t>Machine</w:t>
      </w:r>
      <w:r>
        <w:rPr>
          <w:spacing w:val="-2"/>
        </w:rPr>
        <w:t xml:space="preserve"> </w:t>
      </w:r>
      <w:r>
        <w:t>learning</w:t>
      </w:r>
      <w:r>
        <w:rPr>
          <w:spacing w:val="-1"/>
        </w:rPr>
        <w:t xml:space="preserve"> </w:t>
      </w:r>
      <w:r>
        <w:t>models</w:t>
      </w:r>
      <w:r>
        <w:rPr>
          <w:spacing w:val="-3"/>
        </w:rPr>
        <w:t xml:space="preserve"> </w:t>
      </w:r>
      <w:r>
        <w:t>require</w:t>
      </w:r>
      <w:r>
        <w:rPr>
          <w:spacing w:val="-3"/>
        </w:rPr>
        <w:t xml:space="preserve"> </w:t>
      </w:r>
      <w:r>
        <w:t>numerical</w:t>
      </w:r>
      <w:r>
        <w:rPr>
          <w:spacing w:val="-1"/>
        </w:rPr>
        <w:t xml:space="preserve"> </w:t>
      </w:r>
      <w:r>
        <w:t>input. Since</w:t>
      </w:r>
      <w:r>
        <w:rPr>
          <w:spacing w:val="-3"/>
        </w:rPr>
        <w:t xml:space="preserve"> </w:t>
      </w:r>
      <w:r>
        <w:t>categorical</w:t>
      </w:r>
      <w:r>
        <w:rPr>
          <w:spacing w:val="-1"/>
        </w:rPr>
        <w:t xml:space="preserve"> </w:t>
      </w:r>
      <w:r>
        <w:t>data</w:t>
      </w:r>
      <w:r>
        <w:rPr>
          <w:spacing w:val="-1"/>
        </w:rPr>
        <w:t xml:space="preserve"> </w:t>
      </w:r>
      <w:r>
        <w:t>consists</w:t>
      </w:r>
      <w:r>
        <w:rPr>
          <w:spacing w:val="-2"/>
        </w:rPr>
        <w:t xml:space="preserve"> </w:t>
      </w:r>
      <w:r>
        <w:t>of</w:t>
      </w:r>
      <w:r>
        <w:rPr>
          <w:spacing w:val="-1"/>
        </w:rPr>
        <w:t xml:space="preserve"> </w:t>
      </w:r>
      <w:r>
        <w:t>non-</w:t>
      </w:r>
      <w:r>
        <w:rPr>
          <w:spacing w:val="-2"/>
        </w:rPr>
        <w:t>numeric</w:t>
      </w:r>
    </w:p>
    <w:p w14:paraId="56078DA4" w14:textId="77777777" w:rsidR="00427792" w:rsidRDefault="00427792">
      <w:pPr>
        <w:pStyle w:val="Heading4"/>
        <w:spacing w:before="41"/>
        <w:ind w:left="374"/>
      </w:pPr>
      <w:r>
        <w:t>Practical</w:t>
      </w:r>
      <w:r>
        <w:rPr>
          <w:spacing w:val="-5"/>
        </w:rPr>
        <w:t xml:space="preserve"> </w:t>
      </w:r>
      <w:r>
        <w:rPr>
          <w:spacing w:val="-2"/>
        </w:rPr>
        <w:t>Significance</w:t>
      </w:r>
    </w:p>
    <w:p w14:paraId="7AD1AE35" w14:textId="77777777" w:rsidR="00427792" w:rsidRDefault="00427792">
      <w:pPr>
        <w:spacing w:before="44" w:line="276" w:lineRule="auto"/>
        <w:ind w:left="374" w:right="162"/>
        <w:rPr>
          <w:sz w:val="24"/>
        </w:rPr>
      </w:pPr>
      <w:r>
        <w:rPr>
          <w:sz w:val="24"/>
        </w:rPr>
        <w:t xml:space="preserve">Support Vector Machines (SVM) are widely used in classification tasks due to their </w:t>
      </w:r>
      <w:r>
        <w:rPr>
          <w:b/>
          <w:sz w:val="24"/>
        </w:rPr>
        <w:t>ability to handle high-dimensional data and small sample sizes</w:t>
      </w:r>
      <w:r>
        <w:rPr>
          <w:sz w:val="24"/>
        </w:rPr>
        <w:t>. Some real-world applications include:</w:t>
      </w:r>
    </w:p>
    <w:p w14:paraId="59151B18" w14:textId="77777777" w:rsidR="00427792" w:rsidRDefault="00427792">
      <w:pPr>
        <w:pStyle w:val="Heading4"/>
        <w:numPr>
          <w:ilvl w:val="0"/>
          <w:numId w:val="20"/>
        </w:numPr>
        <w:tabs>
          <w:tab w:val="left" w:pos="823"/>
        </w:tabs>
        <w:spacing w:line="275" w:lineRule="exact"/>
        <w:ind w:hanging="360"/>
      </w:pPr>
      <w:r>
        <w:t>Face</w:t>
      </w:r>
      <w:r>
        <w:rPr>
          <w:spacing w:val="-3"/>
        </w:rPr>
        <w:t xml:space="preserve"> </w:t>
      </w:r>
      <w:r>
        <w:rPr>
          <w:spacing w:val="-2"/>
        </w:rPr>
        <w:t>recognition</w:t>
      </w:r>
    </w:p>
    <w:p w14:paraId="19BD3AAB" w14:textId="77777777" w:rsidR="00427792" w:rsidRDefault="00427792">
      <w:pPr>
        <w:pStyle w:val="ListParagraph"/>
        <w:numPr>
          <w:ilvl w:val="0"/>
          <w:numId w:val="20"/>
        </w:numPr>
        <w:tabs>
          <w:tab w:val="left" w:pos="823"/>
        </w:tabs>
        <w:spacing w:before="40"/>
        <w:ind w:hanging="360"/>
        <w:rPr>
          <w:sz w:val="24"/>
        </w:rPr>
      </w:pPr>
      <w:r>
        <w:rPr>
          <w:b/>
          <w:sz w:val="24"/>
        </w:rPr>
        <w:t>Text</w:t>
      </w:r>
      <w:r>
        <w:rPr>
          <w:b/>
          <w:spacing w:val="-3"/>
          <w:sz w:val="24"/>
        </w:rPr>
        <w:t xml:space="preserve"> </w:t>
      </w:r>
      <w:r>
        <w:rPr>
          <w:b/>
          <w:sz w:val="24"/>
        </w:rPr>
        <w:t>classification</w:t>
      </w:r>
      <w:r>
        <w:rPr>
          <w:b/>
          <w:spacing w:val="-2"/>
          <w:sz w:val="24"/>
        </w:rPr>
        <w:t xml:space="preserve"> </w:t>
      </w:r>
      <w:r>
        <w:rPr>
          <w:sz w:val="24"/>
        </w:rPr>
        <w:t>(spam</w:t>
      </w:r>
      <w:r>
        <w:rPr>
          <w:spacing w:val="-3"/>
          <w:sz w:val="24"/>
        </w:rPr>
        <w:t xml:space="preserve"> </w:t>
      </w:r>
      <w:r>
        <w:rPr>
          <w:sz w:val="24"/>
        </w:rPr>
        <w:t>detection,</w:t>
      </w:r>
      <w:r>
        <w:rPr>
          <w:spacing w:val="-3"/>
          <w:sz w:val="24"/>
        </w:rPr>
        <w:t xml:space="preserve"> </w:t>
      </w:r>
      <w:r>
        <w:rPr>
          <w:sz w:val="24"/>
        </w:rPr>
        <w:t>sentiment</w:t>
      </w:r>
      <w:r>
        <w:rPr>
          <w:spacing w:val="-2"/>
          <w:sz w:val="24"/>
        </w:rPr>
        <w:t xml:space="preserve"> analysis)</w:t>
      </w:r>
    </w:p>
    <w:p w14:paraId="0B806886" w14:textId="77777777" w:rsidR="00427792" w:rsidRDefault="00427792">
      <w:pPr>
        <w:pStyle w:val="ListParagraph"/>
        <w:numPr>
          <w:ilvl w:val="0"/>
          <w:numId w:val="20"/>
        </w:numPr>
        <w:tabs>
          <w:tab w:val="left" w:pos="823"/>
        </w:tabs>
        <w:ind w:hanging="360"/>
        <w:rPr>
          <w:sz w:val="24"/>
        </w:rPr>
      </w:pPr>
      <w:r>
        <w:rPr>
          <w:b/>
          <w:sz w:val="24"/>
        </w:rPr>
        <w:t>Bioinformatics</w:t>
      </w:r>
      <w:r>
        <w:rPr>
          <w:b/>
          <w:spacing w:val="-3"/>
          <w:sz w:val="24"/>
        </w:rPr>
        <w:t xml:space="preserve"> </w:t>
      </w:r>
      <w:r>
        <w:rPr>
          <w:sz w:val="24"/>
        </w:rPr>
        <w:t>(gene</w:t>
      </w:r>
      <w:r>
        <w:rPr>
          <w:spacing w:val="-3"/>
          <w:sz w:val="24"/>
        </w:rPr>
        <w:t xml:space="preserve"> </w:t>
      </w:r>
      <w:r>
        <w:rPr>
          <w:spacing w:val="-2"/>
          <w:sz w:val="24"/>
        </w:rPr>
        <w:t>classification)</w:t>
      </w:r>
    </w:p>
    <w:p w14:paraId="58368B36" w14:textId="77777777" w:rsidR="00427792" w:rsidRDefault="00427792">
      <w:pPr>
        <w:pStyle w:val="ListParagraph"/>
        <w:numPr>
          <w:ilvl w:val="0"/>
          <w:numId w:val="20"/>
        </w:numPr>
        <w:tabs>
          <w:tab w:val="left" w:pos="823"/>
        </w:tabs>
        <w:spacing w:before="43"/>
        <w:ind w:hanging="360"/>
        <w:rPr>
          <w:b/>
          <w:sz w:val="24"/>
        </w:rPr>
      </w:pPr>
      <w:r>
        <w:rPr>
          <w:b/>
          <w:sz w:val="24"/>
        </w:rPr>
        <w:t>Medical</w:t>
      </w:r>
      <w:r>
        <w:rPr>
          <w:b/>
          <w:spacing w:val="-2"/>
          <w:sz w:val="24"/>
        </w:rPr>
        <w:t xml:space="preserve"> diagnosis</w:t>
      </w:r>
    </w:p>
    <w:p w14:paraId="3F8768BD" w14:textId="77777777" w:rsidR="00427792" w:rsidRDefault="00427792">
      <w:pPr>
        <w:pStyle w:val="BodyText"/>
        <w:spacing w:before="82"/>
        <w:rPr>
          <w:b/>
        </w:rPr>
      </w:pPr>
    </w:p>
    <w:p w14:paraId="48C9F77F" w14:textId="77777777" w:rsidR="00427792" w:rsidRDefault="00427792">
      <w:pPr>
        <w:ind w:left="374"/>
        <w:rPr>
          <w:b/>
          <w:sz w:val="24"/>
        </w:rPr>
      </w:pPr>
      <w:r>
        <w:rPr>
          <w:b/>
          <w:sz w:val="24"/>
        </w:rPr>
        <w:t>Minimum</w:t>
      </w:r>
      <w:r>
        <w:rPr>
          <w:b/>
          <w:spacing w:val="-4"/>
          <w:sz w:val="24"/>
        </w:rPr>
        <w:t xml:space="preserve"> </w:t>
      </w:r>
      <w:r>
        <w:rPr>
          <w:b/>
          <w:sz w:val="24"/>
        </w:rPr>
        <w:t>Theoretical</w:t>
      </w:r>
      <w:r>
        <w:rPr>
          <w:b/>
          <w:spacing w:val="-2"/>
          <w:sz w:val="24"/>
        </w:rPr>
        <w:t xml:space="preserve"> Background</w:t>
      </w:r>
    </w:p>
    <w:p w14:paraId="07289F01" w14:textId="77777777" w:rsidR="00427792" w:rsidRDefault="00427792">
      <w:pPr>
        <w:pStyle w:val="BodyText"/>
        <w:spacing w:before="84"/>
        <w:rPr>
          <w:b/>
        </w:rPr>
      </w:pPr>
    </w:p>
    <w:p w14:paraId="3C689100" w14:textId="77777777" w:rsidR="00427792" w:rsidRDefault="00427792">
      <w:pPr>
        <w:pStyle w:val="ListParagraph"/>
        <w:numPr>
          <w:ilvl w:val="0"/>
          <w:numId w:val="21"/>
        </w:numPr>
        <w:tabs>
          <w:tab w:val="left" w:pos="823"/>
        </w:tabs>
        <w:spacing w:before="0"/>
        <w:ind w:hanging="360"/>
        <w:rPr>
          <w:b/>
          <w:sz w:val="24"/>
        </w:rPr>
      </w:pPr>
      <w:r>
        <w:rPr>
          <w:b/>
          <w:sz w:val="24"/>
        </w:rPr>
        <w:t>How</w:t>
      </w:r>
      <w:r>
        <w:rPr>
          <w:b/>
          <w:spacing w:val="-4"/>
          <w:sz w:val="24"/>
        </w:rPr>
        <w:t xml:space="preserve"> </w:t>
      </w:r>
      <w:r>
        <w:rPr>
          <w:b/>
          <w:sz w:val="24"/>
        </w:rPr>
        <w:t>SVM</w:t>
      </w:r>
      <w:r>
        <w:rPr>
          <w:b/>
          <w:spacing w:val="-3"/>
          <w:sz w:val="24"/>
        </w:rPr>
        <w:t xml:space="preserve"> </w:t>
      </w:r>
      <w:r>
        <w:rPr>
          <w:b/>
          <w:spacing w:val="-4"/>
          <w:sz w:val="24"/>
        </w:rPr>
        <w:t>Works</w:t>
      </w:r>
    </w:p>
    <w:p w14:paraId="128F8A37" w14:textId="77777777" w:rsidR="00427792" w:rsidRDefault="00427792">
      <w:pPr>
        <w:pStyle w:val="ListParagraph"/>
        <w:numPr>
          <w:ilvl w:val="1"/>
          <w:numId w:val="21"/>
        </w:numPr>
        <w:tabs>
          <w:tab w:val="left" w:pos="1542"/>
        </w:tabs>
        <w:ind w:left="1542" w:hanging="359"/>
        <w:rPr>
          <w:sz w:val="24"/>
        </w:rPr>
      </w:pPr>
      <w:r>
        <w:rPr>
          <w:sz w:val="24"/>
        </w:rPr>
        <w:t>SVM</w:t>
      </w:r>
      <w:r>
        <w:rPr>
          <w:spacing w:val="-3"/>
          <w:sz w:val="24"/>
        </w:rPr>
        <w:t xml:space="preserve"> </w:t>
      </w:r>
      <w:r>
        <w:rPr>
          <w:sz w:val="24"/>
        </w:rPr>
        <w:t>finds</w:t>
      </w:r>
      <w:r>
        <w:rPr>
          <w:spacing w:val="-2"/>
          <w:sz w:val="24"/>
        </w:rPr>
        <w:t xml:space="preserve"> </w:t>
      </w:r>
      <w:r>
        <w:rPr>
          <w:sz w:val="24"/>
        </w:rPr>
        <w:t>the</w:t>
      </w:r>
      <w:r>
        <w:rPr>
          <w:spacing w:val="-1"/>
          <w:sz w:val="24"/>
        </w:rPr>
        <w:t xml:space="preserve"> </w:t>
      </w:r>
      <w:r>
        <w:rPr>
          <w:b/>
          <w:sz w:val="24"/>
        </w:rPr>
        <w:t>optimal</w:t>
      </w:r>
      <w:r>
        <w:rPr>
          <w:b/>
          <w:spacing w:val="-4"/>
          <w:sz w:val="24"/>
        </w:rPr>
        <w:t xml:space="preserve"> </w:t>
      </w:r>
      <w:r>
        <w:rPr>
          <w:b/>
          <w:sz w:val="24"/>
        </w:rPr>
        <w:t>hyperplane</w:t>
      </w:r>
      <w:r>
        <w:rPr>
          <w:b/>
          <w:spacing w:val="-1"/>
          <w:sz w:val="24"/>
        </w:rPr>
        <w:t xml:space="preserve"> </w:t>
      </w:r>
      <w:r>
        <w:rPr>
          <w:sz w:val="24"/>
        </w:rPr>
        <w:t>that</w:t>
      </w:r>
      <w:r>
        <w:rPr>
          <w:spacing w:val="-1"/>
          <w:sz w:val="24"/>
        </w:rPr>
        <w:t xml:space="preserve"> </w:t>
      </w:r>
      <w:r>
        <w:rPr>
          <w:sz w:val="24"/>
        </w:rPr>
        <w:t>maximizes</w:t>
      </w:r>
      <w:r>
        <w:rPr>
          <w:spacing w:val="-2"/>
          <w:sz w:val="24"/>
        </w:rPr>
        <w:t xml:space="preserve"> </w:t>
      </w:r>
      <w:r>
        <w:rPr>
          <w:sz w:val="24"/>
        </w:rPr>
        <w:t>the</w:t>
      </w:r>
      <w:r>
        <w:rPr>
          <w:spacing w:val="-2"/>
          <w:sz w:val="24"/>
        </w:rPr>
        <w:t xml:space="preserve"> </w:t>
      </w:r>
      <w:r>
        <w:rPr>
          <w:sz w:val="24"/>
        </w:rPr>
        <w:t>margin</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pacing w:val="-2"/>
          <w:sz w:val="24"/>
        </w:rPr>
        <w:t>classes.</w:t>
      </w:r>
    </w:p>
    <w:p w14:paraId="27B611F6" w14:textId="77777777" w:rsidR="00427792" w:rsidRDefault="00427792">
      <w:pPr>
        <w:pStyle w:val="ListParagraph"/>
        <w:numPr>
          <w:ilvl w:val="1"/>
          <w:numId w:val="21"/>
        </w:numPr>
        <w:tabs>
          <w:tab w:val="left" w:pos="1542"/>
        </w:tabs>
        <w:spacing w:before="33"/>
        <w:ind w:left="1542" w:hanging="359"/>
        <w:rPr>
          <w:sz w:val="24"/>
        </w:rPr>
      </w:pPr>
      <w:r>
        <w:rPr>
          <w:sz w:val="24"/>
        </w:rPr>
        <w:t>The</w:t>
      </w:r>
      <w:r>
        <w:rPr>
          <w:spacing w:val="-6"/>
          <w:sz w:val="24"/>
        </w:rPr>
        <w:t xml:space="preserve"> </w:t>
      </w:r>
      <w:r>
        <w:rPr>
          <w:sz w:val="24"/>
        </w:rPr>
        <w:t>points</w:t>
      </w:r>
      <w:r>
        <w:rPr>
          <w:spacing w:val="-2"/>
          <w:sz w:val="24"/>
        </w:rPr>
        <w:t xml:space="preserve"> </w:t>
      </w:r>
      <w:r>
        <w:rPr>
          <w:sz w:val="24"/>
        </w:rPr>
        <w:t>that</w:t>
      </w:r>
      <w:r>
        <w:rPr>
          <w:spacing w:val="-1"/>
          <w:sz w:val="24"/>
        </w:rPr>
        <w:t xml:space="preserve"> </w:t>
      </w:r>
      <w:r>
        <w:rPr>
          <w:b/>
          <w:sz w:val="24"/>
        </w:rPr>
        <w:t>define</w:t>
      </w:r>
      <w:r>
        <w:rPr>
          <w:b/>
          <w:spacing w:val="-3"/>
          <w:sz w:val="24"/>
        </w:rPr>
        <w:t xml:space="preserve"> </w:t>
      </w:r>
      <w:r>
        <w:rPr>
          <w:b/>
          <w:sz w:val="24"/>
        </w:rPr>
        <w:t>the</w:t>
      </w:r>
      <w:r>
        <w:rPr>
          <w:b/>
          <w:spacing w:val="-1"/>
          <w:sz w:val="24"/>
        </w:rPr>
        <w:t xml:space="preserve"> </w:t>
      </w:r>
      <w:r>
        <w:rPr>
          <w:b/>
          <w:sz w:val="24"/>
        </w:rPr>
        <w:t xml:space="preserve">margin </w:t>
      </w:r>
      <w:r>
        <w:rPr>
          <w:sz w:val="24"/>
        </w:rPr>
        <w:t>are</w:t>
      </w:r>
      <w:r>
        <w:rPr>
          <w:spacing w:val="-3"/>
          <w:sz w:val="24"/>
        </w:rPr>
        <w:t xml:space="preserve"> </w:t>
      </w:r>
      <w:r>
        <w:rPr>
          <w:sz w:val="24"/>
        </w:rPr>
        <w:t>called</w:t>
      </w:r>
      <w:r>
        <w:rPr>
          <w:spacing w:val="-1"/>
          <w:sz w:val="24"/>
        </w:rPr>
        <w:t xml:space="preserve"> </w:t>
      </w:r>
      <w:r>
        <w:rPr>
          <w:b/>
          <w:sz w:val="24"/>
        </w:rPr>
        <w:t>support</w:t>
      </w:r>
      <w:r>
        <w:rPr>
          <w:b/>
          <w:spacing w:val="-1"/>
          <w:sz w:val="24"/>
        </w:rPr>
        <w:t xml:space="preserve"> </w:t>
      </w:r>
      <w:r>
        <w:rPr>
          <w:b/>
          <w:spacing w:val="-2"/>
          <w:sz w:val="24"/>
        </w:rPr>
        <w:t>vectors</w:t>
      </w:r>
      <w:r>
        <w:rPr>
          <w:spacing w:val="-2"/>
          <w:sz w:val="24"/>
        </w:rPr>
        <w:t>.</w:t>
      </w:r>
    </w:p>
    <w:p w14:paraId="0EDBC3C4" w14:textId="77777777" w:rsidR="00427792" w:rsidRDefault="00427792">
      <w:pPr>
        <w:pStyle w:val="BodyText"/>
        <w:spacing w:before="76"/>
      </w:pPr>
    </w:p>
    <w:p w14:paraId="1FF1EEED" w14:textId="77777777" w:rsidR="00427792" w:rsidRDefault="00427792">
      <w:pPr>
        <w:pStyle w:val="Heading4"/>
        <w:numPr>
          <w:ilvl w:val="0"/>
          <w:numId w:val="21"/>
        </w:numPr>
        <w:tabs>
          <w:tab w:val="left" w:pos="823"/>
        </w:tabs>
        <w:ind w:hanging="360"/>
      </w:pPr>
      <w:r>
        <w:t>Kernel</w:t>
      </w:r>
      <w:r>
        <w:rPr>
          <w:spacing w:val="-3"/>
        </w:rPr>
        <w:t xml:space="preserve"> </w:t>
      </w:r>
      <w:r>
        <w:rPr>
          <w:spacing w:val="-2"/>
        </w:rPr>
        <w:t>Trick</w:t>
      </w:r>
    </w:p>
    <w:p w14:paraId="1F67C0D5" w14:textId="77777777" w:rsidR="00427792" w:rsidRDefault="00427792">
      <w:pPr>
        <w:pStyle w:val="ListParagraph"/>
        <w:numPr>
          <w:ilvl w:val="1"/>
          <w:numId w:val="21"/>
        </w:numPr>
        <w:tabs>
          <w:tab w:val="left" w:pos="1543"/>
        </w:tabs>
        <w:spacing w:line="268" w:lineRule="auto"/>
        <w:ind w:right="162"/>
        <w:rPr>
          <w:sz w:val="24"/>
        </w:rPr>
      </w:pPr>
      <w:r>
        <w:rPr>
          <w:sz w:val="24"/>
        </w:rPr>
        <w:t>When</w:t>
      </w:r>
      <w:r>
        <w:rPr>
          <w:spacing w:val="75"/>
          <w:sz w:val="24"/>
        </w:rPr>
        <w:t xml:space="preserve"> </w:t>
      </w:r>
      <w:r>
        <w:rPr>
          <w:sz w:val="24"/>
        </w:rPr>
        <w:t>data</w:t>
      </w:r>
      <w:r>
        <w:rPr>
          <w:spacing w:val="75"/>
          <w:sz w:val="24"/>
        </w:rPr>
        <w:t xml:space="preserve"> </w:t>
      </w:r>
      <w:r>
        <w:rPr>
          <w:sz w:val="24"/>
        </w:rPr>
        <w:t>is</w:t>
      </w:r>
      <w:r>
        <w:rPr>
          <w:spacing w:val="76"/>
          <w:sz w:val="24"/>
        </w:rPr>
        <w:t xml:space="preserve"> </w:t>
      </w:r>
      <w:r>
        <w:rPr>
          <w:sz w:val="24"/>
        </w:rPr>
        <w:t>not</w:t>
      </w:r>
      <w:r>
        <w:rPr>
          <w:spacing w:val="76"/>
          <w:sz w:val="24"/>
        </w:rPr>
        <w:t xml:space="preserve"> </w:t>
      </w:r>
      <w:r>
        <w:rPr>
          <w:sz w:val="24"/>
        </w:rPr>
        <w:t>linearly</w:t>
      </w:r>
      <w:r>
        <w:rPr>
          <w:spacing w:val="75"/>
          <w:sz w:val="24"/>
        </w:rPr>
        <w:t xml:space="preserve"> </w:t>
      </w:r>
      <w:r>
        <w:rPr>
          <w:sz w:val="24"/>
        </w:rPr>
        <w:t>separable,</w:t>
      </w:r>
      <w:r>
        <w:rPr>
          <w:spacing w:val="78"/>
          <w:sz w:val="24"/>
        </w:rPr>
        <w:t xml:space="preserve"> </w:t>
      </w:r>
      <w:r>
        <w:rPr>
          <w:b/>
          <w:sz w:val="24"/>
        </w:rPr>
        <w:t>kernel</w:t>
      </w:r>
      <w:r>
        <w:rPr>
          <w:b/>
          <w:spacing w:val="78"/>
          <w:sz w:val="24"/>
        </w:rPr>
        <w:t xml:space="preserve"> </w:t>
      </w:r>
      <w:r>
        <w:rPr>
          <w:b/>
          <w:sz w:val="24"/>
        </w:rPr>
        <w:t>functions</w:t>
      </w:r>
      <w:r>
        <w:rPr>
          <w:b/>
          <w:spacing w:val="77"/>
          <w:sz w:val="24"/>
        </w:rPr>
        <w:t xml:space="preserve"> </w:t>
      </w:r>
      <w:r>
        <w:rPr>
          <w:sz w:val="24"/>
        </w:rPr>
        <w:t>transform</w:t>
      </w:r>
      <w:r>
        <w:rPr>
          <w:spacing w:val="76"/>
          <w:sz w:val="24"/>
        </w:rPr>
        <w:t xml:space="preserve"> </w:t>
      </w:r>
      <w:r>
        <w:rPr>
          <w:sz w:val="24"/>
        </w:rPr>
        <w:t>it</w:t>
      </w:r>
      <w:r>
        <w:rPr>
          <w:spacing w:val="74"/>
          <w:sz w:val="24"/>
        </w:rPr>
        <w:t xml:space="preserve"> </w:t>
      </w:r>
      <w:r>
        <w:rPr>
          <w:sz w:val="24"/>
        </w:rPr>
        <w:t>into</w:t>
      </w:r>
      <w:r>
        <w:rPr>
          <w:spacing w:val="75"/>
          <w:sz w:val="24"/>
        </w:rPr>
        <w:t xml:space="preserve"> </w:t>
      </w:r>
      <w:r>
        <w:rPr>
          <w:sz w:val="24"/>
        </w:rPr>
        <w:t>a</w:t>
      </w:r>
      <w:r>
        <w:rPr>
          <w:spacing w:val="75"/>
          <w:sz w:val="24"/>
        </w:rPr>
        <w:t xml:space="preserve"> </w:t>
      </w:r>
      <w:r>
        <w:rPr>
          <w:sz w:val="24"/>
        </w:rPr>
        <w:t>higher- dimensional space where it becomes separable.</w:t>
      </w:r>
    </w:p>
    <w:p w14:paraId="6A5D70D6" w14:textId="77777777" w:rsidR="00427792" w:rsidRDefault="00427792">
      <w:pPr>
        <w:pStyle w:val="ListParagraph"/>
        <w:numPr>
          <w:ilvl w:val="1"/>
          <w:numId w:val="21"/>
        </w:numPr>
        <w:tabs>
          <w:tab w:val="left" w:pos="1542"/>
        </w:tabs>
        <w:spacing w:before="7"/>
        <w:ind w:left="1542" w:hanging="359"/>
        <w:rPr>
          <w:sz w:val="24"/>
        </w:rPr>
      </w:pPr>
      <w:r>
        <w:rPr>
          <w:sz w:val="24"/>
        </w:rPr>
        <w:t xml:space="preserve">Common </w:t>
      </w:r>
      <w:r>
        <w:rPr>
          <w:spacing w:val="-2"/>
          <w:sz w:val="24"/>
        </w:rPr>
        <w:t>kernels:</w:t>
      </w:r>
    </w:p>
    <w:p w14:paraId="1DBEAA32" w14:textId="77777777" w:rsidR="00427792" w:rsidRDefault="00427792">
      <w:pPr>
        <w:pStyle w:val="BodyText"/>
        <w:spacing w:before="5"/>
        <w:rPr>
          <w:sz w:val="7"/>
        </w:rPr>
      </w:pPr>
      <w:r>
        <w:rPr>
          <w:noProof/>
          <w:sz w:val="7"/>
        </w:rPr>
        <w:drawing>
          <wp:anchor distT="0" distB="0" distL="0" distR="0" simplePos="0" relativeHeight="251695104" behindDoc="1" locked="0" layoutInCell="1" allowOverlap="1" wp14:anchorId="5032514B" wp14:editId="3565892E">
            <wp:simplePos x="0" y="0"/>
            <wp:positionH relativeFrom="page">
              <wp:posOffset>1471930</wp:posOffset>
            </wp:positionH>
            <wp:positionV relativeFrom="paragraph">
              <wp:posOffset>69215</wp:posOffset>
            </wp:positionV>
            <wp:extent cx="4622800" cy="81915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4622737" cy="819150"/>
                    </a:xfrm>
                    <a:prstGeom prst="rect">
                      <a:avLst/>
                    </a:prstGeom>
                  </pic:spPr>
                </pic:pic>
              </a:graphicData>
            </a:graphic>
          </wp:anchor>
        </w:drawing>
      </w:r>
    </w:p>
    <w:p w14:paraId="3693FB95" w14:textId="77777777" w:rsidR="00427792" w:rsidRDefault="00427792">
      <w:pPr>
        <w:pStyle w:val="Heading4"/>
        <w:numPr>
          <w:ilvl w:val="0"/>
          <w:numId w:val="21"/>
        </w:numPr>
        <w:tabs>
          <w:tab w:val="left" w:pos="823"/>
        </w:tabs>
        <w:spacing w:before="191"/>
        <w:ind w:hanging="360"/>
      </w:pPr>
      <w:r>
        <w:t>Soft</w:t>
      </w:r>
      <w:r>
        <w:rPr>
          <w:spacing w:val="-3"/>
        </w:rPr>
        <w:t xml:space="preserve"> </w:t>
      </w:r>
      <w:r>
        <w:t>Margin &amp;</w:t>
      </w:r>
      <w:r>
        <w:rPr>
          <w:spacing w:val="-2"/>
        </w:rPr>
        <w:t xml:space="preserve"> </w:t>
      </w:r>
      <w:r>
        <w:t>C</w:t>
      </w:r>
      <w:r>
        <w:rPr>
          <w:spacing w:val="-2"/>
        </w:rPr>
        <w:t xml:space="preserve"> Parameter</w:t>
      </w:r>
    </w:p>
    <w:p w14:paraId="66275E8A" w14:textId="77777777" w:rsidR="00427792" w:rsidRDefault="00427792">
      <w:pPr>
        <w:pStyle w:val="ListParagraph"/>
        <w:numPr>
          <w:ilvl w:val="1"/>
          <w:numId w:val="21"/>
        </w:numPr>
        <w:tabs>
          <w:tab w:val="left" w:pos="1542"/>
        </w:tabs>
        <w:ind w:left="1542" w:hanging="359"/>
        <w:rPr>
          <w:sz w:val="24"/>
        </w:rPr>
      </w:pPr>
      <w:r>
        <w:rPr>
          <w:b/>
          <w:sz w:val="24"/>
        </w:rPr>
        <w:t>Hard</w:t>
      </w:r>
      <w:r>
        <w:rPr>
          <w:b/>
          <w:spacing w:val="-5"/>
          <w:sz w:val="24"/>
        </w:rPr>
        <w:t xml:space="preserve"> </w:t>
      </w:r>
      <w:r>
        <w:rPr>
          <w:b/>
          <w:sz w:val="24"/>
        </w:rPr>
        <w:t>Margin</w:t>
      </w:r>
      <w:r>
        <w:rPr>
          <w:sz w:val="24"/>
        </w:rPr>
        <w:t>:</w:t>
      </w:r>
      <w:r>
        <w:rPr>
          <w:spacing w:val="-1"/>
          <w:sz w:val="24"/>
        </w:rPr>
        <w:t xml:space="preserve"> </w:t>
      </w:r>
      <w:r>
        <w:rPr>
          <w:sz w:val="24"/>
        </w:rPr>
        <w:t>Strict</w:t>
      </w:r>
      <w:r>
        <w:rPr>
          <w:spacing w:val="-2"/>
          <w:sz w:val="24"/>
        </w:rPr>
        <w:t xml:space="preserve"> </w:t>
      </w:r>
      <w:r>
        <w:rPr>
          <w:sz w:val="24"/>
        </w:rPr>
        <w:t>separation</w:t>
      </w:r>
      <w:r>
        <w:rPr>
          <w:spacing w:val="-1"/>
          <w:sz w:val="24"/>
        </w:rPr>
        <w:t xml:space="preserve"> </w:t>
      </w:r>
      <w:r>
        <w:rPr>
          <w:sz w:val="24"/>
        </w:rPr>
        <w:t>(only</w:t>
      </w:r>
      <w:r>
        <w:rPr>
          <w:spacing w:val="-1"/>
          <w:sz w:val="24"/>
        </w:rPr>
        <w:t xml:space="preserve"> </w:t>
      </w:r>
      <w:r>
        <w:rPr>
          <w:sz w:val="24"/>
        </w:rPr>
        <w:t>for</w:t>
      </w:r>
      <w:r>
        <w:rPr>
          <w:spacing w:val="-3"/>
          <w:sz w:val="24"/>
        </w:rPr>
        <w:t xml:space="preserve"> </w:t>
      </w:r>
      <w:r>
        <w:rPr>
          <w:sz w:val="24"/>
        </w:rPr>
        <w:t>perfectly</w:t>
      </w:r>
      <w:r>
        <w:rPr>
          <w:spacing w:val="-1"/>
          <w:sz w:val="24"/>
        </w:rPr>
        <w:t xml:space="preserve"> </w:t>
      </w:r>
      <w:r>
        <w:rPr>
          <w:sz w:val="24"/>
        </w:rPr>
        <w:t>separable</w:t>
      </w:r>
      <w:r>
        <w:rPr>
          <w:spacing w:val="-2"/>
          <w:sz w:val="24"/>
        </w:rPr>
        <w:t xml:space="preserve"> data).</w:t>
      </w:r>
    </w:p>
    <w:p w14:paraId="0F62C50E" w14:textId="77777777" w:rsidR="00427792" w:rsidRDefault="00427792">
      <w:pPr>
        <w:pStyle w:val="ListParagraph"/>
        <w:numPr>
          <w:ilvl w:val="1"/>
          <w:numId w:val="21"/>
        </w:numPr>
        <w:tabs>
          <w:tab w:val="left" w:pos="1542"/>
        </w:tabs>
        <w:spacing w:before="35"/>
        <w:ind w:left="1542" w:hanging="359"/>
        <w:rPr>
          <w:sz w:val="24"/>
        </w:rPr>
      </w:pPr>
      <w:r>
        <w:rPr>
          <w:b/>
          <w:sz w:val="24"/>
        </w:rPr>
        <w:t>Soft</w:t>
      </w:r>
      <w:r>
        <w:rPr>
          <w:b/>
          <w:spacing w:val="-8"/>
          <w:sz w:val="24"/>
        </w:rPr>
        <w:t xml:space="preserve"> </w:t>
      </w:r>
      <w:r>
        <w:rPr>
          <w:b/>
          <w:sz w:val="24"/>
        </w:rPr>
        <w:t>Margin</w:t>
      </w:r>
      <w:r>
        <w:rPr>
          <w:sz w:val="24"/>
        </w:rPr>
        <w:t>:</w:t>
      </w:r>
      <w:r>
        <w:rPr>
          <w:spacing w:val="-3"/>
          <w:sz w:val="24"/>
        </w:rPr>
        <w:t xml:space="preserve"> </w:t>
      </w:r>
      <w:r>
        <w:rPr>
          <w:sz w:val="24"/>
        </w:rPr>
        <w:t>Allows</w:t>
      </w:r>
      <w:r>
        <w:rPr>
          <w:spacing w:val="-4"/>
          <w:sz w:val="24"/>
        </w:rPr>
        <w:t xml:space="preserve"> </w:t>
      </w:r>
      <w:r>
        <w:rPr>
          <w:sz w:val="24"/>
        </w:rPr>
        <w:t>some</w:t>
      </w:r>
      <w:r>
        <w:rPr>
          <w:spacing w:val="-5"/>
          <w:sz w:val="24"/>
        </w:rPr>
        <w:t xml:space="preserve"> </w:t>
      </w:r>
      <w:r>
        <w:rPr>
          <w:sz w:val="24"/>
        </w:rPr>
        <w:t>misclassifications,</w:t>
      </w:r>
      <w:r>
        <w:rPr>
          <w:spacing w:val="-4"/>
          <w:sz w:val="24"/>
        </w:rPr>
        <w:t xml:space="preserve"> </w:t>
      </w:r>
      <w:r>
        <w:rPr>
          <w:sz w:val="24"/>
        </w:rPr>
        <w:t>controlled</w:t>
      </w:r>
      <w:r>
        <w:rPr>
          <w:spacing w:val="-4"/>
          <w:sz w:val="24"/>
        </w:rPr>
        <w:t xml:space="preserve"> </w:t>
      </w:r>
      <w:r>
        <w:rPr>
          <w:sz w:val="24"/>
        </w:rPr>
        <w:t>by</w:t>
      </w:r>
      <w:r>
        <w:rPr>
          <w:spacing w:val="-3"/>
          <w:sz w:val="24"/>
        </w:rPr>
        <w:t xml:space="preserve"> </w:t>
      </w:r>
      <w:r>
        <w:rPr>
          <w:b/>
          <w:sz w:val="24"/>
        </w:rPr>
        <w:t>C</w:t>
      </w:r>
      <w:r>
        <w:rPr>
          <w:b/>
          <w:spacing w:val="-2"/>
          <w:sz w:val="24"/>
        </w:rPr>
        <w:t xml:space="preserve"> </w:t>
      </w:r>
      <w:r>
        <w:rPr>
          <w:sz w:val="24"/>
        </w:rPr>
        <w:t>(regularization</w:t>
      </w:r>
      <w:r>
        <w:rPr>
          <w:spacing w:val="-3"/>
          <w:sz w:val="24"/>
        </w:rPr>
        <w:t xml:space="preserve"> </w:t>
      </w:r>
      <w:r>
        <w:rPr>
          <w:spacing w:val="-2"/>
          <w:sz w:val="24"/>
        </w:rPr>
        <w:t>parameter).</w:t>
      </w:r>
    </w:p>
    <w:p w14:paraId="5B2E534C"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1B3E60B4" w14:textId="77777777" w:rsidR="00427792" w:rsidRDefault="00427792">
      <w:pPr>
        <w:pStyle w:val="Heading3"/>
        <w:spacing w:before="69"/>
      </w:pPr>
      <w:r>
        <w:rPr>
          <w:noProof/>
        </w:rPr>
        <w:lastRenderedPageBreak/>
        <mc:AlternateContent>
          <mc:Choice Requires="wps">
            <w:drawing>
              <wp:anchor distT="0" distB="0" distL="0" distR="0" simplePos="0" relativeHeight="251696128" behindDoc="1" locked="0" layoutInCell="1" allowOverlap="1" wp14:anchorId="134C88DF" wp14:editId="7A2BA0B6">
                <wp:simplePos x="0" y="0"/>
                <wp:positionH relativeFrom="page">
                  <wp:posOffset>668655</wp:posOffset>
                </wp:positionH>
                <wp:positionV relativeFrom="paragraph">
                  <wp:posOffset>256540</wp:posOffset>
                </wp:positionV>
                <wp:extent cx="6268085" cy="635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56805FF" id="Graphic 50" o:spid="_x0000_s1026" style="position:absolute;margin-left:52.65pt;margin-top:20.2pt;width:493.55pt;height:.5pt;z-index:-2516203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" path="m6267958,l,,,6096r6267958,l6267958,xe" fillcolor="black" stroked="f">
                <v:path arrowok="t"/>
                <w10:wrap type="topAndBottom" anchorx="page"/>
              </v:shape>
            </w:pict>
          </mc:Fallback>
        </mc:AlternateContent>
      </w:r>
      <w:r>
        <w:t xml:space="preserve">LAB </w:t>
      </w:r>
      <w:r>
        <w:rPr>
          <w:spacing w:val="-2"/>
        </w:rPr>
        <w:t>TASKS</w:t>
      </w:r>
    </w:p>
    <w:p w14:paraId="4310A7EA" w14:textId="77777777" w:rsidR="00427792" w:rsidRDefault="00427792">
      <w:pPr>
        <w:pStyle w:val="ListParagraph"/>
        <w:numPr>
          <w:ilvl w:val="0"/>
          <w:numId w:val="22"/>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1"/>
          <w:sz w:val="24"/>
        </w:rPr>
        <w:t xml:space="preserve"> </w:t>
      </w:r>
      <w:r>
        <w:rPr>
          <w:sz w:val="24"/>
        </w:rPr>
        <w:t>(e.g.,</w:t>
      </w:r>
      <w:r>
        <w:rPr>
          <w:spacing w:val="-2"/>
          <w:sz w:val="24"/>
        </w:rPr>
        <w:t xml:space="preserve"> </w:t>
      </w:r>
      <w:r>
        <w:rPr>
          <w:sz w:val="24"/>
        </w:rPr>
        <w:t>Parkinson</w:t>
      </w:r>
      <w:r>
        <w:rPr>
          <w:spacing w:val="-1"/>
          <w:sz w:val="24"/>
        </w:rPr>
        <w:t xml:space="preserve"> </w:t>
      </w:r>
      <w:r>
        <w:rPr>
          <w:sz w:val="24"/>
        </w:rPr>
        <w:t>disease,</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14:paraId="7106A3A2" w14:textId="77777777" w:rsidR="00427792" w:rsidRDefault="00427792">
      <w:pPr>
        <w:pStyle w:val="ListParagraph"/>
        <w:numPr>
          <w:ilvl w:val="0"/>
          <w:numId w:val="22"/>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14:paraId="26C05FB6" w14:textId="77777777" w:rsidR="00427792" w:rsidRDefault="00427792">
      <w:pPr>
        <w:pStyle w:val="ListParagraph"/>
        <w:numPr>
          <w:ilvl w:val="0"/>
          <w:numId w:val="22"/>
        </w:numPr>
        <w:tabs>
          <w:tab w:val="left" w:pos="823"/>
        </w:tabs>
        <w:spacing w:before="44"/>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14:paraId="3D248549" w14:textId="77777777" w:rsidR="00427792" w:rsidRDefault="00427792">
      <w:pPr>
        <w:pStyle w:val="ListParagraph"/>
        <w:numPr>
          <w:ilvl w:val="0"/>
          <w:numId w:val="22"/>
        </w:numPr>
        <w:tabs>
          <w:tab w:val="left" w:pos="823"/>
        </w:tabs>
        <w:ind w:hanging="360"/>
        <w:rPr>
          <w:sz w:val="24"/>
        </w:rPr>
      </w:pPr>
      <w:r>
        <w:rPr>
          <w:sz w:val="24"/>
        </w:rPr>
        <w:t>Apply</w:t>
      </w:r>
      <w:r>
        <w:rPr>
          <w:spacing w:val="-3"/>
          <w:sz w:val="24"/>
        </w:rPr>
        <w:t xml:space="preserve"> </w:t>
      </w:r>
      <w:r>
        <w:rPr>
          <w:sz w:val="24"/>
        </w:rPr>
        <w:t>Grid search</w:t>
      </w:r>
      <w:r>
        <w:rPr>
          <w:spacing w:val="-1"/>
          <w:sz w:val="24"/>
        </w:rPr>
        <w:t xml:space="preserve"> </w:t>
      </w:r>
      <w:r>
        <w:rPr>
          <w:sz w:val="24"/>
        </w:rPr>
        <w:t>to find</w:t>
      </w:r>
      <w:r>
        <w:rPr>
          <w:spacing w:val="-1"/>
          <w:sz w:val="24"/>
        </w:rPr>
        <w:t xml:space="preserve"> </w:t>
      </w:r>
      <w:r>
        <w:rPr>
          <w:sz w:val="24"/>
        </w:rPr>
        <w:t xml:space="preserve">the optimal </w:t>
      </w:r>
      <w:r>
        <w:rPr>
          <w:spacing w:val="-2"/>
          <w:sz w:val="24"/>
        </w:rPr>
        <w:t>parameters</w:t>
      </w:r>
    </w:p>
    <w:p w14:paraId="3D1A15E4" w14:textId="77777777" w:rsidR="00427792" w:rsidRDefault="00427792">
      <w:pPr>
        <w:pStyle w:val="ListParagraph"/>
        <w:numPr>
          <w:ilvl w:val="0"/>
          <w:numId w:val="22"/>
        </w:numPr>
        <w:tabs>
          <w:tab w:val="left" w:pos="823"/>
        </w:tabs>
        <w:spacing w:before="40"/>
        <w:ind w:hanging="360"/>
        <w:rPr>
          <w:sz w:val="24"/>
        </w:rPr>
      </w:pPr>
      <w:r>
        <w:rPr>
          <w:sz w:val="24"/>
        </w:rPr>
        <w:t>Use</w:t>
      </w:r>
      <w:r>
        <w:rPr>
          <w:spacing w:val="-4"/>
          <w:sz w:val="24"/>
        </w:rPr>
        <w:t xml:space="preserve"> </w:t>
      </w:r>
      <w:r>
        <w:rPr>
          <w:sz w:val="24"/>
        </w:rPr>
        <w:t>those</w:t>
      </w:r>
      <w:r>
        <w:rPr>
          <w:spacing w:val="-1"/>
          <w:sz w:val="24"/>
        </w:rPr>
        <w:t xml:space="preserve"> </w:t>
      </w:r>
      <w:r>
        <w:rPr>
          <w:sz w:val="24"/>
        </w:rPr>
        <w:t>parameters</w:t>
      </w:r>
      <w:r>
        <w:rPr>
          <w:spacing w:val="-2"/>
          <w:sz w:val="24"/>
        </w:rPr>
        <w:t xml:space="preserve"> </w:t>
      </w:r>
      <w:r>
        <w:rPr>
          <w:sz w:val="24"/>
        </w:rPr>
        <w:t>to</w:t>
      </w:r>
      <w:r>
        <w:rPr>
          <w:spacing w:val="1"/>
          <w:sz w:val="24"/>
        </w:rPr>
        <w:t xml:space="preserve"> </w:t>
      </w: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14:paraId="2CC69389" w14:textId="77777777" w:rsidR="00427792" w:rsidRDefault="00427792">
      <w:pPr>
        <w:pStyle w:val="ListParagraph"/>
        <w:numPr>
          <w:ilvl w:val="0"/>
          <w:numId w:val="22"/>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14:paraId="5916C217" w14:textId="77777777" w:rsidR="00427792" w:rsidRDefault="00427792">
      <w:pPr>
        <w:pStyle w:val="ListParagraph"/>
        <w:numPr>
          <w:ilvl w:val="0"/>
          <w:numId w:val="22"/>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14:paraId="5920C598" w14:textId="77777777" w:rsidR="00427792" w:rsidRDefault="00427792">
      <w:pPr>
        <w:tabs>
          <w:tab w:val="left" w:pos="823"/>
        </w:tabs>
        <w:spacing w:before="43"/>
        <w:ind w:left="463"/>
        <w:rPr>
          <w:sz w:val="24"/>
        </w:rPr>
      </w:pPr>
    </w:p>
    <w:p w14:paraId="59493EDF" w14:textId="77777777" w:rsidR="00427792" w:rsidRDefault="00427792">
      <w:pPr>
        <w:tabs>
          <w:tab w:val="left" w:pos="823"/>
        </w:tabs>
        <w:spacing w:before="43"/>
        <w:ind w:left="463"/>
        <w:rPr>
          <w:sz w:val="24"/>
        </w:rPr>
      </w:pPr>
      <w:r>
        <w:rPr>
          <w:b/>
          <w:bCs/>
          <w:sz w:val="32"/>
          <w:szCs w:val="28"/>
        </w:rPr>
        <w:t>Code</w:t>
      </w:r>
      <w:r>
        <w:rPr>
          <w:sz w:val="24"/>
        </w:rPr>
        <w:t>:</w:t>
      </w:r>
    </w:p>
    <w:p w14:paraId="69FDC501"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Import libraries</w:t>
      </w:r>
    </w:p>
    <w:p w14:paraId="477BA8F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pandas </w:t>
      </w:r>
      <w:r w:rsidRPr="00787203">
        <w:rPr>
          <w:rFonts w:ascii="Courier New" w:eastAsia="Times New Roman" w:hAnsi="Courier New" w:cs="Courier New"/>
          <w:color w:val="C99CC6"/>
          <w:sz w:val="21"/>
          <w:szCs w:val="21"/>
        </w:rPr>
        <w:t>as</w:t>
      </w:r>
      <w:r w:rsidRPr="00787203">
        <w:rPr>
          <w:rFonts w:ascii="Courier New" w:eastAsia="Times New Roman" w:hAnsi="Courier New" w:cs="Courier New"/>
          <w:color w:val="D4D4D4"/>
          <w:sz w:val="21"/>
          <w:szCs w:val="21"/>
        </w:rPr>
        <w:t xml:space="preserve"> pd</w:t>
      </w:r>
    </w:p>
    <w:p w14:paraId="6E0D8090"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numpy </w:t>
      </w:r>
      <w:r w:rsidRPr="00787203">
        <w:rPr>
          <w:rFonts w:ascii="Courier New" w:eastAsia="Times New Roman" w:hAnsi="Courier New" w:cs="Courier New"/>
          <w:color w:val="C99CC6"/>
          <w:sz w:val="21"/>
          <w:szCs w:val="21"/>
        </w:rPr>
        <w:t>as</w:t>
      </w:r>
      <w:r w:rsidRPr="00787203">
        <w:rPr>
          <w:rFonts w:ascii="Courier New" w:eastAsia="Times New Roman" w:hAnsi="Courier New" w:cs="Courier New"/>
          <w:color w:val="D4D4D4"/>
          <w:sz w:val="21"/>
          <w:szCs w:val="21"/>
        </w:rPr>
        <w:t xml:space="preserve"> np</w:t>
      </w:r>
    </w:p>
    <w:p w14:paraId="170A120C"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seaborn </w:t>
      </w:r>
      <w:r w:rsidRPr="00787203">
        <w:rPr>
          <w:rFonts w:ascii="Courier New" w:eastAsia="Times New Roman" w:hAnsi="Courier New" w:cs="Courier New"/>
          <w:color w:val="C99CC6"/>
          <w:sz w:val="21"/>
          <w:szCs w:val="21"/>
        </w:rPr>
        <w:t>as</w:t>
      </w:r>
      <w:r w:rsidRPr="00787203">
        <w:rPr>
          <w:rFonts w:ascii="Courier New" w:eastAsia="Times New Roman" w:hAnsi="Courier New" w:cs="Courier New"/>
          <w:color w:val="D4D4D4"/>
          <w:sz w:val="21"/>
          <w:szCs w:val="21"/>
        </w:rPr>
        <w:t xml:space="preserve"> sns</w:t>
      </w:r>
    </w:p>
    <w:p w14:paraId="7863020A"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matplotlib.pyplot </w:t>
      </w:r>
      <w:r w:rsidRPr="00787203">
        <w:rPr>
          <w:rFonts w:ascii="Courier New" w:eastAsia="Times New Roman" w:hAnsi="Courier New" w:cs="Courier New"/>
          <w:color w:val="C99CC6"/>
          <w:sz w:val="21"/>
          <w:szCs w:val="21"/>
        </w:rPr>
        <w:t>as</w:t>
      </w:r>
      <w:r w:rsidRPr="00787203">
        <w:rPr>
          <w:rFonts w:ascii="Courier New" w:eastAsia="Times New Roman" w:hAnsi="Courier New" w:cs="Courier New"/>
          <w:color w:val="D4D4D4"/>
          <w:sz w:val="21"/>
          <w:szCs w:val="21"/>
        </w:rPr>
        <w:t xml:space="preserve"> plt</w:t>
      </w:r>
    </w:p>
    <w:p w14:paraId="095235DE"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from</w:t>
      </w:r>
      <w:r w:rsidRPr="00787203">
        <w:rPr>
          <w:rFonts w:ascii="Courier New" w:eastAsia="Times New Roman" w:hAnsi="Courier New" w:cs="Courier New"/>
          <w:color w:val="D4D4D4"/>
          <w:sz w:val="21"/>
          <w:szCs w:val="21"/>
        </w:rPr>
        <w:t xml:space="preserve"> sklearn.datasets </w:t>
      </w: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load_breast_cancer</w:t>
      </w:r>
    </w:p>
    <w:p w14:paraId="31E93F6B"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from</w:t>
      </w:r>
      <w:r w:rsidRPr="00787203">
        <w:rPr>
          <w:rFonts w:ascii="Courier New" w:eastAsia="Times New Roman" w:hAnsi="Courier New" w:cs="Courier New"/>
          <w:color w:val="D4D4D4"/>
          <w:sz w:val="21"/>
          <w:szCs w:val="21"/>
        </w:rPr>
        <w:t xml:space="preserve"> sklearn.model_selection </w:t>
      </w: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train_test_split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GridSearchCV</w:t>
      </w:r>
    </w:p>
    <w:p w14:paraId="5C32C76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from</w:t>
      </w:r>
      <w:r w:rsidRPr="00787203">
        <w:rPr>
          <w:rFonts w:ascii="Courier New" w:eastAsia="Times New Roman" w:hAnsi="Courier New" w:cs="Courier New"/>
          <w:color w:val="D4D4D4"/>
          <w:sz w:val="21"/>
          <w:szCs w:val="21"/>
        </w:rPr>
        <w:t xml:space="preserve"> sklearn.svm </w:t>
      </w: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SVC</w:t>
      </w:r>
    </w:p>
    <w:p w14:paraId="2319C5D1"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from</w:t>
      </w:r>
      <w:r w:rsidRPr="00787203">
        <w:rPr>
          <w:rFonts w:ascii="Courier New" w:eastAsia="Times New Roman" w:hAnsi="Courier New" w:cs="Courier New"/>
          <w:color w:val="D4D4D4"/>
          <w:sz w:val="21"/>
          <w:szCs w:val="21"/>
        </w:rPr>
        <w:t xml:space="preserve"> sklearn.metrics </w:t>
      </w: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accuracy_score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confusion_matrix</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classification_report</w:t>
      </w:r>
    </w:p>
    <w:p w14:paraId="2EC6AA42"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from</w:t>
      </w:r>
      <w:r w:rsidRPr="00787203">
        <w:rPr>
          <w:rFonts w:ascii="Courier New" w:eastAsia="Times New Roman" w:hAnsi="Courier New" w:cs="Courier New"/>
          <w:color w:val="D4D4D4"/>
          <w:sz w:val="21"/>
          <w:szCs w:val="21"/>
        </w:rPr>
        <w:t xml:space="preserve"> sklearn.preprocessing </w:t>
      </w:r>
      <w:r w:rsidRPr="00787203">
        <w:rPr>
          <w:rFonts w:ascii="Courier New" w:eastAsia="Times New Roman" w:hAnsi="Courier New" w:cs="Courier New"/>
          <w:color w:val="C99CC6"/>
          <w:sz w:val="21"/>
          <w:szCs w:val="21"/>
        </w:rPr>
        <w:t>import</w:t>
      </w:r>
      <w:r w:rsidRPr="00787203">
        <w:rPr>
          <w:rFonts w:ascii="Courier New" w:eastAsia="Times New Roman" w:hAnsi="Courier New" w:cs="Courier New"/>
          <w:color w:val="D4D4D4"/>
          <w:sz w:val="21"/>
          <w:szCs w:val="21"/>
        </w:rPr>
        <w:t xml:space="preserve"> StandardScaler</w:t>
      </w:r>
    </w:p>
    <w:p w14:paraId="167E7CD2"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0D874BC6"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Load Dataset</w:t>
      </w:r>
    </w:p>
    <w:p w14:paraId="1A72A959"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data = load_breast_cancer</w:t>
      </w:r>
      <w:r w:rsidRPr="00787203">
        <w:rPr>
          <w:rFonts w:ascii="Courier New" w:eastAsia="Times New Roman" w:hAnsi="Courier New" w:cs="Courier New"/>
          <w:color w:val="DCDCDC"/>
          <w:sz w:val="21"/>
          <w:szCs w:val="21"/>
        </w:rPr>
        <w:t>()</w:t>
      </w:r>
    </w:p>
    <w:p w14:paraId="3BD77A92"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x = pd.DataFrame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data.data</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columns=data.feature_names</w:t>
      </w:r>
      <w:r w:rsidRPr="00787203">
        <w:rPr>
          <w:rFonts w:ascii="Courier New" w:eastAsia="Times New Roman" w:hAnsi="Courier New" w:cs="Courier New"/>
          <w:color w:val="DCDCDC"/>
          <w:sz w:val="21"/>
          <w:szCs w:val="21"/>
        </w:rPr>
        <w:t>)</w:t>
      </w:r>
    </w:p>
    <w:p w14:paraId="54861891"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y = data.target</w:t>
      </w:r>
    </w:p>
    <w:p w14:paraId="3769513C"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5E5E4D7A"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AA"/>
          <w:sz w:val="21"/>
          <w:szCs w:val="21"/>
        </w:rPr>
        <w:t>print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x.head</w:t>
      </w:r>
      <w:r w:rsidRPr="00787203">
        <w:rPr>
          <w:rFonts w:ascii="Courier New" w:eastAsia="Times New Roman" w:hAnsi="Courier New" w:cs="Courier New"/>
          <w:color w:val="DCDCDC"/>
          <w:sz w:val="21"/>
          <w:szCs w:val="21"/>
        </w:rPr>
        <w:t>())</w:t>
      </w:r>
    </w:p>
    <w:p w14:paraId="62CF23A0"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AA"/>
          <w:sz w:val="21"/>
          <w:szCs w:val="21"/>
        </w:rPr>
        <w:t>print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x.isnull</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w:t>
      </w:r>
      <w:r w:rsidRPr="00787203">
        <w:rPr>
          <w:rFonts w:ascii="Courier New" w:eastAsia="Times New Roman" w:hAnsi="Courier New" w:cs="Courier New"/>
          <w:color w:val="DCDCAA"/>
          <w:sz w:val="21"/>
          <w:szCs w:val="21"/>
        </w:rPr>
        <w:t>sum</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w:t>
      </w:r>
      <w:r w:rsidRPr="00787203">
        <w:rPr>
          <w:rFonts w:ascii="Courier New" w:eastAsia="Times New Roman" w:hAnsi="Courier New" w:cs="Courier New"/>
          <w:color w:val="DCDCAA"/>
          <w:sz w:val="21"/>
          <w:szCs w:val="21"/>
        </w:rPr>
        <w:t>sum</w:t>
      </w:r>
      <w:r w:rsidRPr="00787203">
        <w:rPr>
          <w:rFonts w:ascii="Courier New" w:eastAsia="Times New Roman" w:hAnsi="Courier New" w:cs="Courier New"/>
          <w:color w:val="DCDCDC"/>
          <w:sz w:val="21"/>
          <w:szCs w:val="21"/>
        </w:rPr>
        <w:t>())</w:t>
      </w:r>
    </w:p>
    <w:p w14:paraId="3F9696F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0F29E2B7"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Encoding categorical columns (if any)</w:t>
      </w:r>
    </w:p>
    <w:p w14:paraId="54EB3250"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categorical_cols = x.select_dtypes</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include=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'object'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.columns</w:t>
      </w:r>
    </w:p>
    <w:p w14:paraId="5DF60ADE"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C99CC6"/>
          <w:sz w:val="21"/>
          <w:szCs w:val="21"/>
        </w:rPr>
        <w:t>if</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DCDCAA"/>
          <w:sz w:val="21"/>
          <w:szCs w:val="21"/>
        </w:rPr>
        <w:t>len</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categorical_cols</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&gt; </w:t>
      </w:r>
      <w:r w:rsidRPr="00787203">
        <w:rPr>
          <w:rFonts w:ascii="Courier New" w:eastAsia="Times New Roman" w:hAnsi="Courier New" w:cs="Courier New"/>
          <w:color w:val="B5CEA8"/>
          <w:sz w:val="21"/>
          <w:szCs w:val="21"/>
        </w:rPr>
        <w:t>0</w:t>
      </w:r>
      <w:r w:rsidRPr="00787203">
        <w:rPr>
          <w:rFonts w:ascii="Courier New" w:eastAsia="Times New Roman" w:hAnsi="Courier New" w:cs="Courier New"/>
          <w:color w:val="DCDCDC"/>
          <w:sz w:val="21"/>
          <w:szCs w:val="21"/>
        </w:rPr>
        <w:t>:</w:t>
      </w:r>
    </w:p>
    <w:p w14:paraId="430BBE6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    x = pd.get_dummies</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columns=categorical_cols</w:t>
      </w:r>
      <w:r w:rsidRPr="00787203">
        <w:rPr>
          <w:rFonts w:ascii="Courier New" w:eastAsia="Times New Roman" w:hAnsi="Courier New" w:cs="Courier New"/>
          <w:color w:val="DCDCDC"/>
          <w:sz w:val="21"/>
          <w:szCs w:val="21"/>
        </w:rPr>
        <w:t>)</w:t>
      </w:r>
    </w:p>
    <w:p w14:paraId="3493D0B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25BA6315"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Splitting the data</w:t>
      </w:r>
    </w:p>
    <w:p w14:paraId="7A77E05C"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x_train</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x_test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y_train</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y_test = train_test_split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test_size=</w:t>
      </w:r>
      <w:r w:rsidRPr="00787203">
        <w:rPr>
          <w:rFonts w:ascii="Courier New" w:eastAsia="Times New Roman" w:hAnsi="Courier New" w:cs="Courier New"/>
          <w:color w:val="B5CEA8"/>
          <w:sz w:val="21"/>
          <w:szCs w:val="21"/>
        </w:rPr>
        <w:t>0.2</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random_state=</w:t>
      </w:r>
      <w:r w:rsidRPr="00787203">
        <w:rPr>
          <w:rFonts w:ascii="Courier New" w:eastAsia="Times New Roman" w:hAnsi="Courier New" w:cs="Courier New"/>
          <w:color w:val="B5CEA8"/>
          <w:sz w:val="21"/>
          <w:szCs w:val="21"/>
        </w:rPr>
        <w:t>42</w:t>
      </w:r>
      <w:r w:rsidRPr="00787203">
        <w:rPr>
          <w:rFonts w:ascii="Courier New" w:eastAsia="Times New Roman" w:hAnsi="Courier New" w:cs="Courier New"/>
          <w:color w:val="DCDCDC"/>
          <w:sz w:val="21"/>
          <w:szCs w:val="21"/>
        </w:rPr>
        <w:t>)</w:t>
      </w:r>
    </w:p>
    <w:p w14:paraId="63E7316A"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375FA36C"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scaler = StandardScaler</w:t>
      </w:r>
      <w:r w:rsidRPr="00787203">
        <w:rPr>
          <w:rFonts w:ascii="Courier New" w:eastAsia="Times New Roman" w:hAnsi="Courier New" w:cs="Courier New"/>
          <w:color w:val="DCDCDC"/>
          <w:sz w:val="21"/>
          <w:szCs w:val="21"/>
        </w:rPr>
        <w:t>()</w:t>
      </w:r>
    </w:p>
    <w:p w14:paraId="6B0D3FF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x_train = scaler.fit_transform</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x_train</w:t>
      </w:r>
      <w:r w:rsidRPr="00787203">
        <w:rPr>
          <w:rFonts w:ascii="Courier New" w:eastAsia="Times New Roman" w:hAnsi="Courier New" w:cs="Courier New"/>
          <w:color w:val="DCDCDC"/>
          <w:sz w:val="21"/>
          <w:szCs w:val="21"/>
        </w:rPr>
        <w:t>)</w:t>
      </w:r>
    </w:p>
    <w:p w14:paraId="765D0AB3"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x_test = scaler.transform</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x_test</w:t>
      </w:r>
      <w:r w:rsidRPr="00787203">
        <w:rPr>
          <w:rFonts w:ascii="Courier New" w:eastAsia="Times New Roman" w:hAnsi="Courier New" w:cs="Courier New"/>
          <w:color w:val="DCDCDC"/>
          <w:sz w:val="21"/>
          <w:szCs w:val="21"/>
        </w:rPr>
        <w:t>)</w:t>
      </w:r>
    </w:p>
    <w:p w14:paraId="6A7078F9"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77DDE3B6"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Applying GridSearchCV</w:t>
      </w:r>
    </w:p>
    <w:p w14:paraId="1675B59B"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 xml:space="preserve">param_grid = </w:t>
      </w:r>
      <w:r w:rsidRPr="00787203">
        <w:rPr>
          <w:rFonts w:ascii="Courier New" w:eastAsia="Times New Roman" w:hAnsi="Courier New" w:cs="Courier New"/>
          <w:color w:val="DCDCDC"/>
          <w:sz w:val="21"/>
          <w:szCs w:val="21"/>
        </w:rPr>
        <w:t>{</w:t>
      </w:r>
    </w:p>
    <w:p w14:paraId="3CC4B1C8"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CE9178"/>
          <w:sz w:val="21"/>
          <w:szCs w:val="21"/>
        </w:rPr>
        <w:t>'C'</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B5CEA8"/>
          <w:sz w:val="21"/>
          <w:szCs w:val="21"/>
        </w:rPr>
        <w:t>0.1</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B5CEA8"/>
          <w:sz w:val="21"/>
          <w:szCs w:val="21"/>
        </w:rPr>
        <w:t>1</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B5CEA8"/>
          <w:sz w:val="21"/>
          <w:szCs w:val="21"/>
        </w:rPr>
        <w:t>10</w:t>
      </w:r>
      <w:r w:rsidRPr="00787203">
        <w:rPr>
          <w:rFonts w:ascii="Courier New" w:eastAsia="Times New Roman" w:hAnsi="Courier New" w:cs="Courier New"/>
          <w:color w:val="DCDCDC"/>
          <w:sz w:val="21"/>
          <w:szCs w:val="21"/>
        </w:rPr>
        <w:t>],</w:t>
      </w:r>
    </w:p>
    <w:p w14:paraId="60E5218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CE9178"/>
          <w:sz w:val="21"/>
          <w:szCs w:val="21"/>
        </w:rPr>
        <w:t>'kernel'</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'linear'</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CE9178"/>
          <w:sz w:val="21"/>
          <w:szCs w:val="21"/>
        </w:rPr>
        <w:t>'rbf'</w:t>
      </w:r>
      <w:r w:rsidRPr="00787203">
        <w:rPr>
          <w:rFonts w:ascii="Courier New" w:eastAsia="Times New Roman" w:hAnsi="Courier New" w:cs="Courier New"/>
          <w:color w:val="DCDCDC"/>
          <w:sz w:val="21"/>
          <w:szCs w:val="21"/>
        </w:rPr>
        <w:t>],</w:t>
      </w:r>
    </w:p>
    <w:p w14:paraId="5143B951"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CE9178"/>
          <w:sz w:val="21"/>
          <w:szCs w:val="21"/>
        </w:rPr>
        <w:t>'gamma'</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'scale'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w:t>
      </w:r>
      <w:r w:rsidRPr="00787203">
        <w:rPr>
          <w:rFonts w:ascii="Courier New" w:eastAsia="Times New Roman" w:hAnsi="Courier New" w:cs="Courier New"/>
          <w:color w:val="CE9178"/>
          <w:sz w:val="21"/>
          <w:szCs w:val="21"/>
        </w:rPr>
        <w:t>'auto'</w:t>
      </w:r>
      <w:r w:rsidRPr="00787203">
        <w:rPr>
          <w:rFonts w:ascii="Courier New" w:eastAsia="Times New Roman" w:hAnsi="Courier New" w:cs="Courier New"/>
          <w:color w:val="DCDCDC"/>
          <w:sz w:val="21"/>
          <w:szCs w:val="21"/>
        </w:rPr>
        <w:t>]</w:t>
      </w:r>
    </w:p>
    <w:p w14:paraId="2E2935A3"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DC"/>
          <w:sz w:val="21"/>
          <w:szCs w:val="21"/>
        </w:rPr>
        <w:t>}</w:t>
      </w:r>
    </w:p>
    <w:p w14:paraId="7DFB868D"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3565D558"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grid = GridSearchCV</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SVC</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param_grid</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cv=</w:t>
      </w:r>
      <w:r w:rsidRPr="00787203">
        <w:rPr>
          <w:rFonts w:ascii="Courier New" w:eastAsia="Times New Roman" w:hAnsi="Courier New" w:cs="Courier New"/>
          <w:color w:val="B5CEA8"/>
          <w:sz w:val="21"/>
          <w:szCs w:val="21"/>
        </w:rPr>
        <w:t>5</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scoring=</w:t>
      </w:r>
      <w:r w:rsidRPr="00787203">
        <w:rPr>
          <w:rFonts w:ascii="Courier New" w:eastAsia="Times New Roman" w:hAnsi="Courier New" w:cs="Courier New"/>
          <w:color w:val="CE9178"/>
          <w:sz w:val="21"/>
          <w:szCs w:val="21"/>
        </w:rPr>
        <w:t>'accuracy'</w:t>
      </w:r>
      <w:r w:rsidRPr="00787203">
        <w:rPr>
          <w:rFonts w:ascii="Courier New" w:eastAsia="Times New Roman" w:hAnsi="Courier New" w:cs="Courier New"/>
          <w:color w:val="DCDCDC"/>
          <w:sz w:val="21"/>
          <w:szCs w:val="21"/>
        </w:rPr>
        <w:t>)</w:t>
      </w:r>
    </w:p>
    <w:p w14:paraId="1EB6703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grid.fit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x_train</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y_train</w:t>
      </w:r>
      <w:r w:rsidRPr="00787203">
        <w:rPr>
          <w:rFonts w:ascii="Courier New" w:eastAsia="Times New Roman" w:hAnsi="Courier New" w:cs="Courier New"/>
          <w:color w:val="DCDCDC"/>
          <w:sz w:val="21"/>
          <w:szCs w:val="21"/>
        </w:rPr>
        <w:t>)</w:t>
      </w:r>
    </w:p>
    <w:p w14:paraId="57FB4F8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AA"/>
          <w:sz w:val="21"/>
          <w:szCs w:val="21"/>
        </w:rPr>
        <w:lastRenderedPageBreak/>
        <w:t>print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"Best Parameters Found:"</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grid.best_params_</w:t>
      </w:r>
      <w:r w:rsidRPr="00787203">
        <w:rPr>
          <w:rFonts w:ascii="Courier New" w:eastAsia="Times New Roman" w:hAnsi="Courier New" w:cs="Courier New"/>
          <w:color w:val="DCDCDC"/>
          <w:sz w:val="21"/>
          <w:szCs w:val="21"/>
        </w:rPr>
        <w:t>)</w:t>
      </w:r>
    </w:p>
    <w:p w14:paraId="5F280487"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1D42983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Model Evaluation</w:t>
      </w:r>
    </w:p>
    <w:p w14:paraId="1ED75D4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best_model = grid.best_estimator_</w:t>
      </w:r>
    </w:p>
    <w:p w14:paraId="4721ABE8"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y_pred = best_model.predict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x_test</w:t>
      </w:r>
      <w:r w:rsidRPr="00787203">
        <w:rPr>
          <w:rFonts w:ascii="Courier New" w:eastAsia="Times New Roman" w:hAnsi="Courier New" w:cs="Courier New"/>
          <w:color w:val="DCDCDC"/>
          <w:sz w:val="21"/>
          <w:szCs w:val="21"/>
        </w:rPr>
        <w:t>)</w:t>
      </w:r>
    </w:p>
    <w:p w14:paraId="71CCB194"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54C573D9"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AA"/>
          <w:sz w:val="21"/>
          <w:szCs w:val="21"/>
        </w:rPr>
        <w:t>print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"Accuracy Score:"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accuracy_score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y_test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y_pred</w:t>
      </w:r>
      <w:r w:rsidRPr="00787203">
        <w:rPr>
          <w:rFonts w:ascii="Courier New" w:eastAsia="Times New Roman" w:hAnsi="Courier New" w:cs="Courier New"/>
          <w:color w:val="DCDCDC"/>
          <w:sz w:val="21"/>
          <w:szCs w:val="21"/>
        </w:rPr>
        <w:t>))</w:t>
      </w:r>
    </w:p>
    <w:p w14:paraId="35FA3A0D"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CDCAA"/>
          <w:sz w:val="21"/>
          <w:szCs w:val="21"/>
        </w:rPr>
        <w:t>print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"\nClassification Report:\n"</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classification_report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y_test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y_pred</w:t>
      </w:r>
      <w:r w:rsidRPr="00787203">
        <w:rPr>
          <w:rFonts w:ascii="Courier New" w:eastAsia="Times New Roman" w:hAnsi="Courier New" w:cs="Courier New"/>
          <w:color w:val="DCDCDC"/>
          <w:sz w:val="21"/>
          <w:szCs w:val="21"/>
        </w:rPr>
        <w:t>))</w:t>
      </w:r>
    </w:p>
    <w:p w14:paraId="5B91E5FA"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p>
    <w:p w14:paraId="07309F2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82B76C"/>
          <w:sz w:val="21"/>
          <w:szCs w:val="21"/>
        </w:rPr>
        <w:t># Visualizing Confusion matrix</w:t>
      </w:r>
    </w:p>
    <w:p w14:paraId="6F578F1C"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cm = confusion_matrix</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y_test</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y_pred</w:t>
      </w:r>
      <w:r w:rsidRPr="00787203">
        <w:rPr>
          <w:rFonts w:ascii="Courier New" w:eastAsia="Times New Roman" w:hAnsi="Courier New" w:cs="Courier New"/>
          <w:color w:val="DCDCDC"/>
          <w:sz w:val="21"/>
          <w:szCs w:val="21"/>
        </w:rPr>
        <w:t>)</w:t>
      </w:r>
    </w:p>
    <w:p w14:paraId="0D1A187D"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plt.figure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figsize=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B5CEA8"/>
          <w:sz w:val="21"/>
          <w:szCs w:val="21"/>
        </w:rPr>
        <w:t>6</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B5CEA8"/>
          <w:sz w:val="21"/>
          <w:szCs w:val="21"/>
        </w:rPr>
        <w:t>4</w:t>
      </w:r>
      <w:r w:rsidRPr="00787203">
        <w:rPr>
          <w:rFonts w:ascii="Courier New" w:eastAsia="Times New Roman" w:hAnsi="Courier New" w:cs="Courier New"/>
          <w:color w:val="DCDCDC"/>
          <w:sz w:val="21"/>
          <w:szCs w:val="21"/>
        </w:rPr>
        <w:t>))</w:t>
      </w:r>
    </w:p>
    <w:p w14:paraId="3D2A3BDE"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sns.heatmap</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cm</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annot=</w:t>
      </w:r>
      <w:r w:rsidRPr="00787203">
        <w:rPr>
          <w:rFonts w:ascii="Courier New" w:eastAsia="Times New Roman" w:hAnsi="Courier New" w:cs="Courier New"/>
          <w:color w:val="569CD6"/>
          <w:sz w:val="21"/>
          <w:szCs w:val="21"/>
        </w:rPr>
        <w:t>True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fmt=</w:t>
      </w:r>
      <w:r w:rsidRPr="00787203">
        <w:rPr>
          <w:rFonts w:ascii="Courier New" w:eastAsia="Times New Roman" w:hAnsi="Courier New" w:cs="Courier New"/>
          <w:color w:val="CE9178"/>
          <w:sz w:val="21"/>
          <w:szCs w:val="21"/>
        </w:rPr>
        <w:t>'d'</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D4D4D4"/>
          <w:sz w:val="21"/>
          <w:szCs w:val="21"/>
        </w:rPr>
        <w:t xml:space="preserve"> cmap=</w:t>
      </w:r>
      <w:r w:rsidRPr="00787203">
        <w:rPr>
          <w:rFonts w:ascii="Courier New" w:eastAsia="Times New Roman" w:hAnsi="Courier New" w:cs="Courier New"/>
          <w:color w:val="CE9178"/>
          <w:sz w:val="21"/>
          <w:szCs w:val="21"/>
        </w:rPr>
        <w:t>'Blues'</w:t>
      </w:r>
      <w:r w:rsidRPr="00787203">
        <w:rPr>
          <w:rFonts w:ascii="Courier New" w:eastAsia="Times New Roman" w:hAnsi="Courier New" w:cs="Courier New"/>
          <w:color w:val="DCDCDC"/>
          <w:sz w:val="21"/>
          <w:szCs w:val="21"/>
        </w:rPr>
        <w:t>)</w:t>
      </w:r>
    </w:p>
    <w:p w14:paraId="18477FEE"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plt.title</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'Confusion Matrix'</w:t>
      </w:r>
      <w:r w:rsidRPr="00787203">
        <w:rPr>
          <w:rFonts w:ascii="Courier New" w:eastAsia="Times New Roman" w:hAnsi="Courier New" w:cs="Courier New"/>
          <w:color w:val="DCDCDC"/>
          <w:sz w:val="21"/>
          <w:szCs w:val="21"/>
        </w:rPr>
        <w:t>)</w:t>
      </w:r>
    </w:p>
    <w:p w14:paraId="0A037D7E"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plt.xlabel</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'Predicted Labels'</w:t>
      </w:r>
      <w:r w:rsidRPr="00787203">
        <w:rPr>
          <w:rFonts w:ascii="Courier New" w:eastAsia="Times New Roman" w:hAnsi="Courier New" w:cs="Courier New"/>
          <w:color w:val="DCDCDC"/>
          <w:sz w:val="21"/>
          <w:szCs w:val="21"/>
        </w:rPr>
        <w:t>)</w:t>
      </w:r>
    </w:p>
    <w:p w14:paraId="42F20ECF" w14:textId="77777777" w:rsidR="00787203"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plt.ylabel</w:t>
      </w:r>
      <w:r w:rsidRPr="00787203">
        <w:rPr>
          <w:rFonts w:ascii="Courier New" w:eastAsia="Times New Roman" w:hAnsi="Courier New" w:cs="Courier New"/>
          <w:color w:val="DCDCDC"/>
          <w:sz w:val="21"/>
          <w:szCs w:val="21"/>
        </w:rPr>
        <w:t>(</w:t>
      </w:r>
      <w:r w:rsidRPr="00787203">
        <w:rPr>
          <w:rFonts w:ascii="Courier New" w:eastAsia="Times New Roman" w:hAnsi="Courier New" w:cs="Courier New"/>
          <w:color w:val="CE9178"/>
          <w:sz w:val="21"/>
          <w:szCs w:val="21"/>
        </w:rPr>
        <w:t>'True Labels'</w:t>
      </w:r>
      <w:r w:rsidRPr="00787203">
        <w:rPr>
          <w:rFonts w:ascii="Courier New" w:eastAsia="Times New Roman" w:hAnsi="Courier New" w:cs="Courier New"/>
          <w:color w:val="DCDCDC"/>
          <w:sz w:val="21"/>
          <w:szCs w:val="21"/>
        </w:rPr>
        <w:t>)</w:t>
      </w:r>
    </w:p>
    <w:p w14:paraId="5B2EF257" w14:textId="77777777" w:rsidR="00427792" w:rsidRPr="00787203" w:rsidRDefault="00787203" w:rsidP="00787203">
      <w:pPr>
        <w:shd w:val="clear" w:color="auto" w:fill="282A2C"/>
        <w:spacing w:after="0" w:line="285" w:lineRule="atLeast"/>
        <w:rPr>
          <w:rFonts w:ascii="Courier New" w:eastAsia="Times New Roman" w:hAnsi="Courier New" w:cs="Courier New"/>
          <w:color w:val="D4D4D4"/>
          <w:sz w:val="21"/>
          <w:szCs w:val="21"/>
        </w:rPr>
      </w:pPr>
      <w:r w:rsidRPr="00787203">
        <w:rPr>
          <w:rFonts w:ascii="Courier New" w:eastAsia="Times New Roman" w:hAnsi="Courier New" w:cs="Courier New"/>
          <w:color w:val="D4D4D4"/>
          <w:sz w:val="21"/>
          <w:szCs w:val="21"/>
        </w:rPr>
        <w:t>plt.show</w:t>
      </w:r>
      <w:r w:rsidRPr="00787203">
        <w:rPr>
          <w:rFonts w:ascii="Courier New" w:eastAsia="Times New Roman" w:hAnsi="Courier New" w:cs="Courier New"/>
          <w:color w:val="DCDCDC"/>
          <w:sz w:val="21"/>
          <w:szCs w:val="21"/>
        </w:rPr>
        <w:t>()</w:t>
      </w:r>
    </w:p>
    <w:p w14:paraId="3313D6F6" w14:textId="77777777" w:rsidR="00427792" w:rsidRDefault="00427792" w:rsidP="00787203">
      <w:pPr>
        <w:tabs>
          <w:tab w:val="left" w:pos="823"/>
        </w:tabs>
        <w:spacing w:before="43"/>
        <w:ind w:left="463"/>
        <w:rPr>
          <w:sz w:val="24"/>
        </w:rPr>
      </w:pPr>
      <w:r>
        <w:rPr>
          <w:b/>
          <w:bCs/>
          <w:sz w:val="32"/>
          <w:szCs w:val="28"/>
        </w:rPr>
        <w:t>Output</w:t>
      </w:r>
      <w:r w:rsidR="00787203">
        <w:rPr>
          <w:sz w:val="24"/>
        </w:rPr>
        <w:t>:</w:t>
      </w:r>
    </w:p>
    <w:p w14:paraId="1B2A6FAA" w14:textId="77777777" w:rsidR="00427792" w:rsidRDefault="00E101A1">
      <w:pPr>
        <w:pStyle w:val="BodyText"/>
        <w:spacing w:before="202"/>
      </w:pPr>
      <w:r>
        <w:pict w14:anchorId="76C14DD1">
          <v:shape id="_x0000_i1039" type="#_x0000_t75" style="width:349.15pt;height:489.75pt">
            <v:imagedata r:id="rId32" o:title="Screenshot (19)" cropbottom="6353f" cropright="41559f"/>
          </v:shape>
        </w:pict>
      </w:r>
    </w:p>
    <w:p w14:paraId="460A8D7F" w14:textId="77777777" w:rsidR="00A834E4" w:rsidRDefault="00E101A1">
      <w:pPr>
        <w:pStyle w:val="BodyText"/>
        <w:spacing w:before="202"/>
      </w:pPr>
      <w:r>
        <w:lastRenderedPageBreak/>
        <w:pict w14:anchorId="70D333BF">
          <v:shape id="_x0000_i1040" type="#_x0000_t75" style="width:358.65pt;height:4in">
            <v:imagedata r:id="rId33" o:title="Screenshot (20)" croptop="37951f" cropright="46261f"/>
          </v:shape>
        </w:pict>
      </w:r>
    </w:p>
    <w:p w14:paraId="1DE31895" w14:textId="77777777" w:rsidR="00A834E4" w:rsidRDefault="00A834E4">
      <w:pPr>
        <w:pStyle w:val="BodyText"/>
        <w:spacing w:before="202"/>
      </w:pPr>
    </w:p>
    <w:p w14:paraId="2C32BEA2" w14:textId="77777777" w:rsidR="00427792" w:rsidRDefault="00427792">
      <w:pPr>
        <w:pStyle w:val="Heading3"/>
      </w:pPr>
      <w:r>
        <w:rPr>
          <w:noProof/>
        </w:rPr>
        <mc:AlternateContent>
          <mc:Choice Requires="wps">
            <w:drawing>
              <wp:anchor distT="0" distB="0" distL="0" distR="0" simplePos="0" relativeHeight="251697152" behindDoc="1" locked="0" layoutInCell="1" allowOverlap="1" wp14:anchorId="71752B15" wp14:editId="3702B8D8">
                <wp:simplePos x="0" y="0"/>
                <wp:positionH relativeFrom="page">
                  <wp:posOffset>668655</wp:posOffset>
                </wp:positionH>
                <wp:positionV relativeFrom="paragraph">
                  <wp:posOffset>213995</wp:posOffset>
                </wp:positionV>
                <wp:extent cx="6268085" cy="635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40B1B996" id="Graphic 51" o:spid="_x0000_s1026" style="position:absolute;margin-left:52.65pt;margin-top:16.85pt;width:493.55pt;height:.5pt;z-index:-2516193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PRFKmY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OUTCOMES</w:t>
      </w:r>
    </w:p>
    <w:p w14:paraId="31C810AA" w14:textId="77777777" w:rsidR="00427792" w:rsidRDefault="00427792">
      <w:pPr>
        <w:pStyle w:val="BodyText"/>
        <w:spacing w:before="42"/>
        <w:rPr>
          <w:b/>
        </w:rPr>
      </w:pPr>
    </w:p>
    <w:p w14:paraId="63340BFE"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5EBCFEFD" w14:textId="77777777" w:rsidR="00427792" w:rsidRDefault="00427792">
      <w:pPr>
        <w:pStyle w:val="ListParagraph"/>
        <w:numPr>
          <w:ilvl w:val="1"/>
          <w:numId w:val="22"/>
        </w:numPr>
        <w:tabs>
          <w:tab w:val="left" w:pos="1094"/>
        </w:tabs>
        <w:spacing w:before="43"/>
        <w:rPr>
          <w:sz w:val="24"/>
        </w:rPr>
      </w:pPr>
      <w:r>
        <w:rPr>
          <w:sz w:val="24"/>
        </w:rPr>
        <w:t>Understand</w:t>
      </w:r>
      <w:r>
        <w:rPr>
          <w:spacing w:val="-4"/>
          <w:sz w:val="24"/>
        </w:rPr>
        <w:t xml:space="preserve"> </w:t>
      </w:r>
      <w:r>
        <w:rPr>
          <w:sz w:val="24"/>
        </w:rPr>
        <w:t>Support</w:t>
      </w:r>
      <w:r>
        <w:rPr>
          <w:spacing w:val="-1"/>
          <w:sz w:val="24"/>
        </w:rPr>
        <w:t xml:space="preserve"> </w:t>
      </w:r>
      <w:r>
        <w:rPr>
          <w:sz w:val="24"/>
        </w:rPr>
        <w:t>Vector</w:t>
      </w:r>
      <w:r>
        <w:rPr>
          <w:spacing w:val="-2"/>
          <w:sz w:val="24"/>
        </w:rPr>
        <w:t xml:space="preserve"> </w:t>
      </w:r>
      <w:r>
        <w:rPr>
          <w:sz w:val="24"/>
        </w:rPr>
        <w:t>Machine</w:t>
      </w:r>
      <w:r>
        <w:rPr>
          <w:spacing w:val="-1"/>
          <w:sz w:val="24"/>
        </w:rPr>
        <w:t xml:space="preserve"> </w:t>
      </w:r>
      <w:r>
        <w:rPr>
          <w:sz w:val="24"/>
        </w:rPr>
        <w:t>(SVM)</w:t>
      </w:r>
      <w:r>
        <w:rPr>
          <w:spacing w:val="-1"/>
          <w:sz w:val="24"/>
        </w:rPr>
        <w:t xml:space="preserve"> </w:t>
      </w:r>
      <w:r>
        <w:rPr>
          <w:spacing w:val="-2"/>
          <w:sz w:val="24"/>
        </w:rPr>
        <w:t>Classifier.</w:t>
      </w:r>
    </w:p>
    <w:p w14:paraId="138F2972" w14:textId="77777777" w:rsidR="00427792" w:rsidRDefault="00427792">
      <w:pPr>
        <w:pStyle w:val="ListParagraph"/>
        <w:numPr>
          <w:ilvl w:val="1"/>
          <w:numId w:val="22"/>
        </w:numPr>
        <w:tabs>
          <w:tab w:val="left" w:pos="1094"/>
        </w:tabs>
        <w:spacing w:before="42"/>
        <w:rPr>
          <w:sz w:val="24"/>
        </w:rPr>
      </w:pPr>
      <w:r>
        <w:rPr>
          <w:sz w:val="24"/>
        </w:rPr>
        <w:t>Learn</w:t>
      </w:r>
      <w:r>
        <w:rPr>
          <w:spacing w:val="-4"/>
          <w:sz w:val="24"/>
        </w:rPr>
        <w:t xml:space="preserve"> </w:t>
      </w:r>
      <w:r>
        <w:rPr>
          <w:sz w:val="24"/>
        </w:rPr>
        <w:t>about</w:t>
      </w:r>
      <w:r>
        <w:rPr>
          <w:spacing w:val="-2"/>
          <w:sz w:val="24"/>
        </w:rPr>
        <w:t xml:space="preserve"> </w:t>
      </w:r>
      <w:r>
        <w:rPr>
          <w:sz w:val="24"/>
        </w:rPr>
        <w:t>different</w:t>
      </w:r>
      <w:r>
        <w:rPr>
          <w:spacing w:val="-2"/>
          <w:sz w:val="24"/>
        </w:rPr>
        <w:t xml:space="preserve"> </w:t>
      </w:r>
      <w:r>
        <w:rPr>
          <w:sz w:val="24"/>
        </w:rPr>
        <w:t>kernel</w:t>
      </w:r>
      <w:r>
        <w:rPr>
          <w:spacing w:val="-2"/>
          <w:sz w:val="24"/>
        </w:rPr>
        <w:t xml:space="preserve"> </w:t>
      </w:r>
      <w:r>
        <w:rPr>
          <w:sz w:val="24"/>
        </w:rPr>
        <w:t>functions</w:t>
      </w:r>
      <w:r>
        <w:rPr>
          <w:spacing w:val="-2"/>
          <w:sz w:val="24"/>
        </w:rPr>
        <w:t xml:space="preserve"> </w:t>
      </w:r>
      <w:r>
        <w:rPr>
          <w:sz w:val="24"/>
        </w:rPr>
        <w:t>in</w:t>
      </w:r>
      <w:r>
        <w:rPr>
          <w:spacing w:val="-2"/>
          <w:sz w:val="24"/>
        </w:rPr>
        <w:t xml:space="preserve"> </w:t>
      </w:r>
      <w:r>
        <w:rPr>
          <w:spacing w:val="-4"/>
          <w:sz w:val="24"/>
        </w:rPr>
        <w:t>SVM.</w:t>
      </w:r>
    </w:p>
    <w:p w14:paraId="7635C5B7" w14:textId="77777777" w:rsidR="00427792" w:rsidRDefault="00427792">
      <w:pPr>
        <w:pStyle w:val="ListParagraph"/>
        <w:numPr>
          <w:ilvl w:val="1"/>
          <w:numId w:val="22"/>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07EEEC61"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73EEF21E"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07</w:t>
      </w:r>
    </w:p>
    <w:p w14:paraId="30CB6189" w14:textId="77777777" w:rsidR="00427792" w:rsidRDefault="00427792">
      <w:pPr>
        <w:spacing w:before="64"/>
        <w:ind w:left="3189" w:right="3251"/>
        <w:jc w:val="center"/>
        <w:rPr>
          <w:b/>
          <w:sz w:val="28"/>
        </w:rPr>
      </w:pPr>
      <w:r>
        <w:rPr>
          <w:b/>
          <w:smallCaps/>
          <w:sz w:val="28"/>
          <w:u w:val="single"/>
        </w:rPr>
        <w:t>Open</w:t>
      </w:r>
      <w:r>
        <w:rPr>
          <w:b/>
          <w:smallCaps/>
          <w:spacing w:val="-6"/>
          <w:sz w:val="28"/>
          <w:u w:val="single"/>
        </w:rPr>
        <w:t xml:space="preserve"> </w:t>
      </w:r>
      <w:r>
        <w:rPr>
          <w:b/>
          <w:smallCaps/>
          <w:sz w:val="28"/>
          <w:u w:val="single"/>
        </w:rPr>
        <w:t>Ended</w:t>
      </w:r>
      <w:r>
        <w:rPr>
          <w:b/>
          <w:smallCaps/>
          <w:spacing w:val="-6"/>
          <w:sz w:val="28"/>
          <w:u w:val="single"/>
        </w:rPr>
        <w:t xml:space="preserve"> </w:t>
      </w:r>
      <w:r>
        <w:rPr>
          <w:b/>
          <w:smallCaps/>
          <w:spacing w:val="-5"/>
          <w:sz w:val="28"/>
          <w:u w:val="single"/>
        </w:rPr>
        <w:t>Lab</w:t>
      </w:r>
    </w:p>
    <w:p w14:paraId="05698955" w14:textId="77777777" w:rsidR="00427792" w:rsidRDefault="00427792">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953303D" w14:textId="77777777">
        <w:trPr>
          <w:trHeight w:val="1050"/>
        </w:trPr>
        <w:tc>
          <w:tcPr>
            <w:tcW w:w="1793" w:type="dxa"/>
          </w:tcPr>
          <w:p w14:paraId="3CC63D13"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1C21C86A" w14:textId="77777777" w:rsidR="00427792" w:rsidRDefault="00427792">
            <w:pPr>
              <w:pStyle w:val="TableParagraph"/>
              <w:spacing w:before="19"/>
              <w:rPr>
                <w:b/>
              </w:rPr>
            </w:pPr>
          </w:p>
          <w:p w14:paraId="57123B0F"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7170A342" w14:textId="77777777" w:rsidR="00427792" w:rsidRDefault="00427792">
            <w:pPr>
              <w:pStyle w:val="TableParagraph"/>
              <w:spacing w:before="19"/>
              <w:rPr>
                <w:b/>
              </w:rPr>
            </w:pPr>
          </w:p>
          <w:p w14:paraId="09342200"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300919C4" w14:textId="77777777" w:rsidR="00427792" w:rsidRDefault="00427792">
            <w:pPr>
              <w:pStyle w:val="TableParagraph"/>
              <w:spacing w:before="19"/>
              <w:rPr>
                <w:b/>
              </w:rPr>
            </w:pPr>
          </w:p>
          <w:p w14:paraId="682E3DC8" w14:textId="77777777" w:rsidR="00427792" w:rsidRDefault="00427792">
            <w:pPr>
              <w:pStyle w:val="TableParagraph"/>
              <w:ind w:left="201" w:firstLine="182"/>
              <w:rPr>
                <w:b/>
              </w:rPr>
            </w:pPr>
            <w:r>
              <w:rPr>
                <w:b/>
              </w:rPr>
              <w:t>Does Not Meet Expectations</w:t>
            </w:r>
            <w:r>
              <w:rPr>
                <w:b/>
                <w:spacing w:val="-14"/>
              </w:rPr>
              <w:t xml:space="preserve"> </w:t>
            </w:r>
            <w:r>
              <w:rPr>
                <w:b/>
              </w:rPr>
              <w:t>(0–1)</w:t>
            </w:r>
          </w:p>
        </w:tc>
        <w:tc>
          <w:tcPr>
            <w:tcW w:w="915" w:type="dxa"/>
          </w:tcPr>
          <w:p w14:paraId="510509BB" w14:textId="77777777" w:rsidR="00427792" w:rsidRDefault="00427792">
            <w:pPr>
              <w:pStyle w:val="TableParagraph"/>
              <w:spacing w:before="145"/>
              <w:ind w:left="107" w:right="115"/>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40917B74" w14:textId="77777777">
        <w:trPr>
          <w:trHeight w:val="2023"/>
        </w:trPr>
        <w:tc>
          <w:tcPr>
            <w:tcW w:w="1793" w:type="dxa"/>
          </w:tcPr>
          <w:p w14:paraId="176E5DD1" w14:textId="77777777" w:rsidR="00427792" w:rsidRDefault="00427792">
            <w:pPr>
              <w:pStyle w:val="TableParagraph"/>
              <w:rPr>
                <w:b/>
              </w:rPr>
            </w:pPr>
          </w:p>
          <w:p w14:paraId="0011E39C" w14:textId="77777777" w:rsidR="00427792" w:rsidRDefault="00427792">
            <w:pPr>
              <w:pStyle w:val="TableParagraph"/>
              <w:spacing w:before="234"/>
              <w:rPr>
                <w:b/>
              </w:rPr>
            </w:pPr>
          </w:p>
          <w:p w14:paraId="4955927E" w14:textId="77777777" w:rsidR="00427792" w:rsidRDefault="00427792">
            <w:pPr>
              <w:pStyle w:val="TableParagraph"/>
              <w:spacing w:line="259" w:lineRule="auto"/>
              <w:ind w:left="120" w:firstLine="244"/>
              <w:rPr>
                <w:b/>
              </w:rPr>
            </w:pPr>
            <w:r>
              <w:rPr>
                <w:b/>
                <w:spacing w:val="-2"/>
              </w:rPr>
              <w:t xml:space="preserve">Experiment </w:t>
            </w:r>
            <w:r>
              <w:rPr>
                <w:b/>
              </w:rPr>
              <w:t>Design</w:t>
            </w:r>
            <w:r>
              <w:rPr>
                <w:b/>
                <w:spacing w:val="-14"/>
              </w:rPr>
              <w:t xml:space="preserve"> </w:t>
            </w:r>
            <w:r>
              <w:rPr>
                <w:b/>
              </w:rPr>
              <w:t>(4</w:t>
            </w:r>
            <w:r>
              <w:rPr>
                <w:b/>
                <w:spacing w:val="-14"/>
              </w:rPr>
              <w:t xml:space="preserve"> </w:t>
            </w:r>
            <w:r>
              <w:rPr>
                <w:b/>
              </w:rPr>
              <w:t>marks)</w:t>
            </w:r>
          </w:p>
        </w:tc>
        <w:tc>
          <w:tcPr>
            <w:tcW w:w="2386" w:type="dxa"/>
          </w:tcPr>
          <w:p w14:paraId="72E1B5CD" w14:textId="77777777" w:rsidR="00427792" w:rsidRDefault="00427792">
            <w:pPr>
              <w:pStyle w:val="TableParagraph"/>
              <w:ind w:left="182" w:right="111" w:hanging="3"/>
              <w:jc w:val="center"/>
            </w:pPr>
            <w:r>
              <w:t>Designs an innovative and well-structured machine learning experiment addressing the open-ended challenge</w:t>
            </w:r>
            <w:r>
              <w:rPr>
                <w:spacing w:val="-14"/>
              </w:rPr>
              <w:t xml:space="preserve"> </w:t>
            </w:r>
            <w:r>
              <w:t>with</w:t>
            </w:r>
            <w:r>
              <w:rPr>
                <w:spacing w:val="-14"/>
              </w:rPr>
              <w:t xml:space="preserve"> </w:t>
            </w:r>
            <w:r>
              <w:t>multiple approaches and clear</w:t>
            </w:r>
          </w:p>
          <w:p w14:paraId="580872A1" w14:textId="77777777" w:rsidR="00427792" w:rsidRDefault="00427792">
            <w:pPr>
              <w:pStyle w:val="TableParagraph"/>
              <w:spacing w:line="233" w:lineRule="exact"/>
              <w:ind w:left="72"/>
              <w:jc w:val="center"/>
            </w:pPr>
            <w:r>
              <w:rPr>
                <w:spacing w:val="-2"/>
              </w:rPr>
              <w:t>objectives.</w:t>
            </w:r>
          </w:p>
        </w:tc>
        <w:tc>
          <w:tcPr>
            <w:tcW w:w="2170" w:type="dxa"/>
          </w:tcPr>
          <w:p w14:paraId="57227FC0" w14:textId="77777777" w:rsidR="00427792" w:rsidRDefault="00427792">
            <w:pPr>
              <w:pStyle w:val="TableParagraph"/>
              <w:spacing w:before="80"/>
              <w:ind w:left="161" w:right="90" w:firstLine="3"/>
              <w:jc w:val="center"/>
            </w:pPr>
            <w:r>
              <w:t>Designs a functional machine learning experiment that addresses the challenge with moderate</w:t>
            </w:r>
            <w:r>
              <w:rPr>
                <w:spacing w:val="-14"/>
              </w:rPr>
              <w:t xml:space="preserve"> </w:t>
            </w:r>
            <w:r>
              <w:t>guidance</w:t>
            </w:r>
            <w:r>
              <w:rPr>
                <w:spacing w:val="-14"/>
              </w:rPr>
              <w:t xml:space="preserve"> </w:t>
            </w:r>
            <w:r>
              <w:t>or limited innovation.</w:t>
            </w:r>
          </w:p>
        </w:tc>
        <w:tc>
          <w:tcPr>
            <w:tcW w:w="2089" w:type="dxa"/>
          </w:tcPr>
          <w:p w14:paraId="618BCCDA" w14:textId="77777777" w:rsidR="00427792" w:rsidRDefault="00427792">
            <w:pPr>
              <w:pStyle w:val="TableParagraph"/>
              <w:spacing w:before="207"/>
              <w:ind w:left="190" w:right="117"/>
              <w:jc w:val="center"/>
            </w:pPr>
            <w:r>
              <w:t>Struggles</w:t>
            </w:r>
            <w:r>
              <w:rPr>
                <w:spacing w:val="-14"/>
              </w:rPr>
              <w:t xml:space="preserve"> </w:t>
            </w:r>
            <w:r>
              <w:t>to</w:t>
            </w:r>
            <w:r>
              <w:rPr>
                <w:spacing w:val="-14"/>
              </w:rPr>
              <w:t xml:space="preserve"> </w:t>
            </w:r>
            <w:r>
              <w:t>design an appropriate experiment</w:t>
            </w:r>
            <w:r>
              <w:rPr>
                <w:spacing w:val="-4"/>
              </w:rPr>
              <w:t xml:space="preserve"> </w:t>
            </w:r>
            <w:r>
              <w:t>or</w:t>
            </w:r>
            <w:r>
              <w:rPr>
                <w:spacing w:val="-7"/>
              </w:rPr>
              <w:t xml:space="preserve"> </w:t>
            </w:r>
            <w:r>
              <w:t xml:space="preserve">fails to address the </w:t>
            </w:r>
            <w:r>
              <w:rPr>
                <w:spacing w:val="-2"/>
              </w:rPr>
              <w:t>challenge adequately.</w:t>
            </w:r>
          </w:p>
        </w:tc>
        <w:tc>
          <w:tcPr>
            <w:tcW w:w="915" w:type="dxa"/>
          </w:tcPr>
          <w:p w14:paraId="4B3EBACF" w14:textId="77777777" w:rsidR="00427792" w:rsidRDefault="00427792">
            <w:pPr>
              <w:pStyle w:val="TableParagraph"/>
            </w:pPr>
          </w:p>
        </w:tc>
      </w:tr>
      <w:tr w:rsidR="00427792" w14:paraId="0A180EC5" w14:textId="77777777">
        <w:trPr>
          <w:trHeight w:val="2205"/>
        </w:trPr>
        <w:tc>
          <w:tcPr>
            <w:tcW w:w="1793" w:type="dxa"/>
          </w:tcPr>
          <w:p w14:paraId="2839EC55" w14:textId="77777777" w:rsidR="00427792" w:rsidRDefault="00427792">
            <w:pPr>
              <w:pStyle w:val="TableParagraph"/>
              <w:rPr>
                <w:b/>
              </w:rPr>
            </w:pPr>
          </w:p>
          <w:p w14:paraId="512C2E87" w14:textId="77777777" w:rsidR="00427792" w:rsidRDefault="00427792">
            <w:pPr>
              <w:pStyle w:val="TableParagraph"/>
              <w:spacing w:before="178"/>
              <w:rPr>
                <w:b/>
              </w:rPr>
            </w:pPr>
          </w:p>
          <w:p w14:paraId="2701CCFB" w14:textId="77777777" w:rsidR="00427792" w:rsidRDefault="00427792">
            <w:pPr>
              <w:pStyle w:val="TableParagraph"/>
              <w:spacing w:before="1" w:line="259" w:lineRule="auto"/>
              <w:ind w:left="168" w:right="108"/>
              <w:jc w:val="center"/>
              <w:rPr>
                <w:b/>
              </w:rPr>
            </w:pPr>
            <w:r>
              <w:rPr>
                <w:b/>
                <w:spacing w:val="-2"/>
              </w:rPr>
              <w:t xml:space="preserve">Implementation </w:t>
            </w:r>
            <w:r>
              <w:rPr>
                <w:b/>
              </w:rPr>
              <w:t xml:space="preserve">&amp; Execution (6 </w:t>
            </w:r>
            <w:r>
              <w:rPr>
                <w:b/>
                <w:spacing w:val="-2"/>
              </w:rPr>
              <w:t>marks)</w:t>
            </w:r>
          </w:p>
        </w:tc>
        <w:tc>
          <w:tcPr>
            <w:tcW w:w="2386" w:type="dxa"/>
          </w:tcPr>
          <w:p w14:paraId="0B218E28" w14:textId="77777777" w:rsidR="00427792" w:rsidRDefault="00427792">
            <w:pPr>
              <w:pStyle w:val="TableParagraph"/>
              <w:spacing w:before="44"/>
              <w:ind w:left="264" w:right="190" w:hanging="3"/>
              <w:jc w:val="center"/>
            </w:pPr>
            <w:r>
              <w:t>Implements the experiment with</w:t>
            </w:r>
            <w:r>
              <w:rPr>
                <w:spacing w:val="-1"/>
              </w:rPr>
              <w:t xml:space="preserve"> </w:t>
            </w:r>
            <w:r>
              <w:t>high technical proficiency using</w:t>
            </w:r>
            <w:r>
              <w:rPr>
                <w:spacing w:val="-14"/>
              </w:rPr>
              <w:t xml:space="preserve"> </w:t>
            </w:r>
            <w:r>
              <w:t>appropriate</w:t>
            </w:r>
            <w:r>
              <w:rPr>
                <w:spacing w:val="-14"/>
              </w:rPr>
              <w:t xml:space="preserve"> </w:t>
            </w:r>
            <w:r>
              <w:t>ML tools and libraries, achieving accurate results supported by sound analysis.</w:t>
            </w:r>
          </w:p>
        </w:tc>
        <w:tc>
          <w:tcPr>
            <w:tcW w:w="2170" w:type="dxa"/>
          </w:tcPr>
          <w:p w14:paraId="21574743" w14:textId="77777777" w:rsidR="00427792" w:rsidRDefault="00427792">
            <w:pPr>
              <w:pStyle w:val="TableParagraph"/>
              <w:spacing w:before="215"/>
              <w:rPr>
                <w:b/>
              </w:rPr>
            </w:pPr>
          </w:p>
          <w:p w14:paraId="2C5587B1" w14:textId="77777777" w:rsidR="00427792" w:rsidRDefault="00427792">
            <w:pPr>
              <w:pStyle w:val="TableParagraph"/>
              <w:spacing w:before="1"/>
              <w:ind w:left="115" w:right="44" w:hanging="1"/>
              <w:jc w:val="center"/>
            </w:pPr>
            <w:r>
              <w:t>Implements the experiment</w:t>
            </w:r>
            <w:r>
              <w:rPr>
                <w:spacing w:val="-14"/>
              </w:rPr>
              <w:t xml:space="preserve"> </w:t>
            </w:r>
            <w:r>
              <w:t>adequately with minor errors, incomplete testing, or limited analysis.</w:t>
            </w:r>
          </w:p>
        </w:tc>
        <w:tc>
          <w:tcPr>
            <w:tcW w:w="2089" w:type="dxa"/>
          </w:tcPr>
          <w:p w14:paraId="68436D89" w14:textId="77777777" w:rsidR="00427792" w:rsidRDefault="00427792">
            <w:pPr>
              <w:pStyle w:val="TableParagraph"/>
              <w:rPr>
                <w:b/>
              </w:rPr>
            </w:pPr>
          </w:p>
          <w:p w14:paraId="7DCE119C" w14:textId="77777777" w:rsidR="00427792" w:rsidRDefault="00427792">
            <w:pPr>
              <w:pStyle w:val="TableParagraph"/>
              <w:spacing w:before="90"/>
              <w:rPr>
                <w:b/>
              </w:rPr>
            </w:pPr>
          </w:p>
          <w:p w14:paraId="65867CA4" w14:textId="77777777" w:rsidR="00427792" w:rsidRDefault="00427792">
            <w:pPr>
              <w:pStyle w:val="TableParagraph"/>
              <w:ind w:left="242" w:right="172" w:firstLine="2"/>
              <w:jc w:val="center"/>
            </w:pPr>
            <w:r>
              <w:t>Implementation is incomplete,</w:t>
            </w:r>
            <w:r>
              <w:rPr>
                <w:spacing w:val="-14"/>
              </w:rPr>
              <w:t xml:space="preserve"> </w:t>
            </w:r>
            <w:r>
              <w:t>results are inaccurate, or lacks analysis.</w:t>
            </w:r>
          </w:p>
        </w:tc>
        <w:tc>
          <w:tcPr>
            <w:tcW w:w="915" w:type="dxa"/>
          </w:tcPr>
          <w:p w14:paraId="736879DD" w14:textId="77777777" w:rsidR="00427792" w:rsidRDefault="00427792">
            <w:pPr>
              <w:pStyle w:val="TableParagraph"/>
            </w:pPr>
          </w:p>
        </w:tc>
      </w:tr>
      <w:tr w:rsidR="00427792" w14:paraId="5C26C113" w14:textId="77777777">
        <w:trPr>
          <w:trHeight w:val="2181"/>
        </w:trPr>
        <w:tc>
          <w:tcPr>
            <w:tcW w:w="1793" w:type="dxa"/>
          </w:tcPr>
          <w:p w14:paraId="57FB5C3A" w14:textId="77777777" w:rsidR="00427792" w:rsidRDefault="00427792">
            <w:pPr>
              <w:pStyle w:val="TableParagraph"/>
              <w:rPr>
                <w:b/>
              </w:rPr>
            </w:pPr>
          </w:p>
          <w:p w14:paraId="610E13E8" w14:textId="77777777" w:rsidR="00427792" w:rsidRDefault="00427792">
            <w:pPr>
              <w:pStyle w:val="TableParagraph"/>
              <w:spacing w:before="202"/>
              <w:rPr>
                <w:b/>
              </w:rPr>
            </w:pPr>
          </w:p>
          <w:p w14:paraId="741E8844" w14:textId="77777777" w:rsidR="00427792" w:rsidRDefault="00427792">
            <w:pPr>
              <w:pStyle w:val="TableParagraph"/>
              <w:spacing w:before="1"/>
              <w:ind w:left="143" w:right="71"/>
              <w:jc w:val="center"/>
              <w:rPr>
                <w:b/>
              </w:rPr>
            </w:pPr>
            <w:r>
              <w:rPr>
                <w:b/>
              </w:rPr>
              <w:t>Problem</w:t>
            </w:r>
            <w:r>
              <w:rPr>
                <w:b/>
                <w:spacing w:val="-14"/>
              </w:rPr>
              <w:t xml:space="preserve"> </w:t>
            </w:r>
            <w:r>
              <w:rPr>
                <w:b/>
              </w:rPr>
              <w:t>Solving &amp; Adaptability (4 marks)</w:t>
            </w:r>
          </w:p>
        </w:tc>
        <w:tc>
          <w:tcPr>
            <w:tcW w:w="2386" w:type="dxa"/>
          </w:tcPr>
          <w:p w14:paraId="525E8280" w14:textId="77777777" w:rsidR="00427792" w:rsidRDefault="00427792">
            <w:pPr>
              <w:pStyle w:val="TableParagraph"/>
              <w:spacing w:before="202"/>
              <w:ind w:left="175" w:right="106" w:firstLine="1"/>
              <w:jc w:val="center"/>
            </w:pPr>
            <w:r>
              <w:t>Demonstrates strong analytical skills, creativity, and adaptability</w:t>
            </w:r>
            <w:r>
              <w:rPr>
                <w:spacing w:val="-14"/>
              </w:rPr>
              <w:t xml:space="preserve"> </w:t>
            </w:r>
            <w:r>
              <w:t>in</w:t>
            </w:r>
            <w:r>
              <w:rPr>
                <w:spacing w:val="-14"/>
              </w:rPr>
              <w:t xml:space="preserve"> </w:t>
            </w:r>
            <w:r>
              <w:t>handling challenges during experimentation and model optimization.</w:t>
            </w:r>
          </w:p>
        </w:tc>
        <w:tc>
          <w:tcPr>
            <w:tcW w:w="2170" w:type="dxa"/>
          </w:tcPr>
          <w:p w14:paraId="0EC154A0" w14:textId="77777777" w:rsidR="00427792" w:rsidRDefault="00427792">
            <w:pPr>
              <w:pStyle w:val="TableParagraph"/>
              <w:rPr>
                <w:b/>
              </w:rPr>
            </w:pPr>
          </w:p>
          <w:p w14:paraId="29D835B9" w14:textId="77777777" w:rsidR="00427792" w:rsidRDefault="00427792">
            <w:pPr>
              <w:pStyle w:val="TableParagraph"/>
              <w:spacing w:before="78"/>
              <w:rPr>
                <w:b/>
              </w:rPr>
            </w:pPr>
          </w:p>
          <w:p w14:paraId="6691CB81" w14:textId="77777777" w:rsidR="00427792" w:rsidRDefault="00427792">
            <w:pPr>
              <w:pStyle w:val="TableParagraph"/>
              <w:ind w:left="213" w:right="140" w:hanging="5"/>
              <w:jc w:val="center"/>
            </w:pPr>
            <w:r>
              <w:t>Solves problems adequately with occasional</w:t>
            </w:r>
            <w:r>
              <w:rPr>
                <w:spacing w:val="-11"/>
              </w:rPr>
              <w:t xml:space="preserve"> </w:t>
            </w:r>
            <w:r>
              <w:t>guidance or</w:t>
            </w:r>
            <w:r>
              <w:rPr>
                <w:spacing w:val="-3"/>
              </w:rPr>
              <w:t xml:space="preserve"> </w:t>
            </w:r>
            <w:r>
              <w:t>limited</w:t>
            </w:r>
            <w:r>
              <w:rPr>
                <w:spacing w:val="-3"/>
              </w:rPr>
              <w:t xml:space="preserve"> </w:t>
            </w:r>
            <w:r>
              <w:rPr>
                <w:spacing w:val="-2"/>
              </w:rPr>
              <w:t>creativity.</w:t>
            </w:r>
          </w:p>
        </w:tc>
        <w:tc>
          <w:tcPr>
            <w:tcW w:w="2089" w:type="dxa"/>
          </w:tcPr>
          <w:p w14:paraId="0238F0C7" w14:textId="77777777" w:rsidR="00427792" w:rsidRDefault="00427792">
            <w:pPr>
              <w:pStyle w:val="TableParagraph"/>
              <w:rPr>
                <w:b/>
              </w:rPr>
            </w:pPr>
          </w:p>
          <w:p w14:paraId="5D79BEC2" w14:textId="77777777" w:rsidR="00427792" w:rsidRDefault="00427792">
            <w:pPr>
              <w:pStyle w:val="TableParagraph"/>
              <w:spacing w:before="78"/>
              <w:rPr>
                <w:b/>
              </w:rPr>
            </w:pPr>
          </w:p>
          <w:p w14:paraId="229808B9" w14:textId="77777777" w:rsidR="00427792" w:rsidRDefault="00427792">
            <w:pPr>
              <w:pStyle w:val="TableParagraph"/>
              <w:ind w:left="115" w:right="47" w:firstLine="2"/>
              <w:jc w:val="center"/>
            </w:pPr>
            <w:r>
              <w:t>Unable to effectively solve problems or adapt</w:t>
            </w:r>
            <w:r>
              <w:rPr>
                <w:spacing w:val="-12"/>
              </w:rPr>
              <w:t xml:space="preserve"> </w:t>
            </w:r>
            <w:r>
              <w:t>to</w:t>
            </w:r>
            <w:r>
              <w:rPr>
                <w:spacing w:val="-13"/>
              </w:rPr>
              <w:t xml:space="preserve"> </w:t>
            </w:r>
            <w:r>
              <w:t>issues</w:t>
            </w:r>
            <w:r>
              <w:rPr>
                <w:spacing w:val="-12"/>
              </w:rPr>
              <w:t xml:space="preserve"> </w:t>
            </w:r>
            <w:r>
              <w:t xml:space="preserve">during </w:t>
            </w:r>
            <w:r>
              <w:rPr>
                <w:spacing w:val="-2"/>
              </w:rPr>
              <w:t>execution.</w:t>
            </w:r>
          </w:p>
        </w:tc>
        <w:tc>
          <w:tcPr>
            <w:tcW w:w="915" w:type="dxa"/>
          </w:tcPr>
          <w:p w14:paraId="3D936F6F" w14:textId="77777777" w:rsidR="00427792" w:rsidRDefault="00427792">
            <w:pPr>
              <w:pStyle w:val="TableParagraph"/>
            </w:pPr>
          </w:p>
        </w:tc>
      </w:tr>
      <w:tr w:rsidR="00427792" w14:paraId="3FBA141D" w14:textId="77777777">
        <w:trPr>
          <w:trHeight w:val="2277"/>
        </w:trPr>
        <w:tc>
          <w:tcPr>
            <w:tcW w:w="1793" w:type="dxa"/>
          </w:tcPr>
          <w:p w14:paraId="55C9E83E" w14:textId="77777777" w:rsidR="00427792" w:rsidRDefault="00427792">
            <w:pPr>
              <w:pStyle w:val="TableParagraph"/>
              <w:rPr>
                <w:b/>
              </w:rPr>
            </w:pPr>
          </w:p>
          <w:p w14:paraId="3DDF7368" w14:textId="77777777" w:rsidR="00427792" w:rsidRDefault="00427792">
            <w:pPr>
              <w:pStyle w:val="TableParagraph"/>
              <w:spacing w:before="250"/>
              <w:rPr>
                <w:b/>
              </w:rPr>
            </w:pPr>
          </w:p>
          <w:p w14:paraId="405B314D" w14:textId="77777777" w:rsidR="00427792" w:rsidRDefault="00427792">
            <w:pPr>
              <w:pStyle w:val="TableParagraph"/>
              <w:spacing w:before="1"/>
              <w:ind w:left="213" w:right="141" w:hanging="4"/>
              <w:jc w:val="center"/>
              <w:rPr>
                <w:b/>
              </w:rPr>
            </w:pPr>
            <w:r>
              <w:rPr>
                <w:b/>
              </w:rPr>
              <w:t>Report &amp; Presentation</w:t>
            </w:r>
            <w:r>
              <w:rPr>
                <w:b/>
                <w:spacing w:val="-14"/>
              </w:rPr>
              <w:t xml:space="preserve"> </w:t>
            </w:r>
            <w:r>
              <w:rPr>
                <w:b/>
              </w:rPr>
              <w:t xml:space="preserve">(6 </w:t>
            </w:r>
            <w:r>
              <w:rPr>
                <w:b/>
                <w:spacing w:val="-2"/>
              </w:rPr>
              <w:t>marks)</w:t>
            </w:r>
          </w:p>
        </w:tc>
        <w:tc>
          <w:tcPr>
            <w:tcW w:w="2386" w:type="dxa"/>
          </w:tcPr>
          <w:p w14:paraId="057F2C9F" w14:textId="77777777" w:rsidR="00427792" w:rsidRDefault="00427792">
            <w:pPr>
              <w:pStyle w:val="TableParagraph"/>
              <w:ind w:left="124" w:right="54" w:firstLine="1"/>
              <w:jc w:val="center"/>
            </w:pPr>
            <w:r>
              <w:t>Produces a comprehensive, well- organized report with clear explanations, visualizations, and properly</w:t>
            </w:r>
            <w:r>
              <w:rPr>
                <w:spacing w:val="-14"/>
              </w:rPr>
              <w:t xml:space="preserve"> </w:t>
            </w:r>
            <w:r>
              <w:t>formatted</w:t>
            </w:r>
            <w:r>
              <w:rPr>
                <w:spacing w:val="-14"/>
              </w:rPr>
              <w:t xml:space="preserve"> </w:t>
            </w:r>
            <w:r>
              <w:t>code; delivers</w:t>
            </w:r>
            <w:r>
              <w:rPr>
                <w:spacing w:val="-11"/>
              </w:rPr>
              <w:t xml:space="preserve"> </w:t>
            </w:r>
            <w:r>
              <w:t>an</w:t>
            </w:r>
            <w:r>
              <w:rPr>
                <w:spacing w:val="-13"/>
              </w:rPr>
              <w:t xml:space="preserve"> </w:t>
            </w:r>
            <w:r>
              <w:t>engaging</w:t>
            </w:r>
            <w:r>
              <w:rPr>
                <w:spacing w:val="-13"/>
              </w:rPr>
              <w:t xml:space="preserve"> </w:t>
            </w:r>
            <w:r>
              <w:t xml:space="preserve">and </w:t>
            </w:r>
            <w:r>
              <w:rPr>
                <w:spacing w:val="-2"/>
              </w:rPr>
              <w:t>professional</w:t>
            </w:r>
          </w:p>
          <w:p w14:paraId="7ADF7479" w14:textId="77777777" w:rsidR="00427792" w:rsidRDefault="00427792">
            <w:pPr>
              <w:pStyle w:val="TableParagraph"/>
              <w:spacing w:line="235" w:lineRule="exact"/>
              <w:ind w:left="71"/>
              <w:jc w:val="center"/>
            </w:pPr>
            <w:r>
              <w:rPr>
                <w:spacing w:val="-2"/>
              </w:rPr>
              <w:t>presentation.</w:t>
            </w:r>
          </w:p>
        </w:tc>
        <w:tc>
          <w:tcPr>
            <w:tcW w:w="2170" w:type="dxa"/>
          </w:tcPr>
          <w:p w14:paraId="6984464F" w14:textId="77777777" w:rsidR="00427792" w:rsidRDefault="00427792">
            <w:pPr>
              <w:pStyle w:val="TableParagraph"/>
              <w:spacing w:before="124"/>
              <w:rPr>
                <w:b/>
              </w:rPr>
            </w:pPr>
          </w:p>
          <w:p w14:paraId="128A2463" w14:textId="77777777" w:rsidR="00427792" w:rsidRDefault="00427792">
            <w:pPr>
              <w:pStyle w:val="TableParagraph"/>
              <w:ind w:left="110" w:right="41"/>
              <w:jc w:val="center"/>
            </w:pPr>
            <w:r>
              <w:t>Produces</w:t>
            </w:r>
            <w:r>
              <w:rPr>
                <w:spacing w:val="-14"/>
              </w:rPr>
              <w:t xml:space="preserve"> </w:t>
            </w:r>
            <w:r>
              <w:t>a</w:t>
            </w:r>
            <w:r>
              <w:rPr>
                <w:spacing w:val="-14"/>
              </w:rPr>
              <w:t xml:space="preserve"> </w:t>
            </w:r>
            <w:r>
              <w:t>moderately detailed report with basic</w:t>
            </w:r>
            <w:r>
              <w:rPr>
                <w:spacing w:val="-11"/>
              </w:rPr>
              <w:t xml:space="preserve"> </w:t>
            </w:r>
            <w:r>
              <w:t>explanations</w:t>
            </w:r>
            <w:r>
              <w:rPr>
                <w:spacing w:val="-13"/>
              </w:rPr>
              <w:t xml:space="preserve"> </w:t>
            </w:r>
            <w:r>
              <w:t>and visuals;</w:t>
            </w:r>
            <w:r>
              <w:rPr>
                <w:spacing w:val="-14"/>
              </w:rPr>
              <w:t xml:space="preserve"> </w:t>
            </w:r>
            <w:r>
              <w:t>presentation</w:t>
            </w:r>
            <w:r>
              <w:rPr>
                <w:spacing w:val="-14"/>
              </w:rPr>
              <w:t xml:space="preserve"> </w:t>
            </w:r>
            <w:r>
              <w:t>is clear but lacks depth or polish.</w:t>
            </w:r>
          </w:p>
        </w:tc>
        <w:tc>
          <w:tcPr>
            <w:tcW w:w="2089" w:type="dxa"/>
          </w:tcPr>
          <w:p w14:paraId="58A29BB7" w14:textId="77777777" w:rsidR="00427792" w:rsidRDefault="00427792">
            <w:pPr>
              <w:pStyle w:val="TableParagraph"/>
              <w:spacing w:before="250"/>
              <w:ind w:left="120" w:right="49" w:hanging="3"/>
              <w:jc w:val="center"/>
            </w:pPr>
            <w:r>
              <w:t>Report or presentation</w:t>
            </w:r>
            <w:r>
              <w:rPr>
                <w:spacing w:val="-14"/>
              </w:rPr>
              <w:t xml:space="preserve"> </w:t>
            </w:r>
            <w:r>
              <w:t>is</w:t>
            </w:r>
            <w:r>
              <w:rPr>
                <w:spacing w:val="-14"/>
              </w:rPr>
              <w:t xml:space="preserve"> </w:t>
            </w:r>
            <w:r>
              <w:t xml:space="preserve">poorly structured, lacks clarity, or contains </w:t>
            </w:r>
            <w:r>
              <w:rPr>
                <w:spacing w:val="-2"/>
              </w:rPr>
              <w:t xml:space="preserve">insufficient </w:t>
            </w:r>
            <w:r>
              <w:t>explanation of</w:t>
            </w:r>
            <w:r>
              <w:rPr>
                <w:spacing w:val="40"/>
              </w:rPr>
              <w:t xml:space="preserve"> </w:t>
            </w:r>
            <w:r>
              <w:rPr>
                <w:spacing w:val="-2"/>
              </w:rPr>
              <w:t>results.</w:t>
            </w:r>
          </w:p>
        </w:tc>
        <w:tc>
          <w:tcPr>
            <w:tcW w:w="915" w:type="dxa"/>
          </w:tcPr>
          <w:p w14:paraId="713CACB2" w14:textId="77777777" w:rsidR="00427792" w:rsidRDefault="00427792">
            <w:pPr>
              <w:pStyle w:val="TableParagraph"/>
            </w:pPr>
          </w:p>
        </w:tc>
      </w:tr>
    </w:tbl>
    <w:p w14:paraId="60A2624B" w14:textId="77777777" w:rsidR="00427792" w:rsidRDefault="00427792">
      <w:pPr>
        <w:pStyle w:val="TableParagraph"/>
        <w:sectPr w:rsidR="00427792" w:rsidSect="00566EAF">
          <w:pgSz w:w="11907" w:h="16839" w:code="9"/>
          <w:pgMar w:top="720" w:right="720" w:bottom="720" w:left="720" w:header="720" w:footer="720" w:gutter="0"/>
          <w:cols w:space="720"/>
        </w:sectPr>
      </w:pPr>
    </w:p>
    <w:p w14:paraId="50A1B535"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07</w:t>
      </w:r>
    </w:p>
    <w:p w14:paraId="66B1838D" w14:textId="77777777" w:rsidR="00427792" w:rsidRDefault="00427792">
      <w:pPr>
        <w:spacing w:before="62"/>
        <w:ind w:left="204"/>
        <w:jc w:val="center"/>
        <w:rPr>
          <w:b/>
          <w:sz w:val="28"/>
        </w:rPr>
      </w:pPr>
      <w:r>
        <w:rPr>
          <w:b/>
          <w:smallCaps/>
          <w:sz w:val="28"/>
          <w:u w:val="single"/>
        </w:rPr>
        <w:t>Open</w:t>
      </w:r>
      <w:r>
        <w:rPr>
          <w:b/>
          <w:smallCaps/>
          <w:spacing w:val="-6"/>
          <w:sz w:val="28"/>
          <w:u w:val="single"/>
        </w:rPr>
        <w:t xml:space="preserve"> </w:t>
      </w:r>
      <w:r>
        <w:rPr>
          <w:b/>
          <w:smallCaps/>
          <w:sz w:val="28"/>
          <w:u w:val="single"/>
        </w:rPr>
        <w:t>Ended</w:t>
      </w:r>
      <w:r>
        <w:rPr>
          <w:b/>
          <w:smallCaps/>
          <w:spacing w:val="-6"/>
          <w:sz w:val="28"/>
          <w:u w:val="single"/>
        </w:rPr>
        <w:t xml:space="preserve"> </w:t>
      </w:r>
      <w:r>
        <w:rPr>
          <w:b/>
          <w:smallCaps/>
          <w:spacing w:val="-5"/>
          <w:sz w:val="28"/>
          <w:u w:val="single"/>
        </w:rPr>
        <w:t>Lab</w:t>
      </w:r>
    </w:p>
    <w:p w14:paraId="43109522" w14:textId="77777777" w:rsidR="00427792" w:rsidRDefault="00427792">
      <w:pPr>
        <w:pStyle w:val="BodyText"/>
        <w:spacing w:before="87"/>
        <w:rPr>
          <w:b/>
        </w:rPr>
      </w:pPr>
    </w:p>
    <w:p w14:paraId="6E361C2E" w14:textId="77777777" w:rsidR="00427792" w:rsidRDefault="00427792">
      <w:pPr>
        <w:pStyle w:val="Heading3"/>
      </w:pPr>
      <w:r>
        <w:rPr>
          <w:noProof/>
        </w:rPr>
        <mc:AlternateContent>
          <mc:Choice Requires="wps">
            <w:drawing>
              <wp:anchor distT="0" distB="0" distL="0" distR="0" simplePos="0" relativeHeight="251698176" behindDoc="1" locked="0" layoutInCell="1" allowOverlap="1" wp14:anchorId="7E7A05D0" wp14:editId="2A3E0A7A">
                <wp:simplePos x="0" y="0"/>
                <wp:positionH relativeFrom="page">
                  <wp:posOffset>668655</wp:posOffset>
                </wp:positionH>
                <wp:positionV relativeFrom="paragraph">
                  <wp:posOffset>213995</wp:posOffset>
                </wp:positionV>
                <wp:extent cx="6268085" cy="635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9D7D397" id="Graphic 52" o:spid="_x0000_s1026" style="position:absolute;margin-left:52.65pt;margin-top:16.85pt;width:493.55pt;height:.5pt;z-index:-2516183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DT2F4+&#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2CE400F4" w14:textId="77777777" w:rsidR="00427792" w:rsidRDefault="00427792">
      <w:pPr>
        <w:pStyle w:val="BodyText"/>
        <w:spacing w:before="42"/>
        <w:rPr>
          <w:b/>
        </w:rPr>
      </w:pPr>
    </w:p>
    <w:p w14:paraId="42056E60" w14:textId="77777777" w:rsidR="00427792" w:rsidRDefault="00427792">
      <w:pPr>
        <w:pStyle w:val="BodyText"/>
        <w:ind w:left="386"/>
      </w:pPr>
      <w:r>
        <w:t>To</w:t>
      </w:r>
      <w:r>
        <w:rPr>
          <w:spacing w:val="-2"/>
        </w:rPr>
        <w:t xml:space="preserve"> </w:t>
      </w:r>
      <w:r>
        <w:t>apply</w:t>
      </w:r>
      <w:r>
        <w:rPr>
          <w:spacing w:val="-2"/>
        </w:rPr>
        <w:t xml:space="preserve"> </w:t>
      </w:r>
      <w:r>
        <w:t>the</w:t>
      </w:r>
      <w:r>
        <w:rPr>
          <w:spacing w:val="-3"/>
        </w:rPr>
        <w:t xml:space="preserve"> </w:t>
      </w:r>
      <w:r>
        <w:t>foundational</w:t>
      </w:r>
      <w:r>
        <w:rPr>
          <w:spacing w:val="-2"/>
        </w:rPr>
        <w:t xml:space="preserve"> </w:t>
      </w:r>
      <w:r>
        <w:t>machine</w:t>
      </w:r>
      <w:r>
        <w:rPr>
          <w:spacing w:val="-2"/>
        </w:rPr>
        <w:t xml:space="preserve"> </w:t>
      </w:r>
      <w:r>
        <w:t>learning</w:t>
      </w:r>
      <w:r>
        <w:rPr>
          <w:spacing w:val="-1"/>
        </w:rPr>
        <w:t xml:space="preserve"> </w:t>
      </w:r>
      <w:r>
        <w:t>concepts</w:t>
      </w:r>
      <w:r>
        <w:rPr>
          <w:spacing w:val="-3"/>
        </w:rPr>
        <w:t xml:space="preserve"> </w:t>
      </w:r>
      <w:r>
        <w:t>learned</w:t>
      </w:r>
      <w:r>
        <w:rPr>
          <w:spacing w:val="-2"/>
        </w:rPr>
        <w:t xml:space="preserve"> </w:t>
      </w:r>
      <w:r>
        <w:t>in</w:t>
      </w:r>
      <w:r>
        <w:rPr>
          <w:spacing w:val="-2"/>
        </w:rPr>
        <w:t xml:space="preserve"> </w:t>
      </w:r>
      <w:r>
        <w:t>Labs</w:t>
      </w:r>
      <w:r>
        <w:rPr>
          <w:spacing w:val="-3"/>
        </w:rPr>
        <w:t xml:space="preserve"> </w:t>
      </w:r>
      <w:r>
        <w:t>1–6</w:t>
      </w:r>
      <w:r>
        <w:rPr>
          <w:spacing w:val="-2"/>
        </w:rPr>
        <w:t xml:space="preserve"> </w:t>
      </w:r>
      <w:r>
        <w:t>to</w:t>
      </w:r>
      <w:r>
        <w:rPr>
          <w:spacing w:val="-2"/>
        </w:rPr>
        <w:t xml:space="preserve"> </w:t>
      </w:r>
      <w:r>
        <w:t>design</w:t>
      </w:r>
      <w:r>
        <w:rPr>
          <w:spacing w:val="-2"/>
        </w:rPr>
        <w:t xml:space="preserve"> </w:t>
      </w:r>
      <w:r>
        <w:t>and</w:t>
      </w:r>
      <w:r>
        <w:rPr>
          <w:spacing w:val="-2"/>
        </w:rPr>
        <w:t xml:space="preserve"> </w:t>
      </w:r>
      <w:r>
        <w:t>implement</w:t>
      </w:r>
      <w:r>
        <w:rPr>
          <w:spacing w:val="-2"/>
        </w:rPr>
        <w:t xml:space="preserve"> </w:t>
      </w:r>
      <w:r>
        <w:t>a small, custom ML project in Python.</w:t>
      </w:r>
    </w:p>
    <w:p w14:paraId="65683BA1" w14:textId="77777777" w:rsidR="00427792" w:rsidRDefault="00427792">
      <w:pPr>
        <w:pStyle w:val="BodyText"/>
      </w:pPr>
    </w:p>
    <w:p w14:paraId="6AC478C3" w14:textId="77777777" w:rsidR="00427792" w:rsidRDefault="00427792">
      <w:pPr>
        <w:pStyle w:val="BodyText"/>
        <w:ind w:left="386" w:right="273"/>
      </w:pPr>
      <w:r>
        <w:t>The</w:t>
      </w:r>
      <w:r>
        <w:rPr>
          <w:spacing w:val="-4"/>
        </w:rPr>
        <w:t xml:space="preserve"> </w:t>
      </w:r>
      <w:r>
        <w:t>goal</w:t>
      </w:r>
      <w:r>
        <w:rPr>
          <w:spacing w:val="-2"/>
        </w:rPr>
        <w:t xml:space="preserve"> </w:t>
      </w:r>
      <w:r>
        <w:t>is</w:t>
      </w:r>
      <w:r>
        <w:rPr>
          <w:spacing w:val="-3"/>
        </w:rPr>
        <w:t xml:space="preserve"> </w:t>
      </w:r>
      <w:r>
        <w:t>to</w:t>
      </w:r>
      <w:r>
        <w:rPr>
          <w:spacing w:val="-2"/>
        </w:rPr>
        <w:t xml:space="preserve"> </w:t>
      </w:r>
      <w:r>
        <w:t>integrate</w:t>
      </w:r>
      <w:r>
        <w:rPr>
          <w:spacing w:val="-1"/>
        </w:rPr>
        <w:t xml:space="preserve"> </w:t>
      </w:r>
      <w:r>
        <w:t>multiple</w:t>
      </w:r>
      <w:r>
        <w:rPr>
          <w:spacing w:val="-2"/>
        </w:rPr>
        <w:t xml:space="preserve"> </w:t>
      </w:r>
      <w:r>
        <w:t>concepts</w:t>
      </w:r>
      <w:r>
        <w:rPr>
          <w:spacing w:val="-3"/>
        </w:rPr>
        <w:t xml:space="preserve"> </w:t>
      </w:r>
      <w:r>
        <w:t>learned</w:t>
      </w:r>
      <w:r>
        <w:rPr>
          <w:spacing w:val="-2"/>
        </w:rPr>
        <w:t xml:space="preserve"> </w:t>
      </w:r>
      <w:r>
        <w:t>so</w:t>
      </w:r>
      <w:r>
        <w:rPr>
          <w:spacing w:val="-2"/>
        </w:rPr>
        <w:t xml:space="preserve"> </w:t>
      </w:r>
      <w:r>
        <w:t>far</w:t>
      </w:r>
      <w:r>
        <w:rPr>
          <w:spacing w:val="-2"/>
        </w:rPr>
        <w:t xml:space="preserve"> </w:t>
      </w:r>
      <w:r>
        <w:t>into</w:t>
      </w:r>
      <w:r>
        <w:rPr>
          <w:spacing w:val="-2"/>
        </w:rPr>
        <w:t xml:space="preserve"> </w:t>
      </w:r>
      <w:r>
        <w:t>a</w:t>
      </w:r>
      <w:r>
        <w:rPr>
          <w:spacing w:val="-3"/>
        </w:rPr>
        <w:t xml:space="preserve"> </w:t>
      </w:r>
      <w:r>
        <w:t>single,</w:t>
      </w:r>
      <w:r>
        <w:rPr>
          <w:spacing w:val="-2"/>
        </w:rPr>
        <w:t xml:space="preserve"> </w:t>
      </w:r>
      <w:r>
        <w:t>working</w:t>
      </w:r>
      <w:r>
        <w:rPr>
          <w:spacing w:val="-2"/>
        </w:rPr>
        <w:t xml:space="preserve"> </w:t>
      </w:r>
      <w:r>
        <w:t>prototype</w:t>
      </w:r>
      <w:r>
        <w:rPr>
          <w:spacing w:val="-3"/>
        </w:rPr>
        <w:t xml:space="preserve"> </w:t>
      </w:r>
      <w:r>
        <w:t>that performs real-world data analysis or prediction.</w:t>
      </w:r>
    </w:p>
    <w:p w14:paraId="0E59B28D" w14:textId="77777777" w:rsidR="00427792" w:rsidRDefault="00427792">
      <w:pPr>
        <w:pStyle w:val="BodyText"/>
      </w:pPr>
    </w:p>
    <w:p w14:paraId="2223794E" w14:textId="77777777" w:rsidR="00427792" w:rsidRDefault="00427792">
      <w:pPr>
        <w:pStyle w:val="Heading3"/>
      </w:pPr>
      <w:r>
        <w:rPr>
          <w:noProof/>
        </w:rPr>
        <mc:AlternateContent>
          <mc:Choice Requires="wps">
            <w:drawing>
              <wp:anchor distT="0" distB="0" distL="0" distR="0" simplePos="0" relativeHeight="251699200" behindDoc="1" locked="0" layoutInCell="1" allowOverlap="1" wp14:anchorId="2924C55C" wp14:editId="02B42880">
                <wp:simplePos x="0" y="0"/>
                <wp:positionH relativeFrom="page">
                  <wp:posOffset>668655</wp:posOffset>
                </wp:positionH>
                <wp:positionV relativeFrom="paragraph">
                  <wp:posOffset>213995</wp:posOffset>
                </wp:positionV>
                <wp:extent cx="6268085" cy="635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36CE5C7" id="Graphic 53" o:spid="_x0000_s1026" style="position:absolute;margin-left:52.65pt;margin-top:16.85pt;width:493.55pt;height:.5pt;z-index:-25161728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DOU40J&#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t>PROJECT</w:t>
      </w:r>
      <w:r>
        <w:rPr>
          <w:spacing w:val="-2"/>
        </w:rPr>
        <w:t xml:space="preserve"> DESCRIPTION</w:t>
      </w:r>
    </w:p>
    <w:p w14:paraId="45F17403" w14:textId="77777777" w:rsidR="00427792" w:rsidRDefault="00427792">
      <w:pPr>
        <w:pStyle w:val="BodyText"/>
        <w:spacing w:before="42"/>
        <w:rPr>
          <w:b/>
        </w:rPr>
      </w:pPr>
    </w:p>
    <w:p w14:paraId="5AFC664A" w14:textId="77777777" w:rsidR="00427792" w:rsidRDefault="00427792">
      <w:pPr>
        <w:pStyle w:val="BodyText"/>
        <w:spacing w:before="1" w:line="278" w:lineRule="auto"/>
        <w:ind w:left="374" w:right="273"/>
      </w:pPr>
      <w:r>
        <w:t>This is an open-ended lab where you will be told individually to work on the following project ideas and build a working ML solution in Python.</w:t>
      </w:r>
    </w:p>
    <w:p w14:paraId="1FECFE80" w14:textId="77777777" w:rsidR="00427792" w:rsidRDefault="00427792">
      <w:pPr>
        <w:pStyle w:val="BodyText"/>
        <w:spacing w:line="276" w:lineRule="auto"/>
        <w:ind w:left="374"/>
      </w:pPr>
      <w:r>
        <w:t>Your</w:t>
      </w:r>
      <w:r>
        <w:rPr>
          <w:spacing w:val="66"/>
        </w:rPr>
        <w:t xml:space="preserve"> </w:t>
      </w:r>
      <w:r>
        <w:t>project</w:t>
      </w:r>
      <w:r>
        <w:rPr>
          <w:spacing w:val="67"/>
        </w:rPr>
        <w:t xml:space="preserve"> </w:t>
      </w:r>
      <w:r>
        <w:t>should</w:t>
      </w:r>
      <w:r>
        <w:rPr>
          <w:spacing w:val="67"/>
        </w:rPr>
        <w:t xml:space="preserve"> </w:t>
      </w:r>
      <w:r>
        <w:t>demonstrate</w:t>
      </w:r>
      <w:r>
        <w:rPr>
          <w:spacing w:val="66"/>
        </w:rPr>
        <w:t xml:space="preserve"> </w:t>
      </w:r>
      <w:r>
        <w:t>the</w:t>
      </w:r>
      <w:r>
        <w:rPr>
          <w:spacing w:val="66"/>
        </w:rPr>
        <w:t xml:space="preserve"> </w:t>
      </w:r>
      <w:r>
        <w:t>integration</w:t>
      </w:r>
      <w:r>
        <w:rPr>
          <w:spacing w:val="67"/>
        </w:rPr>
        <w:t xml:space="preserve"> </w:t>
      </w:r>
      <w:r>
        <w:t>of</w:t>
      </w:r>
      <w:r>
        <w:rPr>
          <w:spacing w:val="66"/>
        </w:rPr>
        <w:t xml:space="preserve"> </w:t>
      </w:r>
      <w:r>
        <w:t>at</w:t>
      </w:r>
      <w:r>
        <w:rPr>
          <w:spacing w:val="70"/>
        </w:rPr>
        <w:t xml:space="preserve"> </w:t>
      </w:r>
      <w:r>
        <w:t>least</w:t>
      </w:r>
      <w:r>
        <w:rPr>
          <w:spacing w:val="68"/>
        </w:rPr>
        <w:t xml:space="preserve"> </w:t>
      </w:r>
      <w:r>
        <w:t>two</w:t>
      </w:r>
      <w:r>
        <w:rPr>
          <w:spacing w:val="69"/>
        </w:rPr>
        <w:t xml:space="preserve"> </w:t>
      </w:r>
      <w:r>
        <w:t>machine</w:t>
      </w:r>
      <w:r>
        <w:rPr>
          <w:spacing w:val="66"/>
        </w:rPr>
        <w:t xml:space="preserve"> </w:t>
      </w:r>
      <w:r>
        <w:t>learning</w:t>
      </w:r>
      <w:r>
        <w:rPr>
          <w:spacing w:val="69"/>
        </w:rPr>
        <w:t xml:space="preserve"> </w:t>
      </w:r>
      <w:r>
        <w:t>models</w:t>
      </w:r>
      <w:r>
        <w:rPr>
          <w:spacing w:val="67"/>
        </w:rPr>
        <w:t xml:space="preserve"> </w:t>
      </w:r>
      <w:r>
        <w:t>and appropriate data preprocessing, visualization, and evaluation.</w:t>
      </w:r>
    </w:p>
    <w:p w14:paraId="61EC3144" w14:textId="77777777" w:rsidR="00427792" w:rsidRDefault="00427792">
      <w:pPr>
        <w:pStyle w:val="BodyText"/>
        <w:spacing w:before="35"/>
      </w:pPr>
    </w:p>
    <w:p w14:paraId="3D2AE375" w14:textId="77777777" w:rsidR="00427792" w:rsidRDefault="00427792">
      <w:pPr>
        <w:pStyle w:val="Heading3"/>
      </w:pPr>
      <w:r>
        <w:rPr>
          <w:noProof/>
        </w:rPr>
        <mc:AlternateContent>
          <mc:Choice Requires="wps">
            <w:drawing>
              <wp:anchor distT="0" distB="0" distL="0" distR="0" simplePos="0" relativeHeight="251700224" behindDoc="1" locked="0" layoutInCell="1" allowOverlap="1" wp14:anchorId="54827451" wp14:editId="2BB51BA6">
                <wp:simplePos x="0" y="0"/>
                <wp:positionH relativeFrom="page">
                  <wp:posOffset>668655</wp:posOffset>
                </wp:positionH>
                <wp:positionV relativeFrom="paragraph">
                  <wp:posOffset>213995</wp:posOffset>
                </wp:positionV>
                <wp:extent cx="6268085" cy="635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C55A00B" id="Graphic 54" o:spid="_x0000_s1026" style="position:absolute;margin-left:52.65pt;margin-top:16.85pt;width:493.55pt;height:.5pt;z-index:-2516162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CKGp3z&#10;EAIAAJAEAAAOAAAAAAAAAAAAAAAAAC4CAABkcnMvZTJvRG9jLnhtbFBLAQItABQABgAIAAAAIQBz&#10;Tqyi3gAAAAoBAAAPAAAAAAAAAAAAAAAAAGoEAABkcnMvZG93bnJldi54bWxQSwUGAAAAAAQABADz&#10;AAAAdQUAAAAA&#10;" path="m6267958,l,,,6095r6267958,l6267958,xe" fillcolor="black" stroked="f">
                <v:path arrowok="t"/>
                <w10:wrap type="topAndBottom" anchorx="page"/>
              </v:shape>
            </w:pict>
          </mc:Fallback>
        </mc:AlternateContent>
      </w:r>
      <w:r>
        <w:t>PROJECT</w:t>
      </w:r>
      <w:r>
        <w:rPr>
          <w:spacing w:val="-2"/>
        </w:rPr>
        <w:t xml:space="preserve"> IDEAS</w:t>
      </w:r>
    </w:p>
    <w:p w14:paraId="3164CC9B" w14:textId="77777777" w:rsidR="00427792" w:rsidRDefault="00427792">
      <w:pPr>
        <w:pStyle w:val="BodyText"/>
        <w:spacing w:before="42"/>
        <w:rPr>
          <w:b/>
        </w:rPr>
      </w:pPr>
    </w:p>
    <w:p w14:paraId="030A2CA1" w14:textId="77777777" w:rsidR="00427792" w:rsidRDefault="00427792">
      <w:pPr>
        <w:pStyle w:val="BodyText"/>
        <w:spacing w:line="276" w:lineRule="auto"/>
        <w:ind w:left="386" w:right="273"/>
      </w:pPr>
      <w:r>
        <w:t xml:space="preserve">The project ideas for the Open-Ended Lab will be </w:t>
      </w:r>
      <w:r>
        <w:rPr>
          <w:b/>
        </w:rPr>
        <w:t>provided to students on the day of the lab session</w:t>
      </w:r>
      <w:r>
        <w:t>.</w:t>
      </w:r>
      <w:r>
        <w:rPr>
          <w:spacing w:val="-3"/>
        </w:rPr>
        <w:t xml:space="preserve"> </w:t>
      </w:r>
      <w:r>
        <w:t>These</w:t>
      </w:r>
      <w:r>
        <w:rPr>
          <w:spacing w:val="-4"/>
        </w:rPr>
        <w:t xml:space="preserve"> </w:t>
      </w:r>
      <w:r>
        <w:t>ideas</w:t>
      </w:r>
      <w:r>
        <w:rPr>
          <w:spacing w:val="-4"/>
        </w:rPr>
        <w:t xml:space="preserve"> </w:t>
      </w:r>
      <w:r>
        <w:t>will</w:t>
      </w:r>
      <w:r>
        <w:rPr>
          <w:spacing w:val="-2"/>
        </w:rPr>
        <w:t xml:space="preserve"> </w:t>
      </w:r>
      <w:r>
        <w:t>be</w:t>
      </w:r>
      <w:r>
        <w:rPr>
          <w:spacing w:val="-4"/>
        </w:rPr>
        <w:t xml:space="preserve"> </w:t>
      </w:r>
      <w:r>
        <w:t>designed</w:t>
      </w:r>
      <w:r>
        <w:rPr>
          <w:spacing w:val="-3"/>
        </w:rPr>
        <w:t xml:space="preserve"> </w:t>
      </w:r>
      <w:r>
        <w:t>to</w:t>
      </w:r>
      <w:r>
        <w:rPr>
          <w:spacing w:val="-3"/>
        </w:rPr>
        <w:t xml:space="preserve"> </w:t>
      </w:r>
      <w:r>
        <w:t>ensure</w:t>
      </w:r>
      <w:r>
        <w:rPr>
          <w:spacing w:val="-4"/>
        </w:rPr>
        <w:t xml:space="preserve"> </w:t>
      </w:r>
      <w:r>
        <w:t>the</w:t>
      </w:r>
      <w:r>
        <w:rPr>
          <w:spacing w:val="-2"/>
        </w:rPr>
        <w:t xml:space="preserve"> </w:t>
      </w:r>
      <w:r>
        <w:t>integration</w:t>
      </w:r>
      <w:r>
        <w:rPr>
          <w:spacing w:val="-3"/>
        </w:rPr>
        <w:t xml:space="preserve"> </w:t>
      </w:r>
      <w:r>
        <w:t>and</w:t>
      </w:r>
      <w:r>
        <w:rPr>
          <w:spacing w:val="-3"/>
        </w:rPr>
        <w:t xml:space="preserve"> </w:t>
      </w:r>
      <w:r>
        <w:t>practical</w:t>
      </w:r>
      <w:r>
        <w:rPr>
          <w:spacing w:val="-1"/>
        </w:rPr>
        <w:t xml:space="preserve"> </w:t>
      </w:r>
      <w:r>
        <w:t>application</w:t>
      </w:r>
      <w:r>
        <w:rPr>
          <w:spacing w:val="-3"/>
        </w:rPr>
        <w:t xml:space="preserve"> </w:t>
      </w:r>
      <w:r>
        <w:t>of</w:t>
      </w:r>
      <w:r>
        <w:rPr>
          <w:spacing w:val="-4"/>
        </w:rPr>
        <w:t xml:space="preserve"> </w:t>
      </w:r>
      <w:r>
        <w:t>concepts covered in the first six labs. Each project will require students to demonstrate problem-solving, analytical thinking, and implementation of appropriate machine learning techniques.</w:t>
      </w:r>
    </w:p>
    <w:p w14:paraId="385ED98E" w14:textId="77777777" w:rsidR="00427792" w:rsidRDefault="00427792">
      <w:pPr>
        <w:pStyle w:val="BodyText"/>
        <w:spacing w:before="44"/>
      </w:pPr>
    </w:p>
    <w:p w14:paraId="29CCF7DA" w14:textId="77777777" w:rsidR="00427792" w:rsidRDefault="00427792">
      <w:pPr>
        <w:pStyle w:val="Heading3"/>
      </w:pPr>
      <w:r>
        <w:rPr>
          <w:noProof/>
        </w:rPr>
        <mc:AlternateContent>
          <mc:Choice Requires="wps">
            <w:drawing>
              <wp:anchor distT="0" distB="0" distL="0" distR="0" simplePos="0" relativeHeight="251701248" behindDoc="1" locked="0" layoutInCell="1" allowOverlap="1" wp14:anchorId="5DF28013" wp14:editId="3B2851C3">
                <wp:simplePos x="0" y="0"/>
                <wp:positionH relativeFrom="page">
                  <wp:posOffset>668655</wp:posOffset>
                </wp:positionH>
                <wp:positionV relativeFrom="paragraph">
                  <wp:posOffset>212090</wp:posOffset>
                </wp:positionV>
                <wp:extent cx="6268085" cy="6350"/>
                <wp:effectExtent l="0" t="0" r="0" b="0"/>
                <wp:wrapTopAndBottom/>
                <wp:docPr id="55" name="Graphic 5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1DDD221F" id="Graphic 55" o:spid="_x0000_s1026" style="position:absolute;margin-left:52.65pt;margin-top:16.7pt;width:493.55pt;height:.5pt;z-index:-2516152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" path="m6267958,l,,,6096r6267958,l6267958,xe" fillcolor="black" stroked="f">
                <v:path arrowok="t"/>
                <w10:wrap type="topAndBottom" anchorx="page"/>
              </v:shape>
            </w:pict>
          </mc:Fallback>
        </mc:AlternateContent>
      </w:r>
      <w:r>
        <w:rPr>
          <w:spacing w:val="-2"/>
        </w:rPr>
        <w:t>DELIVERABLES</w:t>
      </w:r>
    </w:p>
    <w:p w14:paraId="374D39D1" w14:textId="77777777" w:rsidR="00427792" w:rsidRDefault="00427792">
      <w:pPr>
        <w:pStyle w:val="BodyText"/>
        <w:spacing w:before="44"/>
        <w:rPr>
          <w:b/>
        </w:rPr>
      </w:pPr>
    </w:p>
    <w:p w14:paraId="28AFD5AD" w14:textId="77777777" w:rsidR="00427792" w:rsidRDefault="00427792">
      <w:pPr>
        <w:pStyle w:val="ListParagraph"/>
        <w:numPr>
          <w:ilvl w:val="0"/>
          <w:numId w:val="23"/>
        </w:numPr>
        <w:tabs>
          <w:tab w:val="left" w:pos="670"/>
        </w:tabs>
        <w:spacing w:before="0" w:line="276" w:lineRule="auto"/>
        <w:ind w:right="166"/>
        <w:rPr>
          <w:sz w:val="24"/>
        </w:rPr>
      </w:pPr>
      <w:r>
        <w:rPr>
          <w:sz w:val="24"/>
        </w:rPr>
        <w:t>All source code for your project, clearly commented</w:t>
      </w:r>
      <w:r>
        <w:rPr>
          <w:spacing w:val="18"/>
          <w:sz w:val="24"/>
        </w:rPr>
        <w:t xml:space="preserve"> </w:t>
      </w:r>
      <w:r>
        <w:rPr>
          <w:sz w:val="24"/>
        </w:rPr>
        <w:t>with Project name and roll no on top of the</w:t>
      </w:r>
      <w:r>
        <w:rPr>
          <w:spacing w:val="80"/>
          <w:sz w:val="24"/>
        </w:rPr>
        <w:t xml:space="preserve"> </w:t>
      </w:r>
      <w:r>
        <w:rPr>
          <w:spacing w:val="-2"/>
          <w:sz w:val="24"/>
        </w:rPr>
        <w:t>notebook.</w:t>
      </w:r>
    </w:p>
    <w:p w14:paraId="7CA52403" w14:textId="77777777" w:rsidR="00427792" w:rsidRDefault="00427792">
      <w:pPr>
        <w:pStyle w:val="ListParagraph"/>
        <w:numPr>
          <w:ilvl w:val="0"/>
          <w:numId w:val="23"/>
        </w:numPr>
        <w:tabs>
          <w:tab w:val="left" w:pos="669"/>
        </w:tabs>
        <w:spacing w:before="0" w:line="275" w:lineRule="exact"/>
        <w:ind w:left="669" w:hanging="283"/>
        <w:rPr>
          <w:sz w:val="24"/>
        </w:rPr>
      </w:pPr>
      <w:r>
        <w:rPr>
          <w:sz w:val="24"/>
        </w:rPr>
        <w:t>Your</w:t>
      </w:r>
      <w:r>
        <w:rPr>
          <w:spacing w:val="-4"/>
          <w:sz w:val="24"/>
        </w:rPr>
        <w:t xml:space="preserve"> </w:t>
      </w:r>
      <w:r>
        <w:rPr>
          <w:sz w:val="24"/>
        </w:rPr>
        <w:t>dataset</w:t>
      </w:r>
      <w:r>
        <w:rPr>
          <w:spacing w:val="-1"/>
          <w:sz w:val="24"/>
        </w:rPr>
        <w:t xml:space="preserve"> </w:t>
      </w:r>
      <w:r>
        <w:rPr>
          <w:sz w:val="24"/>
        </w:rPr>
        <w:t>description and</w:t>
      </w:r>
      <w:r>
        <w:rPr>
          <w:spacing w:val="-1"/>
          <w:sz w:val="24"/>
        </w:rPr>
        <w:t xml:space="preserve"> </w:t>
      </w:r>
      <w:r>
        <w:rPr>
          <w:sz w:val="24"/>
        </w:rPr>
        <w:t>preprocessing</w:t>
      </w:r>
      <w:r>
        <w:rPr>
          <w:spacing w:val="-1"/>
          <w:sz w:val="24"/>
        </w:rPr>
        <w:t xml:space="preserve"> </w:t>
      </w:r>
      <w:r>
        <w:rPr>
          <w:spacing w:val="-2"/>
          <w:sz w:val="24"/>
        </w:rPr>
        <w:t>steps.</w:t>
      </w:r>
    </w:p>
    <w:p w14:paraId="666382F2" w14:textId="77777777" w:rsidR="00427792" w:rsidRDefault="00427792">
      <w:pPr>
        <w:pStyle w:val="ListParagraph"/>
        <w:numPr>
          <w:ilvl w:val="0"/>
          <w:numId w:val="23"/>
        </w:numPr>
        <w:tabs>
          <w:tab w:val="left" w:pos="669"/>
        </w:tabs>
        <w:ind w:left="669" w:hanging="283"/>
        <w:rPr>
          <w:sz w:val="24"/>
        </w:rPr>
      </w:pPr>
      <w:r>
        <w:rPr>
          <w:sz w:val="24"/>
        </w:rPr>
        <w:t>The</w:t>
      </w:r>
      <w:r>
        <w:rPr>
          <w:spacing w:val="-4"/>
          <w:sz w:val="24"/>
        </w:rPr>
        <w:t xml:space="preserve"> </w:t>
      </w:r>
      <w:r>
        <w:rPr>
          <w:sz w:val="24"/>
        </w:rPr>
        <w:t>ML</w:t>
      </w:r>
      <w:r>
        <w:rPr>
          <w:spacing w:val="-1"/>
          <w:sz w:val="24"/>
        </w:rPr>
        <w:t xml:space="preserve"> </w:t>
      </w:r>
      <w:r>
        <w:rPr>
          <w:sz w:val="24"/>
        </w:rPr>
        <w:t>models</w:t>
      </w:r>
      <w:r>
        <w:rPr>
          <w:spacing w:val="-3"/>
          <w:sz w:val="24"/>
        </w:rPr>
        <w:t xml:space="preserve"> </w:t>
      </w:r>
      <w:r>
        <w:rPr>
          <w:sz w:val="24"/>
        </w:rPr>
        <w:t>used</w:t>
      </w:r>
      <w:r>
        <w:rPr>
          <w:spacing w:val="-1"/>
          <w:sz w:val="24"/>
        </w:rPr>
        <w:t xml:space="preserve"> </w:t>
      </w:r>
      <w:r>
        <w:rPr>
          <w:sz w:val="24"/>
        </w:rPr>
        <w:t>and</w:t>
      </w:r>
      <w:r>
        <w:rPr>
          <w:spacing w:val="1"/>
          <w:sz w:val="24"/>
        </w:rPr>
        <w:t xml:space="preserve"> </w:t>
      </w:r>
      <w:r>
        <w:rPr>
          <w:sz w:val="24"/>
        </w:rPr>
        <w:t>how</w:t>
      </w:r>
      <w:r>
        <w:rPr>
          <w:spacing w:val="-3"/>
          <w:sz w:val="24"/>
        </w:rPr>
        <w:t xml:space="preserve"> </w:t>
      </w:r>
      <w:r>
        <w:rPr>
          <w:sz w:val="24"/>
        </w:rPr>
        <w:t>they</w:t>
      </w:r>
      <w:r>
        <w:rPr>
          <w:spacing w:val="-1"/>
          <w:sz w:val="24"/>
        </w:rPr>
        <w:t xml:space="preserve"> </w:t>
      </w:r>
      <w:r>
        <w:rPr>
          <w:sz w:val="24"/>
        </w:rPr>
        <w:t>were</w:t>
      </w:r>
      <w:r>
        <w:rPr>
          <w:spacing w:val="-2"/>
          <w:sz w:val="24"/>
        </w:rPr>
        <w:t xml:space="preserve"> integrated.</w:t>
      </w:r>
    </w:p>
    <w:p w14:paraId="12A3617F" w14:textId="77777777" w:rsidR="00427792" w:rsidRDefault="00427792">
      <w:pPr>
        <w:pStyle w:val="ListParagraph"/>
        <w:numPr>
          <w:ilvl w:val="0"/>
          <w:numId w:val="23"/>
        </w:numPr>
        <w:tabs>
          <w:tab w:val="left" w:pos="669"/>
        </w:tabs>
        <w:spacing w:before="44"/>
        <w:ind w:left="669" w:hanging="283"/>
        <w:rPr>
          <w:sz w:val="24"/>
        </w:rPr>
      </w:pPr>
      <w:r>
        <w:rPr>
          <w:sz w:val="24"/>
        </w:rPr>
        <w:t>Model</w:t>
      </w:r>
      <w:r>
        <w:rPr>
          <w:spacing w:val="-1"/>
          <w:sz w:val="24"/>
        </w:rPr>
        <w:t xml:space="preserve"> </w:t>
      </w:r>
      <w:r>
        <w:rPr>
          <w:sz w:val="24"/>
        </w:rPr>
        <w:t>evaluation</w:t>
      </w:r>
      <w:r>
        <w:rPr>
          <w:spacing w:val="-1"/>
          <w:sz w:val="24"/>
        </w:rPr>
        <w:t xml:space="preserve"> </w:t>
      </w:r>
      <w:r>
        <w:rPr>
          <w:sz w:val="24"/>
        </w:rPr>
        <w:t>(metrics,</w:t>
      </w:r>
      <w:r>
        <w:rPr>
          <w:spacing w:val="-1"/>
          <w:sz w:val="24"/>
        </w:rPr>
        <w:t xml:space="preserve"> </w:t>
      </w:r>
      <w:r>
        <w:rPr>
          <w:sz w:val="24"/>
        </w:rPr>
        <w:t>confusion</w:t>
      </w:r>
      <w:r>
        <w:rPr>
          <w:spacing w:val="-1"/>
          <w:sz w:val="24"/>
        </w:rPr>
        <w:t xml:space="preserve"> </w:t>
      </w:r>
      <w:r>
        <w:rPr>
          <w:sz w:val="24"/>
        </w:rPr>
        <w:t>matrix,</w:t>
      </w:r>
      <w:r>
        <w:rPr>
          <w:spacing w:val="-1"/>
          <w:sz w:val="24"/>
        </w:rPr>
        <w:t xml:space="preserve"> </w:t>
      </w:r>
      <w:r>
        <w:rPr>
          <w:spacing w:val="-2"/>
          <w:sz w:val="24"/>
        </w:rPr>
        <w:t>etc.).</w:t>
      </w:r>
    </w:p>
    <w:p w14:paraId="20E007FA" w14:textId="77777777" w:rsidR="00427792" w:rsidRPr="00A834E4" w:rsidRDefault="00427792" w:rsidP="00A834E4">
      <w:pPr>
        <w:pStyle w:val="ListParagraph"/>
        <w:numPr>
          <w:ilvl w:val="0"/>
          <w:numId w:val="23"/>
        </w:numPr>
        <w:tabs>
          <w:tab w:val="left" w:pos="669"/>
        </w:tabs>
        <w:spacing w:before="40"/>
        <w:ind w:left="669" w:hanging="283"/>
        <w:rPr>
          <w:sz w:val="24"/>
        </w:rPr>
      </w:pPr>
      <w:r>
        <w:rPr>
          <w:sz w:val="24"/>
        </w:rPr>
        <w:t>Code</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uploaded</w:t>
      </w:r>
      <w:r>
        <w:rPr>
          <w:spacing w:val="-1"/>
          <w:sz w:val="24"/>
        </w:rPr>
        <w:t xml:space="preserve"> </w:t>
      </w:r>
      <w:r>
        <w:rPr>
          <w:sz w:val="24"/>
        </w:rPr>
        <w:t>on GitHub and link</w:t>
      </w:r>
      <w:r>
        <w:rPr>
          <w:spacing w:val="-1"/>
          <w:sz w:val="24"/>
        </w:rPr>
        <w:t xml:space="preserve"> </w:t>
      </w:r>
      <w:r>
        <w:rPr>
          <w:sz w:val="24"/>
        </w:rPr>
        <w:t xml:space="preserve">paste on QOBE </w:t>
      </w:r>
      <w:r>
        <w:rPr>
          <w:spacing w:val="-2"/>
          <w:sz w:val="24"/>
        </w:rPr>
        <w:t>portal.</w:t>
      </w:r>
    </w:p>
    <w:p w14:paraId="4D9EB632" w14:textId="77777777" w:rsidR="00A834E4" w:rsidRPr="00A834E4" w:rsidRDefault="00A834E4">
      <w:pPr>
        <w:pStyle w:val="ListParagraph"/>
        <w:rPr>
          <w:rFonts w:asciiTheme="majorBidi" w:hAnsiTheme="majorBidi" w:cstheme="majorBidi"/>
          <w:sz w:val="24"/>
        </w:rPr>
      </w:pPr>
    </w:p>
    <w:p w14:paraId="5CC074BA" w14:textId="77777777" w:rsidR="00A834E4" w:rsidRDefault="00DA4080" w:rsidP="00DA4080">
      <w:pPr>
        <w:spacing w:after="0"/>
        <w:rPr>
          <w:b/>
          <w:bCs/>
          <w:sz w:val="32"/>
          <w:szCs w:val="32"/>
        </w:rPr>
      </w:pPr>
      <w:r>
        <w:rPr>
          <w:b/>
          <w:bCs/>
          <w:sz w:val="32"/>
          <w:szCs w:val="32"/>
        </w:rPr>
        <w:t>Code:</w:t>
      </w:r>
    </w:p>
    <w:p w14:paraId="5E4AF83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Import Libraries</w:t>
      </w:r>
    </w:p>
    <w:p w14:paraId="7D21E88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8E1FE2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pandas </w:t>
      </w:r>
      <w:r w:rsidRPr="00DA4080">
        <w:rPr>
          <w:rFonts w:ascii="Courier New" w:eastAsia="Times New Roman" w:hAnsi="Courier New" w:cs="Courier New"/>
          <w:color w:val="C99CC6"/>
          <w:sz w:val="21"/>
          <w:szCs w:val="21"/>
        </w:rPr>
        <w:t>as</w:t>
      </w:r>
      <w:r w:rsidRPr="00DA4080">
        <w:rPr>
          <w:rFonts w:ascii="Courier New" w:eastAsia="Times New Roman" w:hAnsi="Courier New" w:cs="Courier New"/>
          <w:color w:val="D4D4D4"/>
          <w:sz w:val="21"/>
          <w:szCs w:val="21"/>
        </w:rPr>
        <w:t xml:space="preserve"> pd</w:t>
      </w:r>
    </w:p>
    <w:p w14:paraId="30E0BF5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numpy </w:t>
      </w:r>
      <w:r w:rsidRPr="00DA4080">
        <w:rPr>
          <w:rFonts w:ascii="Courier New" w:eastAsia="Times New Roman" w:hAnsi="Courier New" w:cs="Courier New"/>
          <w:color w:val="C99CC6"/>
          <w:sz w:val="21"/>
          <w:szCs w:val="21"/>
        </w:rPr>
        <w:t>as</w:t>
      </w:r>
      <w:r w:rsidRPr="00DA4080">
        <w:rPr>
          <w:rFonts w:ascii="Courier New" w:eastAsia="Times New Roman" w:hAnsi="Courier New" w:cs="Courier New"/>
          <w:color w:val="D4D4D4"/>
          <w:sz w:val="21"/>
          <w:szCs w:val="21"/>
        </w:rPr>
        <w:t xml:space="preserve"> np</w:t>
      </w:r>
    </w:p>
    <w:p w14:paraId="39185E6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matplotlib.pyplot </w:t>
      </w:r>
      <w:r w:rsidRPr="00DA4080">
        <w:rPr>
          <w:rFonts w:ascii="Courier New" w:eastAsia="Times New Roman" w:hAnsi="Courier New" w:cs="Courier New"/>
          <w:color w:val="C99CC6"/>
          <w:sz w:val="21"/>
          <w:szCs w:val="21"/>
        </w:rPr>
        <w:t>as</w:t>
      </w:r>
      <w:r w:rsidRPr="00DA4080">
        <w:rPr>
          <w:rFonts w:ascii="Courier New" w:eastAsia="Times New Roman" w:hAnsi="Courier New" w:cs="Courier New"/>
          <w:color w:val="D4D4D4"/>
          <w:sz w:val="21"/>
          <w:szCs w:val="21"/>
        </w:rPr>
        <w:t xml:space="preserve"> plt</w:t>
      </w:r>
    </w:p>
    <w:p w14:paraId="76EA059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seaborn </w:t>
      </w:r>
      <w:r w:rsidRPr="00DA4080">
        <w:rPr>
          <w:rFonts w:ascii="Courier New" w:eastAsia="Times New Roman" w:hAnsi="Courier New" w:cs="Courier New"/>
          <w:color w:val="C99CC6"/>
          <w:sz w:val="21"/>
          <w:szCs w:val="21"/>
        </w:rPr>
        <w:t>as</w:t>
      </w:r>
      <w:r w:rsidRPr="00DA4080">
        <w:rPr>
          <w:rFonts w:ascii="Courier New" w:eastAsia="Times New Roman" w:hAnsi="Courier New" w:cs="Courier New"/>
          <w:color w:val="D4D4D4"/>
          <w:sz w:val="21"/>
          <w:szCs w:val="21"/>
        </w:rPr>
        <w:t xml:space="preserve"> sns</w:t>
      </w:r>
    </w:p>
    <w:p w14:paraId="0AE5FF0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347467D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from</w:t>
      </w:r>
      <w:r w:rsidRPr="00DA4080">
        <w:rPr>
          <w:rFonts w:ascii="Courier New" w:eastAsia="Times New Roman" w:hAnsi="Courier New" w:cs="Courier New"/>
          <w:color w:val="D4D4D4"/>
          <w:sz w:val="21"/>
          <w:szCs w:val="21"/>
        </w:rPr>
        <w:t xml:space="preserve"> sklearn.model_selection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train_test_split</w:t>
      </w:r>
    </w:p>
    <w:p w14:paraId="70C139F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from</w:t>
      </w:r>
      <w:r w:rsidRPr="00DA4080">
        <w:rPr>
          <w:rFonts w:ascii="Courier New" w:eastAsia="Times New Roman" w:hAnsi="Courier New" w:cs="Courier New"/>
          <w:color w:val="D4D4D4"/>
          <w:sz w:val="21"/>
          <w:szCs w:val="21"/>
        </w:rPr>
        <w:t xml:space="preserve"> sklearn.preprocessing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LabelEncoder</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StandardScaler</w:t>
      </w:r>
    </w:p>
    <w:p w14:paraId="3FDA7B4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from</w:t>
      </w:r>
      <w:r w:rsidRPr="00DA4080">
        <w:rPr>
          <w:rFonts w:ascii="Courier New" w:eastAsia="Times New Roman" w:hAnsi="Courier New" w:cs="Courier New"/>
          <w:color w:val="D4D4D4"/>
          <w:sz w:val="21"/>
          <w:szCs w:val="21"/>
        </w:rPr>
        <w:t xml:space="preserve"> sklearn.linear_model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LogisticRegression</w:t>
      </w:r>
    </w:p>
    <w:p w14:paraId="3BB8EB1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from</w:t>
      </w:r>
      <w:r w:rsidRPr="00DA4080">
        <w:rPr>
          <w:rFonts w:ascii="Courier New" w:eastAsia="Times New Roman" w:hAnsi="Courier New" w:cs="Courier New"/>
          <w:color w:val="D4D4D4"/>
          <w:sz w:val="21"/>
          <w:szCs w:val="21"/>
        </w:rPr>
        <w:t xml:space="preserve"> sklearn.tree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DecisionTreeClassifier</w:t>
      </w:r>
    </w:p>
    <w:p w14:paraId="40200BC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from</w:t>
      </w:r>
      <w:r w:rsidRPr="00DA4080">
        <w:rPr>
          <w:rFonts w:ascii="Courier New" w:eastAsia="Times New Roman" w:hAnsi="Courier New" w:cs="Courier New"/>
          <w:color w:val="D4D4D4"/>
          <w:sz w:val="21"/>
          <w:szCs w:val="21"/>
        </w:rPr>
        <w:t xml:space="preserve"> sklearn.ensemble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RandomForestClassifier</w:t>
      </w:r>
    </w:p>
    <w:p w14:paraId="2870A82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lastRenderedPageBreak/>
        <w:t>from</w:t>
      </w:r>
      <w:r w:rsidRPr="00DA4080">
        <w:rPr>
          <w:rFonts w:ascii="Courier New" w:eastAsia="Times New Roman" w:hAnsi="Courier New" w:cs="Courier New"/>
          <w:color w:val="D4D4D4"/>
          <w:sz w:val="21"/>
          <w:szCs w:val="21"/>
        </w:rPr>
        <w:t xml:space="preserve"> sklearn.metrics </w:t>
      </w:r>
      <w:r w:rsidRPr="00DA4080">
        <w:rPr>
          <w:rFonts w:ascii="Courier New" w:eastAsia="Times New Roman" w:hAnsi="Courier New" w:cs="Courier New"/>
          <w:color w:val="C99CC6"/>
          <w:sz w:val="21"/>
          <w:szCs w:val="21"/>
        </w:rPr>
        <w:t>import</w:t>
      </w:r>
      <w:r w:rsidRPr="00DA4080">
        <w:rPr>
          <w:rFonts w:ascii="Courier New" w:eastAsia="Times New Roman" w:hAnsi="Courier New" w:cs="Courier New"/>
          <w:color w:val="D4D4D4"/>
          <w:sz w:val="21"/>
          <w:szCs w:val="21"/>
        </w:rPr>
        <w:t xml:space="preserve"> accuracy_score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confusion_matrix</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classification_report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f1_score</w:t>
      </w:r>
    </w:p>
    <w:p w14:paraId="04EF0E3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20078F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w:t>
      </w:r>
    </w:p>
    <w:p w14:paraId="472C9B2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Load Dataset</w:t>
      </w:r>
    </w:p>
    <w:p w14:paraId="15490CB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2E78E73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Example dataset name: WA_Fn-UseC_-HR-Employee-Attrition.csv</w:t>
      </w:r>
    </w:p>
    <w:p w14:paraId="6F4B586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df = pd.read_csv</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"WA_Fn-UseC_-HR-Employee-Attrition.csv"</w:t>
      </w:r>
      <w:r w:rsidRPr="00DA4080">
        <w:rPr>
          <w:rFonts w:ascii="Courier New" w:eastAsia="Times New Roman" w:hAnsi="Courier New" w:cs="Courier New"/>
          <w:color w:val="DCDCDC"/>
          <w:sz w:val="21"/>
          <w:szCs w:val="21"/>
        </w:rPr>
        <w:t>)</w:t>
      </w:r>
    </w:p>
    <w:p w14:paraId="388AB04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3B992CE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"Shape of dataset:"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df.shape</w:t>
      </w:r>
      <w:r w:rsidRPr="00DA4080">
        <w:rPr>
          <w:rFonts w:ascii="Courier New" w:eastAsia="Times New Roman" w:hAnsi="Courier New" w:cs="Courier New"/>
          <w:color w:val="DCDCDC"/>
          <w:sz w:val="21"/>
          <w:szCs w:val="21"/>
        </w:rPr>
        <w:t>)</w:t>
      </w:r>
    </w:p>
    <w:p w14:paraId="7E5C214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2F74D98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EDA</w:t>
      </w:r>
    </w:p>
    <w:p w14:paraId="30CA40A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Display first 5 rows</w:t>
      </w:r>
    </w:p>
    <w:p w14:paraId="5A1EFF0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 Sample Data ---"</w:t>
      </w:r>
      <w:r w:rsidRPr="00DA4080">
        <w:rPr>
          <w:rFonts w:ascii="Courier New" w:eastAsia="Times New Roman" w:hAnsi="Courier New" w:cs="Courier New"/>
          <w:color w:val="DCDCDC"/>
          <w:sz w:val="21"/>
          <w:szCs w:val="21"/>
        </w:rPr>
        <w:t>)</w:t>
      </w:r>
    </w:p>
    <w:p w14:paraId="722A06B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display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df.head</w:t>
      </w:r>
      <w:r w:rsidRPr="00DA4080">
        <w:rPr>
          <w:rFonts w:ascii="Courier New" w:eastAsia="Times New Roman" w:hAnsi="Courier New" w:cs="Courier New"/>
          <w:color w:val="DCDCDC"/>
          <w:sz w:val="21"/>
          <w:szCs w:val="21"/>
        </w:rPr>
        <w:t>())</w:t>
      </w:r>
    </w:p>
    <w:p w14:paraId="515027D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0B1463A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Check columns and datatypes</w:t>
      </w:r>
    </w:p>
    <w:p w14:paraId="283FD8A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 Info ---"</w:t>
      </w:r>
      <w:r w:rsidRPr="00DA4080">
        <w:rPr>
          <w:rFonts w:ascii="Courier New" w:eastAsia="Times New Roman" w:hAnsi="Courier New" w:cs="Courier New"/>
          <w:color w:val="DCDCDC"/>
          <w:sz w:val="21"/>
          <w:szCs w:val="21"/>
        </w:rPr>
        <w:t>)</w:t>
      </w:r>
    </w:p>
    <w:p w14:paraId="346685F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display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df.info</w:t>
      </w:r>
      <w:r w:rsidRPr="00DA4080">
        <w:rPr>
          <w:rFonts w:ascii="Courier New" w:eastAsia="Times New Roman" w:hAnsi="Courier New" w:cs="Courier New"/>
          <w:color w:val="DCDCDC"/>
          <w:sz w:val="21"/>
          <w:szCs w:val="21"/>
        </w:rPr>
        <w:t>())</w:t>
      </w:r>
    </w:p>
    <w:p w14:paraId="5C2DF04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968B42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Check null values</w:t>
      </w:r>
    </w:p>
    <w:p w14:paraId="70D52C5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 Missing Values ---"</w:t>
      </w:r>
      <w:r w:rsidRPr="00DA4080">
        <w:rPr>
          <w:rFonts w:ascii="Courier New" w:eastAsia="Times New Roman" w:hAnsi="Courier New" w:cs="Courier New"/>
          <w:color w:val="DCDCDC"/>
          <w:sz w:val="21"/>
          <w:szCs w:val="21"/>
        </w:rPr>
        <w:t>)</w:t>
      </w:r>
    </w:p>
    <w:p w14:paraId="3D13DBF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display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df.isnull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w:t>
      </w:r>
      <w:r w:rsidRPr="00DA4080">
        <w:rPr>
          <w:rFonts w:ascii="Courier New" w:eastAsia="Times New Roman" w:hAnsi="Courier New" w:cs="Courier New"/>
          <w:color w:val="DCDCAA"/>
          <w:sz w:val="21"/>
          <w:szCs w:val="21"/>
        </w:rPr>
        <w:t>sum</w:t>
      </w:r>
      <w:r w:rsidRPr="00DA4080">
        <w:rPr>
          <w:rFonts w:ascii="Courier New" w:eastAsia="Times New Roman" w:hAnsi="Courier New" w:cs="Courier New"/>
          <w:color w:val="DCDCDC"/>
          <w:sz w:val="21"/>
          <w:szCs w:val="21"/>
        </w:rPr>
        <w:t>())</w:t>
      </w:r>
    </w:p>
    <w:p w14:paraId="3DE9F65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539BFAC9"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Target column value counts</w:t>
      </w:r>
    </w:p>
    <w:p w14:paraId="21F0DE0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 Attrition Distribution ---"</w:t>
      </w:r>
      <w:r w:rsidRPr="00DA4080">
        <w:rPr>
          <w:rFonts w:ascii="Courier New" w:eastAsia="Times New Roman" w:hAnsi="Courier New" w:cs="Courier New"/>
          <w:color w:val="DCDCDC"/>
          <w:sz w:val="21"/>
          <w:szCs w:val="21"/>
        </w:rPr>
        <w:t>)</w:t>
      </w:r>
    </w:p>
    <w:p w14:paraId="30830A7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.value_counts</w:t>
      </w:r>
      <w:r w:rsidRPr="00DA4080">
        <w:rPr>
          <w:rFonts w:ascii="Courier New" w:eastAsia="Times New Roman" w:hAnsi="Courier New" w:cs="Courier New"/>
          <w:color w:val="DCDCDC"/>
          <w:sz w:val="21"/>
          <w:szCs w:val="21"/>
        </w:rPr>
        <w:t>())</w:t>
      </w:r>
    </w:p>
    <w:p w14:paraId="2E36239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E0145C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Visualize target</w:t>
      </w:r>
    </w:p>
    <w:p w14:paraId="41DFCEC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sns.countplot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data=df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x=</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p>
    <w:p w14:paraId="420C3AC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plt.title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"Employee Attrition Count"</w:t>
      </w:r>
      <w:r w:rsidRPr="00DA4080">
        <w:rPr>
          <w:rFonts w:ascii="Courier New" w:eastAsia="Times New Roman" w:hAnsi="Courier New" w:cs="Courier New"/>
          <w:color w:val="DCDCDC"/>
          <w:sz w:val="21"/>
          <w:szCs w:val="21"/>
        </w:rPr>
        <w:t>)</w:t>
      </w:r>
    </w:p>
    <w:p w14:paraId="6A389F2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plt.show</w:t>
      </w:r>
      <w:r w:rsidRPr="00DA4080">
        <w:rPr>
          <w:rFonts w:ascii="Courier New" w:eastAsia="Times New Roman" w:hAnsi="Courier New" w:cs="Courier New"/>
          <w:color w:val="DCDCDC"/>
          <w:sz w:val="21"/>
          <w:szCs w:val="21"/>
        </w:rPr>
        <w:t>()</w:t>
      </w:r>
    </w:p>
    <w:p w14:paraId="193E0BA9"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7C52153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Data Preprocessing</w:t>
      </w:r>
    </w:p>
    <w:p w14:paraId="7405532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Drop unnecessary columns</w:t>
      </w:r>
    </w:p>
    <w:p w14:paraId="0B5497A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to_drop = </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'EmployeeCount'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'EmployeeNumber'</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'Over18'</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'StandardHours'</w:t>
      </w:r>
      <w:r w:rsidRPr="00DA4080">
        <w:rPr>
          <w:rFonts w:ascii="Courier New" w:eastAsia="Times New Roman" w:hAnsi="Courier New" w:cs="Courier New"/>
          <w:color w:val="DCDCDC"/>
          <w:sz w:val="21"/>
          <w:szCs w:val="21"/>
        </w:rPr>
        <w:t>]</w:t>
      </w:r>
    </w:p>
    <w:p w14:paraId="4749AA7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for</w:t>
      </w:r>
      <w:r w:rsidRPr="00DA4080">
        <w:rPr>
          <w:rFonts w:ascii="Courier New" w:eastAsia="Times New Roman" w:hAnsi="Courier New" w:cs="Courier New"/>
          <w:color w:val="D4D4D4"/>
          <w:sz w:val="21"/>
          <w:szCs w:val="21"/>
        </w:rPr>
        <w:t xml:space="preserve"> col </w:t>
      </w:r>
      <w:r w:rsidRPr="00DA4080">
        <w:rPr>
          <w:rFonts w:ascii="Courier New" w:eastAsia="Times New Roman" w:hAnsi="Courier New" w:cs="Courier New"/>
          <w:color w:val="82C6FF"/>
          <w:sz w:val="21"/>
          <w:szCs w:val="21"/>
        </w:rPr>
        <w:t>in</w:t>
      </w:r>
      <w:r w:rsidRPr="00DA4080">
        <w:rPr>
          <w:rFonts w:ascii="Courier New" w:eastAsia="Times New Roman" w:hAnsi="Courier New" w:cs="Courier New"/>
          <w:color w:val="D4D4D4"/>
          <w:sz w:val="21"/>
          <w:szCs w:val="21"/>
        </w:rPr>
        <w:t xml:space="preserve"> to_drop</w:t>
      </w:r>
      <w:r w:rsidRPr="00DA4080">
        <w:rPr>
          <w:rFonts w:ascii="Courier New" w:eastAsia="Times New Roman" w:hAnsi="Courier New" w:cs="Courier New"/>
          <w:color w:val="DCDCDC"/>
          <w:sz w:val="21"/>
          <w:szCs w:val="21"/>
        </w:rPr>
        <w:t>:</w:t>
      </w:r>
    </w:p>
    <w:p w14:paraId="701D9329"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99CC6"/>
          <w:sz w:val="21"/>
          <w:szCs w:val="21"/>
        </w:rPr>
        <w:t>if</w:t>
      </w:r>
      <w:r w:rsidRPr="00DA4080">
        <w:rPr>
          <w:rFonts w:ascii="Courier New" w:eastAsia="Times New Roman" w:hAnsi="Courier New" w:cs="Courier New"/>
          <w:color w:val="D4D4D4"/>
          <w:sz w:val="21"/>
          <w:szCs w:val="21"/>
        </w:rPr>
        <w:t xml:space="preserve"> col </w:t>
      </w:r>
      <w:r w:rsidRPr="00DA4080">
        <w:rPr>
          <w:rFonts w:ascii="Courier New" w:eastAsia="Times New Roman" w:hAnsi="Courier New" w:cs="Courier New"/>
          <w:color w:val="82C6FF"/>
          <w:sz w:val="21"/>
          <w:szCs w:val="21"/>
        </w:rPr>
        <w:t>in</w:t>
      </w:r>
      <w:r w:rsidRPr="00DA4080">
        <w:rPr>
          <w:rFonts w:ascii="Courier New" w:eastAsia="Times New Roman" w:hAnsi="Courier New" w:cs="Courier New"/>
          <w:color w:val="D4D4D4"/>
          <w:sz w:val="21"/>
          <w:szCs w:val="21"/>
        </w:rPr>
        <w:t xml:space="preserve"> df.columns</w:t>
      </w:r>
      <w:r w:rsidRPr="00DA4080">
        <w:rPr>
          <w:rFonts w:ascii="Courier New" w:eastAsia="Times New Roman" w:hAnsi="Courier New" w:cs="Courier New"/>
          <w:color w:val="DCDCDC"/>
          <w:sz w:val="21"/>
          <w:szCs w:val="21"/>
        </w:rPr>
        <w:t>:</w:t>
      </w:r>
    </w:p>
    <w:p w14:paraId="39A3765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df.drop</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col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axis=</w:t>
      </w:r>
      <w:r w:rsidRPr="00DA4080">
        <w:rPr>
          <w:rFonts w:ascii="Courier New" w:eastAsia="Times New Roman" w:hAnsi="Courier New" w:cs="Courier New"/>
          <w:color w:val="B5CEA8"/>
          <w:sz w:val="21"/>
          <w:szCs w:val="21"/>
        </w:rPr>
        <w:t>1</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inplace=</w:t>
      </w:r>
      <w:r w:rsidRPr="00DA4080">
        <w:rPr>
          <w:rFonts w:ascii="Courier New" w:eastAsia="Times New Roman" w:hAnsi="Courier New" w:cs="Courier New"/>
          <w:color w:val="569CD6"/>
          <w:sz w:val="21"/>
          <w:szCs w:val="21"/>
        </w:rPr>
        <w:t>True</w:t>
      </w:r>
      <w:r w:rsidRPr="00DA4080">
        <w:rPr>
          <w:rFonts w:ascii="Courier New" w:eastAsia="Times New Roman" w:hAnsi="Courier New" w:cs="Courier New"/>
          <w:color w:val="DCDCDC"/>
          <w:sz w:val="21"/>
          <w:szCs w:val="21"/>
        </w:rPr>
        <w:t>)</w:t>
      </w:r>
    </w:p>
    <w:p w14:paraId="4F00D25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D91ED1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Convert target variable to numeric</w:t>
      </w:r>
    </w:p>
    <w:p w14:paraId="12410F2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 df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w:t>
      </w:r>
      <w:r w:rsidRPr="00DA4080">
        <w:rPr>
          <w:rFonts w:ascii="Courier New" w:eastAsia="Times New Roman" w:hAnsi="Courier New" w:cs="Courier New"/>
          <w:color w:val="DCDCAA"/>
          <w:sz w:val="21"/>
          <w:szCs w:val="21"/>
        </w:rPr>
        <w:t>map</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'Yes'</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B5CEA8"/>
          <w:sz w:val="21"/>
          <w:szCs w:val="21"/>
        </w:rPr>
        <w:t>1</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'No'</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B5CEA8"/>
          <w:sz w:val="21"/>
          <w:szCs w:val="21"/>
        </w:rPr>
        <w:t>0</w:t>
      </w:r>
      <w:r w:rsidRPr="00DA4080">
        <w:rPr>
          <w:rFonts w:ascii="Courier New" w:eastAsia="Times New Roman" w:hAnsi="Courier New" w:cs="Courier New"/>
          <w:color w:val="DCDCDC"/>
          <w:sz w:val="21"/>
          <w:szCs w:val="21"/>
        </w:rPr>
        <w:t>})</w:t>
      </w:r>
    </w:p>
    <w:p w14:paraId="64F0156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970F08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Separate features and target</w:t>
      </w:r>
    </w:p>
    <w:p w14:paraId="2CC806B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X = df.drop</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axis=</w:t>
      </w:r>
      <w:r w:rsidRPr="00DA4080">
        <w:rPr>
          <w:rFonts w:ascii="Courier New" w:eastAsia="Times New Roman" w:hAnsi="Courier New" w:cs="Courier New"/>
          <w:color w:val="B5CEA8"/>
          <w:sz w:val="21"/>
          <w:szCs w:val="21"/>
        </w:rPr>
        <w:t>1</w:t>
      </w:r>
      <w:r w:rsidRPr="00DA4080">
        <w:rPr>
          <w:rFonts w:ascii="Courier New" w:eastAsia="Times New Roman" w:hAnsi="Courier New" w:cs="Courier New"/>
          <w:color w:val="DCDCDC"/>
          <w:sz w:val="21"/>
          <w:szCs w:val="21"/>
        </w:rPr>
        <w:t>)</w:t>
      </w:r>
    </w:p>
    <w:p w14:paraId="10B58F1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y = df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'Attrition'</w:t>
      </w:r>
      <w:r w:rsidRPr="00DA4080">
        <w:rPr>
          <w:rFonts w:ascii="Courier New" w:eastAsia="Times New Roman" w:hAnsi="Courier New" w:cs="Courier New"/>
          <w:color w:val="DCDCDC"/>
          <w:sz w:val="21"/>
          <w:szCs w:val="21"/>
        </w:rPr>
        <w:t>]</w:t>
      </w:r>
    </w:p>
    <w:p w14:paraId="20402B1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58C11BB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Handle categorical columns using LabelEncoder</w:t>
      </w:r>
    </w:p>
    <w:p w14:paraId="035134F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cat_cols = X.select_dtypes</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include=</w:t>
      </w:r>
      <w:r w:rsidRPr="00DA4080">
        <w:rPr>
          <w:rFonts w:ascii="Courier New" w:eastAsia="Times New Roman" w:hAnsi="Courier New" w:cs="Courier New"/>
          <w:color w:val="CE9178"/>
          <w:sz w:val="21"/>
          <w:szCs w:val="21"/>
        </w:rPr>
        <w:t>'object'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.columns</w:t>
      </w:r>
    </w:p>
    <w:p w14:paraId="5D68C5E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le = LabelEncoder</w:t>
      </w:r>
      <w:r w:rsidRPr="00DA4080">
        <w:rPr>
          <w:rFonts w:ascii="Courier New" w:eastAsia="Times New Roman" w:hAnsi="Courier New" w:cs="Courier New"/>
          <w:color w:val="DCDCDC"/>
          <w:sz w:val="21"/>
          <w:szCs w:val="21"/>
        </w:rPr>
        <w:t>()</w:t>
      </w:r>
    </w:p>
    <w:p w14:paraId="177C621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9CD02C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C99CC6"/>
          <w:sz w:val="21"/>
          <w:szCs w:val="21"/>
        </w:rPr>
        <w:t>for</w:t>
      </w:r>
      <w:r w:rsidRPr="00DA4080">
        <w:rPr>
          <w:rFonts w:ascii="Courier New" w:eastAsia="Times New Roman" w:hAnsi="Courier New" w:cs="Courier New"/>
          <w:color w:val="D4D4D4"/>
          <w:sz w:val="21"/>
          <w:szCs w:val="21"/>
        </w:rPr>
        <w:t xml:space="preserve"> col </w:t>
      </w:r>
      <w:r w:rsidRPr="00DA4080">
        <w:rPr>
          <w:rFonts w:ascii="Courier New" w:eastAsia="Times New Roman" w:hAnsi="Courier New" w:cs="Courier New"/>
          <w:color w:val="82C6FF"/>
          <w:sz w:val="21"/>
          <w:szCs w:val="21"/>
        </w:rPr>
        <w:t>in</w:t>
      </w:r>
      <w:r w:rsidRPr="00DA4080">
        <w:rPr>
          <w:rFonts w:ascii="Courier New" w:eastAsia="Times New Roman" w:hAnsi="Courier New" w:cs="Courier New"/>
          <w:color w:val="D4D4D4"/>
          <w:sz w:val="21"/>
          <w:szCs w:val="21"/>
        </w:rPr>
        <w:t xml:space="preserve"> cat_cols</w:t>
      </w:r>
      <w:r w:rsidRPr="00DA4080">
        <w:rPr>
          <w:rFonts w:ascii="Courier New" w:eastAsia="Times New Roman" w:hAnsi="Courier New" w:cs="Courier New"/>
          <w:color w:val="DCDCDC"/>
          <w:sz w:val="21"/>
          <w:szCs w:val="21"/>
        </w:rPr>
        <w:t>:</w:t>
      </w:r>
    </w:p>
    <w:p w14:paraId="68F032A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col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 le.fit_transform</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col</w:t>
      </w:r>
      <w:r w:rsidRPr="00DA4080">
        <w:rPr>
          <w:rFonts w:ascii="Courier New" w:eastAsia="Times New Roman" w:hAnsi="Courier New" w:cs="Courier New"/>
          <w:color w:val="DCDCDC"/>
          <w:sz w:val="21"/>
          <w:szCs w:val="21"/>
        </w:rPr>
        <w:t>])</w:t>
      </w:r>
    </w:p>
    <w:p w14:paraId="61D430D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2463ACB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lastRenderedPageBreak/>
        <w:t># Scale numeric features</w:t>
      </w:r>
    </w:p>
    <w:p w14:paraId="1EE48EF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scaler = StandardScaler</w:t>
      </w:r>
      <w:r w:rsidRPr="00DA4080">
        <w:rPr>
          <w:rFonts w:ascii="Courier New" w:eastAsia="Times New Roman" w:hAnsi="Courier New" w:cs="Courier New"/>
          <w:color w:val="DCDCDC"/>
          <w:sz w:val="21"/>
          <w:szCs w:val="21"/>
        </w:rPr>
        <w:t>()</w:t>
      </w:r>
    </w:p>
    <w:p w14:paraId="414D67F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X_scaled = scaler.fit_transform</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w:t>
      </w:r>
      <w:r w:rsidRPr="00DA4080">
        <w:rPr>
          <w:rFonts w:ascii="Courier New" w:eastAsia="Times New Roman" w:hAnsi="Courier New" w:cs="Courier New"/>
          <w:color w:val="DCDCDC"/>
          <w:sz w:val="21"/>
          <w:szCs w:val="21"/>
        </w:rPr>
        <w:t>)</w:t>
      </w:r>
    </w:p>
    <w:p w14:paraId="5199EDC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942F77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"\nData Preprocessing Done!"</w:t>
      </w:r>
      <w:r w:rsidRPr="00DA4080">
        <w:rPr>
          <w:rFonts w:ascii="Courier New" w:eastAsia="Times New Roman" w:hAnsi="Courier New" w:cs="Courier New"/>
          <w:color w:val="DCDCDC"/>
          <w:sz w:val="21"/>
          <w:szCs w:val="21"/>
        </w:rPr>
        <w:t>)</w:t>
      </w:r>
    </w:p>
    <w:p w14:paraId="391BFE0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01ED00B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Train-Test Split</w:t>
      </w:r>
    </w:p>
    <w:p w14:paraId="7C40A8A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5793999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X_train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X_test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y_train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y_test = train_test_split</w:t>
      </w:r>
      <w:r w:rsidRPr="00DA4080">
        <w:rPr>
          <w:rFonts w:ascii="Courier New" w:eastAsia="Times New Roman" w:hAnsi="Courier New" w:cs="Courier New"/>
          <w:color w:val="DCDCDC"/>
          <w:sz w:val="21"/>
          <w:szCs w:val="21"/>
        </w:rPr>
        <w:t>(</w:t>
      </w:r>
    </w:p>
    <w:p w14:paraId="54771A6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X_scaled</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test_size=</w:t>
      </w:r>
      <w:r w:rsidRPr="00DA4080">
        <w:rPr>
          <w:rFonts w:ascii="Courier New" w:eastAsia="Times New Roman" w:hAnsi="Courier New" w:cs="Courier New"/>
          <w:color w:val="B5CEA8"/>
          <w:sz w:val="21"/>
          <w:szCs w:val="21"/>
        </w:rPr>
        <w:t>0.2</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random_state=</w:t>
      </w:r>
      <w:r w:rsidRPr="00DA4080">
        <w:rPr>
          <w:rFonts w:ascii="Courier New" w:eastAsia="Times New Roman" w:hAnsi="Courier New" w:cs="Courier New"/>
          <w:color w:val="B5CEA8"/>
          <w:sz w:val="21"/>
          <w:szCs w:val="21"/>
        </w:rPr>
        <w:t>42</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stratify=y</w:t>
      </w:r>
    </w:p>
    <w:p w14:paraId="783BD8B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DC"/>
          <w:sz w:val="21"/>
          <w:szCs w:val="21"/>
        </w:rPr>
        <w:t>)</w:t>
      </w:r>
    </w:p>
    <w:p w14:paraId="2AF70B9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284E24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"\nTraining Data Shape:"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X_train.shape</w:t>
      </w:r>
      <w:r w:rsidRPr="00DA4080">
        <w:rPr>
          <w:rFonts w:ascii="Courier New" w:eastAsia="Times New Roman" w:hAnsi="Courier New" w:cs="Courier New"/>
          <w:color w:val="DCDCDC"/>
          <w:sz w:val="21"/>
          <w:szCs w:val="21"/>
        </w:rPr>
        <w:t>)</w:t>
      </w:r>
    </w:p>
    <w:p w14:paraId="1EEA3EC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"Testing Data Shape:"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X_test.shape</w:t>
      </w:r>
      <w:r w:rsidRPr="00DA4080">
        <w:rPr>
          <w:rFonts w:ascii="Courier New" w:eastAsia="Times New Roman" w:hAnsi="Courier New" w:cs="Courier New"/>
          <w:color w:val="DCDCDC"/>
          <w:sz w:val="21"/>
          <w:szCs w:val="21"/>
        </w:rPr>
        <w:t>)</w:t>
      </w:r>
    </w:p>
    <w:p w14:paraId="1B77F300" w14:textId="77777777" w:rsid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3B2072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Model Training (3 Models)</w:t>
      </w:r>
    </w:p>
    <w:p w14:paraId="3FC8B62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Logistic Regression</w:t>
      </w:r>
    </w:p>
    <w:p w14:paraId="1200303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lr = LogisticRegression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max_iter=</w:t>
      </w:r>
      <w:r w:rsidRPr="00DA4080">
        <w:rPr>
          <w:rFonts w:ascii="Courier New" w:eastAsia="Times New Roman" w:hAnsi="Courier New" w:cs="Courier New"/>
          <w:color w:val="B5CEA8"/>
          <w:sz w:val="21"/>
          <w:szCs w:val="21"/>
        </w:rPr>
        <w:t>1000</w:t>
      </w:r>
      <w:r w:rsidRPr="00DA4080">
        <w:rPr>
          <w:rFonts w:ascii="Courier New" w:eastAsia="Times New Roman" w:hAnsi="Courier New" w:cs="Courier New"/>
          <w:color w:val="DCDCDC"/>
          <w:sz w:val="21"/>
          <w:szCs w:val="21"/>
        </w:rPr>
        <w:t>)</w:t>
      </w:r>
    </w:p>
    <w:p w14:paraId="2C45624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lr.fit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X_train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y_train</w:t>
      </w:r>
      <w:r w:rsidRPr="00DA4080">
        <w:rPr>
          <w:rFonts w:ascii="Courier New" w:eastAsia="Times New Roman" w:hAnsi="Courier New" w:cs="Courier New"/>
          <w:color w:val="DCDCDC"/>
          <w:sz w:val="21"/>
          <w:szCs w:val="21"/>
        </w:rPr>
        <w:t>)</w:t>
      </w:r>
    </w:p>
    <w:p w14:paraId="7CD70FA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1809B2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Decision Tree</w:t>
      </w:r>
    </w:p>
    <w:p w14:paraId="1DCC785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dt = DecisionTreeClassifier</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random_state=</w:t>
      </w:r>
      <w:r w:rsidRPr="00DA4080">
        <w:rPr>
          <w:rFonts w:ascii="Courier New" w:eastAsia="Times New Roman" w:hAnsi="Courier New" w:cs="Courier New"/>
          <w:color w:val="B5CEA8"/>
          <w:sz w:val="21"/>
          <w:szCs w:val="21"/>
        </w:rPr>
        <w:t>42</w:t>
      </w:r>
      <w:r w:rsidRPr="00DA4080">
        <w:rPr>
          <w:rFonts w:ascii="Courier New" w:eastAsia="Times New Roman" w:hAnsi="Courier New" w:cs="Courier New"/>
          <w:color w:val="DCDCDC"/>
          <w:sz w:val="21"/>
          <w:szCs w:val="21"/>
        </w:rPr>
        <w:t>)</w:t>
      </w:r>
    </w:p>
    <w:p w14:paraId="4831674A"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dt.fit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X_train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y_train</w:t>
      </w:r>
      <w:r w:rsidRPr="00DA4080">
        <w:rPr>
          <w:rFonts w:ascii="Courier New" w:eastAsia="Times New Roman" w:hAnsi="Courier New" w:cs="Courier New"/>
          <w:color w:val="DCDCDC"/>
          <w:sz w:val="21"/>
          <w:szCs w:val="21"/>
        </w:rPr>
        <w:t>)</w:t>
      </w:r>
    </w:p>
    <w:p w14:paraId="2A5458E0" w14:textId="77777777" w:rsid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00E25EC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Random Forest</w:t>
      </w:r>
    </w:p>
    <w:p w14:paraId="075B6E49"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rf = RandomForestClassifier</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n_estimators=</w:t>
      </w:r>
      <w:r w:rsidRPr="00DA4080">
        <w:rPr>
          <w:rFonts w:ascii="Courier New" w:eastAsia="Times New Roman" w:hAnsi="Courier New" w:cs="Courier New"/>
          <w:color w:val="B5CEA8"/>
          <w:sz w:val="21"/>
          <w:szCs w:val="21"/>
        </w:rPr>
        <w:t>100</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random_state=</w:t>
      </w:r>
      <w:r w:rsidRPr="00DA4080">
        <w:rPr>
          <w:rFonts w:ascii="Courier New" w:eastAsia="Times New Roman" w:hAnsi="Courier New" w:cs="Courier New"/>
          <w:color w:val="B5CEA8"/>
          <w:sz w:val="21"/>
          <w:szCs w:val="21"/>
        </w:rPr>
        <w:t>42</w:t>
      </w:r>
      <w:r w:rsidRPr="00DA4080">
        <w:rPr>
          <w:rFonts w:ascii="Courier New" w:eastAsia="Times New Roman" w:hAnsi="Courier New" w:cs="Courier New"/>
          <w:color w:val="DCDCDC"/>
          <w:sz w:val="21"/>
          <w:szCs w:val="21"/>
        </w:rPr>
        <w:t>)</w:t>
      </w:r>
    </w:p>
    <w:p w14:paraId="59A2A68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rf.fit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X_train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y_train</w:t>
      </w:r>
      <w:r w:rsidRPr="00DA4080">
        <w:rPr>
          <w:rFonts w:ascii="Courier New" w:eastAsia="Times New Roman" w:hAnsi="Courier New" w:cs="Courier New"/>
          <w:color w:val="DCDCDC"/>
          <w:sz w:val="21"/>
          <w:szCs w:val="21"/>
        </w:rPr>
        <w:t>)</w:t>
      </w:r>
    </w:p>
    <w:p w14:paraId="4FDAB33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41A090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"\nAll Models Trained Successfully!"</w:t>
      </w:r>
      <w:r w:rsidRPr="00DA4080">
        <w:rPr>
          <w:rFonts w:ascii="Courier New" w:eastAsia="Times New Roman" w:hAnsi="Courier New" w:cs="Courier New"/>
          <w:color w:val="DCDCDC"/>
          <w:sz w:val="21"/>
          <w:szCs w:val="21"/>
        </w:rPr>
        <w:t>)</w:t>
      </w:r>
    </w:p>
    <w:p w14:paraId="45D8B59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25BB6B9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Model Evaluation</w:t>
      </w:r>
    </w:p>
    <w:p w14:paraId="221ABAB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767925C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69A5D7"/>
          <w:sz w:val="21"/>
          <w:szCs w:val="21"/>
        </w:rPr>
        <w:t>def</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evaluate_model</w:t>
      </w:r>
      <w:r w:rsidRPr="00DA4080">
        <w:rPr>
          <w:rFonts w:ascii="Courier New" w:eastAsia="Times New Roman" w:hAnsi="Courier New" w:cs="Courier New"/>
          <w:color w:val="D4D4D4"/>
          <w:sz w:val="21"/>
          <w:szCs w:val="21"/>
        </w:rPr>
        <w:t>(</w:t>
      </w:r>
      <w:r w:rsidRPr="00DA4080">
        <w:rPr>
          <w:rFonts w:ascii="Courier New" w:eastAsia="Times New Roman" w:hAnsi="Courier New" w:cs="Courier New"/>
          <w:color w:val="9CDCFE"/>
          <w:sz w:val="21"/>
          <w:szCs w:val="21"/>
        </w:rPr>
        <w:t>model</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9CDCFE"/>
          <w:sz w:val="21"/>
          <w:szCs w:val="21"/>
        </w:rPr>
        <w:t>name</w:t>
      </w:r>
      <w:r w:rsidRPr="00DA4080">
        <w:rPr>
          <w:rFonts w:ascii="Courier New" w:eastAsia="Times New Roman" w:hAnsi="Courier New" w:cs="Courier New"/>
          <w:color w:val="D4D4D4"/>
          <w:sz w:val="21"/>
          <w:szCs w:val="21"/>
        </w:rPr>
        <w:t>)</w:t>
      </w:r>
      <w:r w:rsidRPr="00DA4080">
        <w:rPr>
          <w:rFonts w:ascii="Courier New" w:eastAsia="Times New Roman" w:hAnsi="Courier New" w:cs="Courier New"/>
          <w:color w:val="DCDCDC"/>
          <w:sz w:val="21"/>
          <w:szCs w:val="21"/>
        </w:rPr>
        <w:t>:</w:t>
      </w:r>
    </w:p>
    <w:p w14:paraId="20AAA7A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y_pred = model.predict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4DEE3DE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acc = accuracy_score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y_pred</w:t>
      </w:r>
      <w:r w:rsidRPr="00DA4080">
        <w:rPr>
          <w:rFonts w:ascii="Courier New" w:eastAsia="Times New Roman" w:hAnsi="Courier New" w:cs="Courier New"/>
          <w:color w:val="DCDCDC"/>
          <w:sz w:val="21"/>
          <w:szCs w:val="21"/>
        </w:rPr>
        <w:t>)</w:t>
      </w:r>
    </w:p>
    <w:p w14:paraId="47C8D1E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f1 = f1_score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y_pred</w:t>
      </w:r>
      <w:r w:rsidRPr="00DA4080">
        <w:rPr>
          <w:rFonts w:ascii="Courier New" w:eastAsia="Times New Roman" w:hAnsi="Courier New" w:cs="Courier New"/>
          <w:color w:val="DCDCDC"/>
          <w:sz w:val="21"/>
          <w:szCs w:val="21"/>
        </w:rPr>
        <w:t>)</w:t>
      </w:r>
    </w:p>
    <w:p w14:paraId="7E28893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69A5D7"/>
          <w:sz w:val="21"/>
          <w:szCs w:val="21"/>
        </w:rPr>
        <w:t>f</w:t>
      </w:r>
      <w:r w:rsidRPr="00DA4080">
        <w:rPr>
          <w:rFonts w:ascii="Courier New" w:eastAsia="Times New Roman" w:hAnsi="Courier New" w:cs="Courier New"/>
          <w:color w:val="CE9178"/>
          <w:sz w:val="21"/>
          <w:szCs w:val="21"/>
        </w:rPr>
        <w:t xml:space="preserve">"\n </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name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 xml:space="preserve"> Results:"</w:t>
      </w:r>
      <w:r w:rsidRPr="00DA4080">
        <w:rPr>
          <w:rFonts w:ascii="Courier New" w:eastAsia="Times New Roman" w:hAnsi="Courier New" w:cs="Courier New"/>
          <w:color w:val="DCDCDC"/>
          <w:sz w:val="21"/>
          <w:szCs w:val="21"/>
        </w:rPr>
        <w:t>)</w:t>
      </w:r>
    </w:p>
    <w:p w14:paraId="7424F31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"Accuracy:"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round</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acc</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B5CEA8"/>
          <w:sz w:val="21"/>
          <w:szCs w:val="21"/>
        </w:rPr>
        <w:t>4</w:t>
      </w:r>
      <w:r w:rsidRPr="00DA4080">
        <w:rPr>
          <w:rFonts w:ascii="Courier New" w:eastAsia="Times New Roman" w:hAnsi="Courier New" w:cs="Courier New"/>
          <w:color w:val="DCDCDC"/>
          <w:sz w:val="21"/>
          <w:szCs w:val="21"/>
        </w:rPr>
        <w:t>))</w:t>
      </w:r>
    </w:p>
    <w:p w14:paraId="488DEF8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"F1 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round</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f1</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B5CEA8"/>
          <w:sz w:val="21"/>
          <w:szCs w:val="21"/>
        </w:rPr>
        <w:t>4</w:t>
      </w:r>
      <w:r w:rsidRPr="00DA4080">
        <w:rPr>
          <w:rFonts w:ascii="Courier New" w:eastAsia="Times New Roman" w:hAnsi="Courier New" w:cs="Courier New"/>
          <w:color w:val="DCDCDC"/>
          <w:sz w:val="21"/>
          <w:szCs w:val="21"/>
        </w:rPr>
        <w:t>))</w:t>
      </w:r>
    </w:p>
    <w:p w14:paraId="082BD15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"\nConfusion Matrix:\n"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confusion_matrix</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y_pred</w:t>
      </w:r>
      <w:r w:rsidRPr="00DA4080">
        <w:rPr>
          <w:rFonts w:ascii="Courier New" w:eastAsia="Times New Roman" w:hAnsi="Courier New" w:cs="Courier New"/>
          <w:color w:val="DCDCDC"/>
          <w:sz w:val="21"/>
          <w:szCs w:val="21"/>
        </w:rPr>
        <w:t>))</w:t>
      </w:r>
    </w:p>
    <w:p w14:paraId="140B87C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"\nClassification Report:\n"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classification_report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y_pred</w:t>
      </w:r>
      <w:r w:rsidRPr="00DA4080">
        <w:rPr>
          <w:rFonts w:ascii="Courier New" w:eastAsia="Times New Roman" w:hAnsi="Courier New" w:cs="Courier New"/>
          <w:color w:val="DCDCDC"/>
          <w:sz w:val="21"/>
          <w:szCs w:val="21"/>
        </w:rPr>
        <w:t>))</w:t>
      </w:r>
    </w:p>
    <w:p w14:paraId="19655AA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60528AD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Evaluate each model</w:t>
      </w:r>
    </w:p>
    <w:p w14:paraId="59A4FDF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evaluate_model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lr</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"Logistic Regression"</w:t>
      </w:r>
      <w:r w:rsidRPr="00DA4080">
        <w:rPr>
          <w:rFonts w:ascii="Courier New" w:eastAsia="Times New Roman" w:hAnsi="Courier New" w:cs="Courier New"/>
          <w:color w:val="DCDCDC"/>
          <w:sz w:val="21"/>
          <w:szCs w:val="21"/>
        </w:rPr>
        <w:t>)</w:t>
      </w:r>
    </w:p>
    <w:p w14:paraId="29B0F9B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evaluate_model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dt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"Decision Tree"</w:t>
      </w:r>
      <w:r w:rsidRPr="00DA4080">
        <w:rPr>
          <w:rFonts w:ascii="Courier New" w:eastAsia="Times New Roman" w:hAnsi="Courier New" w:cs="Courier New"/>
          <w:color w:val="DCDCDC"/>
          <w:sz w:val="21"/>
          <w:szCs w:val="21"/>
        </w:rPr>
        <w:t>)</w:t>
      </w:r>
    </w:p>
    <w:p w14:paraId="05682E9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evaluate_model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rf</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"Random Forest"</w:t>
      </w:r>
      <w:r w:rsidRPr="00DA4080">
        <w:rPr>
          <w:rFonts w:ascii="Courier New" w:eastAsia="Times New Roman" w:hAnsi="Courier New" w:cs="Courier New"/>
          <w:color w:val="DCDCDC"/>
          <w:sz w:val="21"/>
          <w:szCs w:val="21"/>
        </w:rPr>
        <w:t>)</w:t>
      </w:r>
    </w:p>
    <w:p w14:paraId="08D0BD5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4AFC5B9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w:t>
      </w:r>
    </w:p>
    <w:p w14:paraId="4E52976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Compare Results</w:t>
      </w:r>
    </w:p>
    <w:p w14:paraId="51874BA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 ----------------------</w:t>
      </w:r>
    </w:p>
    <w:p w14:paraId="4E6EC59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0AA0513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models = </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"Logistic Regression"</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"Decision Tree"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"Random Forest"</w:t>
      </w:r>
      <w:r w:rsidRPr="00DA4080">
        <w:rPr>
          <w:rFonts w:ascii="Courier New" w:eastAsia="Times New Roman" w:hAnsi="Courier New" w:cs="Courier New"/>
          <w:color w:val="DCDCDC"/>
          <w:sz w:val="21"/>
          <w:szCs w:val="21"/>
        </w:rPr>
        <w:t>]</w:t>
      </w:r>
    </w:p>
    <w:p w14:paraId="43574B8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accuracy = </w:t>
      </w:r>
      <w:r w:rsidRPr="00DA4080">
        <w:rPr>
          <w:rFonts w:ascii="Courier New" w:eastAsia="Times New Roman" w:hAnsi="Courier New" w:cs="Courier New"/>
          <w:color w:val="DCDCDC"/>
          <w:sz w:val="21"/>
          <w:szCs w:val="21"/>
        </w:rPr>
        <w:t>[</w:t>
      </w:r>
    </w:p>
    <w:p w14:paraId="06F9FAAD"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accuracy_score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lr.predict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3F1276E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lastRenderedPageBreak/>
        <w:t>    accuracy_score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dt.predict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426803E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accuracy_score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rf.predict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2B6BD26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DC"/>
          <w:sz w:val="21"/>
          <w:szCs w:val="21"/>
        </w:rPr>
        <w:t>]</w:t>
      </w:r>
    </w:p>
    <w:p w14:paraId="62726B9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f1 = </w:t>
      </w:r>
      <w:r w:rsidRPr="00DA4080">
        <w:rPr>
          <w:rFonts w:ascii="Courier New" w:eastAsia="Times New Roman" w:hAnsi="Courier New" w:cs="Courier New"/>
          <w:color w:val="DCDCDC"/>
          <w:sz w:val="21"/>
          <w:szCs w:val="21"/>
        </w:rPr>
        <w:t>[</w:t>
      </w:r>
    </w:p>
    <w:p w14:paraId="5A965AF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f1_score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lr.predict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552CB12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f1_score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dt.predict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2E946BC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f1_score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y_test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rf.predict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X_test</w:t>
      </w:r>
      <w:r w:rsidRPr="00DA4080">
        <w:rPr>
          <w:rFonts w:ascii="Courier New" w:eastAsia="Times New Roman" w:hAnsi="Courier New" w:cs="Courier New"/>
          <w:color w:val="DCDCDC"/>
          <w:sz w:val="21"/>
          <w:szCs w:val="21"/>
        </w:rPr>
        <w:t>))</w:t>
      </w:r>
    </w:p>
    <w:p w14:paraId="0EF75F87"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DC"/>
          <w:sz w:val="21"/>
          <w:szCs w:val="21"/>
        </w:rPr>
        <w:t>]</w:t>
      </w:r>
    </w:p>
    <w:p w14:paraId="4318744B"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C32283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results = pd.DataFrame</w:t>
      </w:r>
      <w:r w:rsidRPr="00DA4080">
        <w:rPr>
          <w:rFonts w:ascii="Courier New" w:eastAsia="Times New Roman" w:hAnsi="Courier New" w:cs="Courier New"/>
          <w:color w:val="DCDCDC"/>
          <w:sz w:val="21"/>
          <w:szCs w:val="21"/>
        </w:rPr>
        <w:t>({</w:t>
      </w:r>
    </w:p>
    <w:p w14:paraId="4B3D2D41"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'Model'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models</w:t>
      </w:r>
      <w:r w:rsidRPr="00DA4080">
        <w:rPr>
          <w:rFonts w:ascii="Courier New" w:eastAsia="Times New Roman" w:hAnsi="Courier New" w:cs="Courier New"/>
          <w:color w:val="DCDCDC"/>
          <w:sz w:val="21"/>
          <w:szCs w:val="21"/>
        </w:rPr>
        <w:t>,</w:t>
      </w:r>
    </w:p>
    <w:p w14:paraId="04FDF2B4"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'Accuracy'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accuracy</w:t>
      </w:r>
      <w:r w:rsidRPr="00DA4080">
        <w:rPr>
          <w:rFonts w:ascii="Courier New" w:eastAsia="Times New Roman" w:hAnsi="Courier New" w:cs="Courier New"/>
          <w:color w:val="DCDCDC"/>
          <w:sz w:val="21"/>
          <w:szCs w:val="21"/>
        </w:rPr>
        <w:t>,</w:t>
      </w:r>
    </w:p>
    <w:p w14:paraId="1D549FEF"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 xml:space="preserve">    </w:t>
      </w:r>
      <w:r w:rsidRPr="00DA4080">
        <w:rPr>
          <w:rFonts w:ascii="Courier New" w:eastAsia="Times New Roman" w:hAnsi="Courier New" w:cs="Courier New"/>
          <w:color w:val="CE9178"/>
          <w:sz w:val="21"/>
          <w:szCs w:val="21"/>
        </w:rPr>
        <w:t>'F1 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f1</w:t>
      </w:r>
    </w:p>
    <w:p w14:paraId="528864A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.sort_values</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by=</w:t>
      </w:r>
      <w:r w:rsidRPr="00DA4080">
        <w:rPr>
          <w:rFonts w:ascii="Courier New" w:eastAsia="Times New Roman" w:hAnsi="Courier New" w:cs="Courier New"/>
          <w:color w:val="CE9178"/>
          <w:sz w:val="21"/>
          <w:szCs w:val="21"/>
        </w:rPr>
        <w:t>'F1 Score'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ascending=</w:t>
      </w:r>
      <w:r w:rsidRPr="00DA4080">
        <w:rPr>
          <w:rFonts w:ascii="Courier New" w:eastAsia="Times New Roman" w:hAnsi="Courier New" w:cs="Courier New"/>
          <w:color w:val="569CD6"/>
          <w:sz w:val="21"/>
          <w:szCs w:val="21"/>
        </w:rPr>
        <w:t>False</w:t>
      </w:r>
      <w:r w:rsidRPr="00DA4080">
        <w:rPr>
          <w:rFonts w:ascii="Courier New" w:eastAsia="Times New Roman" w:hAnsi="Courier New" w:cs="Courier New"/>
          <w:color w:val="DCDCDC"/>
          <w:sz w:val="21"/>
          <w:szCs w:val="21"/>
        </w:rPr>
        <w:t>)</w:t>
      </w:r>
    </w:p>
    <w:p w14:paraId="558AF3F3"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4EBD8678"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CDCAA"/>
          <w:sz w:val="21"/>
          <w:szCs w:val="21"/>
        </w:rPr>
        <w:t>print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"\n--- Model Comparison ---"</w:t>
      </w:r>
      <w:r w:rsidRPr="00DA4080">
        <w:rPr>
          <w:rFonts w:ascii="Courier New" w:eastAsia="Times New Roman" w:hAnsi="Courier New" w:cs="Courier New"/>
          <w:color w:val="DCDCDC"/>
          <w:sz w:val="21"/>
          <w:szCs w:val="21"/>
        </w:rPr>
        <w:t>)</w:t>
      </w:r>
    </w:p>
    <w:p w14:paraId="57DC9796"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display</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results</w:t>
      </w:r>
      <w:r w:rsidRPr="00DA4080">
        <w:rPr>
          <w:rFonts w:ascii="Courier New" w:eastAsia="Times New Roman" w:hAnsi="Courier New" w:cs="Courier New"/>
          <w:color w:val="DCDCDC"/>
          <w:sz w:val="21"/>
          <w:szCs w:val="21"/>
        </w:rPr>
        <w:t>)</w:t>
      </w:r>
    </w:p>
    <w:p w14:paraId="44B0483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39CEF69E"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82B76C"/>
          <w:sz w:val="21"/>
          <w:szCs w:val="21"/>
        </w:rPr>
        <w:t>#Feature Importance (Random Forest)</w:t>
      </w:r>
    </w:p>
    <w:p w14:paraId="53D7CB50"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p>
    <w:p w14:paraId="189F939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importances = rf.feature_importances_</w:t>
      </w:r>
    </w:p>
    <w:p w14:paraId="3CED7499"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feat_importances = pd.Series</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importances</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index=X.columns</w:t>
      </w:r>
      <w:r w:rsidRPr="00DA4080">
        <w:rPr>
          <w:rFonts w:ascii="Courier New" w:eastAsia="Times New Roman" w:hAnsi="Courier New" w:cs="Courier New"/>
          <w:color w:val="DCDCDC"/>
          <w:sz w:val="21"/>
          <w:szCs w:val="21"/>
        </w:rPr>
        <w:t>)</w:t>
      </w:r>
    </w:p>
    <w:p w14:paraId="7C9EF7A2"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feat_importances.nlargest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B5CEA8"/>
          <w:sz w:val="21"/>
          <w:szCs w:val="21"/>
        </w:rPr>
        <w:t>10</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.plot</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kind=</w:t>
      </w:r>
      <w:r w:rsidRPr="00DA4080">
        <w:rPr>
          <w:rFonts w:ascii="Courier New" w:eastAsia="Times New Roman" w:hAnsi="Courier New" w:cs="Courier New"/>
          <w:color w:val="CE9178"/>
          <w:sz w:val="21"/>
          <w:szCs w:val="21"/>
        </w:rPr>
        <w:t>'barh'</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D4D4D4"/>
          <w:sz w:val="21"/>
          <w:szCs w:val="21"/>
        </w:rPr>
        <w:t xml:space="preserve"> color=</w:t>
      </w:r>
      <w:r w:rsidRPr="00DA4080">
        <w:rPr>
          <w:rFonts w:ascii="Courier New" w:eastAsia="Times New Roman" w:hAnsi="Courier New" w:cs="Courier New"/>
          <w:color w:val="CE9178"/>
          <w:sz w:val="21"/>
          <w:szCs w:val="21"/>
        </w:rPr>
        <w:t>'blue'</w:t>
      </w:r>
      <w:r w:rsidRPr="00DA4080">
        <w:rPr>
          <w:rFonts w:ascii="Courier New" w:eastAsia="Times New Roman" w:hAnsi="Courier New" w:cs="Courier New"/>
          <w:color w:val="DCDCDC"/>
          <w:sz w:val="21"/>
          <w:szCs w:val="21"/>
        </w:rPr>
        <w:t>)</w:t>
      </w:r>
    </w:p>
    <w:p w14:paraId="798EEAD3" w14:textId="77777777" w:rsid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plt.title</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"Top 10 Important Features (Random Forest)"</w:t>
      </w:r>
      <w:r w:rsidRPr="00DA4080">
        <w:rPr>
          <w:rFonts w:ascii="Courier New" w:eastAsia="Times New Roman" w:hAnsi="Courier New" w:cs="Courier New"/>
          <w:color w:val="DCDCDC"/>
          <w:sz w:val="21"/>
          <w:szCs w:val="21"/>
        </w:rPr>
        <w:t>)</w:t>
      </w:r>
    </w:p>
    <w:p w14:paraId="7AD38CEC"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plt.xlabel</w:t>
      </w:r>
      <w:r w:rsidRPr="00DA4080">
        <w:rPr>
          <w:rFonts w:ascii="Courier New" w:eastAsia="Times New Roman" w:hAnsi="Courier New" w:cs="Courier New"/>
          <w:color w:val="DCDCDC"/>
          <w:sz w:val="21"/>
          <w:szCs w:val="21"/>
        </w:rPr>
        <w:t>(</w:t>
      </w:r>
      <w:r w:rsidRPr="00DA4080">
        <w:rPr>
          <w:rFonts w:ascii="Courier New" w:eastAsia="Times New Roman" w:hAnsi="Courier New" w:cs="Courier New"/>
          <w:color w:val="CE9178"/>
          <w:sz w:val="21"/>
          <w:szCs w:val="21"/>
        </w:rPr>
        <w:t>"Importance Score"</w:t>
      </w:r>
      <w:r w:rsidRPr="00DA4080">
        <w:rPr>
          <w:rFonts w:ascii="Courier New" w:eastAsia="Times New Roman" w:hAnsi="Courier New" w:cs="Courier New"/>
          <w:color w:val="DCDCDC"/>
          <w:sz w:val="21"/>
          <w:szCs w:val="21"/>
        </w:rPr>
        <w:t>)</w:t>
      </w:r>
    </w:p>
    <w:p w14:paraId="20D225B5" w14:textId="77777777" w:rsidR="00DA4080" w:rsidRPr="00DA4080" w:rsidRDefault="00DA4080" w:rsidP="00DA4080">
      <w:pPr>
        <w:shd w:val="clear" w:color="auto" w:fill="282A2C"/>
        <w:spacing w:after="0" w:line="285" w:lineRule="atLeast"/>
        <w:rPr>
          <w:rFonts w:ascii="Courier New" w:eastAsia="Times New Roman" w:hAnsi="Courier New" w:cs="Courier New"/>
          <w:color w:val="D4D4D4"/>
          <w:sz w:val="21"/>
          <w:szCs w:val="21"/>
        </w:rPr>
      </w:pPr>
      <w:r w:rsidRPr="00DA4080">
        <w:rPr>
          <w:rFonts w:ascii="Courier New" w:eastAsia="Times New Roman" w:hAnsi="Courier New" w:cs="Courier New"/>
          <w:color w:val="D4D4D4"/>
          <w:sz w:val="21"/>
          <w:szCs w:val="21"/>
        </w:rPr>
        <w:t>plt.show</w:t>
      </w:r>
      <w:r w:rsidRPr="00DA4080">
        <w:rPr>
          <w:rFonts w:ascii="Courier New" w:eastAsia="Times New Roman" w:hAnsi="Courier New" w:cs="Courier New"/>
          <w:color w:val="DCDCDC"/>
          <w:sz w:val="21"/>
          <w:szCs w:val="21"/>
        </w:rPr>
        <w:t>()</w:t>
      </w:r>
    </w:p>
    <w:p w14:paraId="38FD60DA" w14:textId="77777777" w:rsidR="00A834E4" w:rsidRDefault="00A834E4" w:rsidP="00DA4080">
      <w:pPr>
        <w:spacing w:after="0"/>
        <w:rPr>
          <w:sz w:val="24"/>
          <w:szCs w:val="24"/>
        </w:rPr>
      </w:pPr>
    </w:p>
    <w:p w14:paraId="6B796BB3" w14:textId="77777777" w:rsidR="00DA4080" w:rsidRDefault="00DA4080" w:rsidP="00DA4080">
      <w:pPr>
        <w:spacing w:after="0"/>
        <w:rPr>
          <w:b/>
          <w:bCs/>
          <w:sz w:val="32"/>
          <w:szCs w:val="32"/>
        </w:rPr>
      </w:pPr>
      <w:r>
        <w:rPr>
          <w:b/>
          <w:bCs/>
          <w:sz w:val="32"/>
          <w:szCs w:val="32"/>
        </w:rPr>
        <w:t>Output:</w:t>
      </w:r>
    </w:p>
    <w:p w14:paraId="2C25B06F" w14:textId="77777777" w:rsidR="00DA4080" w:rsidRDefault="00DA4080" w:rsidP="00A834E4">
      <w:pPr>
        <w:rPr>
          <w:b/>
          <w:bCs/>
          <w:sz w:val="32"/>
          <w:szCs w:val="32"/>
        </w:rPr>
      </w:pPr>
    </w:p>
    <w:p w14:paraId="3CEE5649" w14:textId="77777777" w:rsidR="00DA4080" w:rsidRDefault="00E101A1" w:rsidP="00DA4080">
      <w:pPr>
        <w:ind w:left="-630"/>
        <w:rPr>
          <w:sz w:val="24"/>
          <w:szCs w:val="24"/>
        </w:rPr>
      </w:pPr>
      <w:r>
        <w:rPr>
          <w:sz w:val="24"/>
          <w:szCs w:val="24"/>
        </w:rPr>
        <w:lastRenderedPageBreak/>
        <w:pict w14:anchorId="14D57F28">
          <v:shape id="_x0000_i1041" type="#_x0000_t75" style="width:180pt;height:804.25pt;mso-left-percent:-10001;mso-top-percent:-10001;mso-position-horizontal:absolute;mso-position-horizontal-relative:char;mso-position-vertical:absolute;mso-position-vertical-relative:line;mso-left-percent:-10001;mso-top-percent:-10001">
            <v:imagedata r:id="rId34" o:title="Screenshot (21)" cropbottom="888f" cropleft="50783f"/>
          </v:shape>
        </w:pict>
      </w:r>
    </w:p>
    <w:p w14:paraId="1E70FEB2" w14:textId="77777777" w:rsidR="00FC5ECE" w:rsidRPr="00DA4080" w:rsidRDefault="00FC5ECE" w:rsidP="00DA4080">
      <w:pPr>
        <w:ind w:left="-630"/>
        <w:rPr>
          <w:sz w:val="24"/>
          <w:szCs w:val="24"/>
        </w:rPr>
        <w:sectPr w:rsidR="00FC5ECE" w:rsidRPr="00DA4080" w:rsidSect="00566EAF">
          <w:pgSz w:w="11907" w:h="16839" w:code="9"/>
          <w:pgMar w:top="720" w:right="720" w:bottom="720" w:left="720" w:header="720" w:footer="720" w:gutter="0"/>
          <w:cols w:space="720"/>
        </w:sectPr>
      </w:pPr>
    </w:p>
    <w:p w14:paraId="6FE7B3C6" w14:textId="77777777" w:rsidR="00FC5ECE" w:rsidRDefault="00E101A1" w:rsidP="00FC5ECE">
      <w:pPr>
        <w:pStyle w:val="Heading1"/>
        <w:spacing w:before="0"/>
        <w:ind w:left="0" w:right="27"/>
        <w:jc w:val="left"/>
        <w:rPr>
          <w:rFonts w:asciiTheme="majorBidi" w:hAnsiTheme="majorBidi" w:cstheme="majorBidi"/>
          <w:b w:val="0"/>
          <w:bCs w:val="0"/>
          <w:sz w:val="24"/>
          <w:szCs w:val="24"/>
          <w:u w:val="none"/>
        </w:rPr>
      </w:pPr>
      <w:r>
        <w:rPr>
          <w:rFonts w:asciiTheme="majorBidi" w:hAnsiTheme="majorBidi" w:cstheme="majorBidi"/>
          <w:b w:val="0"/>
          <w:bCs w:val="0"/>
          <w:sz w:val="24"/>
          <w:szCs w:val="24"/>
          <w:u w:val="none"/>
        </w:rPr>
        <w:lastRenderedPageBreak/>
        <w:pict w14:anchorId="5D7BE8C9">
          <v:shape id="_x0000_i1042" type="#_x0000_t75" style="width:185.45pt;height:324pt">
            <v:imagedata r:id="rId35" o:title="Screenshot (21)" croptop="15071f" cropbottom="17124f" cropright="54929f"/>
          </v:shape>
        </w:pict>
      </w:r>
    </w:p>
    <w:p w14:paraId="26E8AD37" w14:textId="77777777" w:rsidR="00FC5ECE" w:rsidRDefault="00E101A1" w:rsidP="00FC5ECE">
      <w:pPr>
        <w:pStyle w:val="Heading1"/>
        <w:spacing w:before="0"/>
        <w:ind w:left="0" w:right="27"/>
        <w:jc w:val="left"/>
        <w:rPr>
          <w:rFonts w:asciiTheme="majorBidi" w:hAnsiTheme="majorBidi" w:cstheme="majorBidi"/>
          <w:b w:val="0"/>
          <w:bCs w:val="0"/>
          <w:sz w:val="24"/>
          <w:szCs w:val="24"/>
          <w:u w:val="none"/>
        </w:rPr>
      </w:pPr>
      <w:r>
        <w:rPr>
          <w:rFonts w:asciiTheme="majorBidi" w:hAnsiTheme="majorBidi" w:cstheme="majorBidi"/>
          <w:b w:val="0"/>
          <w:bCs w:val="0"/>
          <w:sz w:val="24"/>
          <w:szCs w:val="24"/>
          <w:u w:val="none"/>
        </w:rPr>
        <w:pict w14:anchorId="759E5D41">
          <v:shape id="_x0000_i1043" type="#_x0000_t75" style="width:192.9pt;height:439.45pt">
            <v:imagedata r:id="rId36" o:title="Screenshot (22)" cropbottom="10286f" cropright="51253f"/>
          </v:shape>
        </w:pict>
      </w:r>
    </w:p>
    <w:p w14:paraId="4749DB3D" w14:textId="77777777" w:rsidR="00984E4A" w:rsidRDefault="00E101A1" w:rsidP="00FC5ECE">
      <w:pPr>
        <w:pStyle w:val="Heading1"/>
        <w:spacing w:before="0"/>
        <w:ind w:left="0" w:right="27"/>
        <w:jc w:val="left"/>
        <w:rPr>
          <w:rFonts w:asciiTheme="majorBidi" w:hAnsiTheme="majorBidi" w:cstheme="majorBidi"/>
          <w:b w:val="0"/>
          <w:bCs w:val="0"/>
          <w:sz w:val="24"/>
          <w:szCs w:val="24"/>
          <w:u w:val="none"/>
        </w:rPr>
      </w:pPr>
      <w:r>
        <w:rPr>
          <w:rFonts w:asciiTheme="majorBidi" w:hAnsiTheme="majorBidi" w:cstheme="majorBidi"/>
          <w:b w:val="0"/>
          <w:bCs w:val="0"/>
          <w:sz w:val="24"/>
          <w:szCs w:val="24"/>
          <w:u w:val="none"/>
        </w:rPr>
        <w:lastRenderedPageBreak/>
        <w:pict w14:anchorId="576C7894">
          <v:shape id="_x0000_i1044" type="#_x0000_t75" style="width:218.05pt;height:7in">
            <v:imagedata r:id="rId37" o:title="Screenshot (23)" cropbottom="6480f" cropright="51147f"/>
          </v:shape>
        </w:pict>
      </w:r>
    </w:p>
    <w:p w14:paraId="776C9F34" w14:textId="77777777" w:rsidR="00984E4A" w:rsidRDefault="00E101A1" w:rsidP="00FC5ECE">
      <w:pPr>
        <w:pStyle w:val="Heading1"/>
        <w:spacing w:before="0"/>
        <w:ind w:left="0" w:right="27"/>
        <w:jc w:val="left"/>
        <w:rPr>
          <w:rFonts w:asciiTheme="majorBidi" w:hAnsiTheme="majorBidi" w:cstheme="majorBidi"/>
          <w:b w:val="0"/>
          <w:bCs w:val="0"/>
          <w:sz w:val="24"/>
          <w:szCs w:val="24"/>
          <w:u w:val="none"/>
        </w:rPr>
      </w:pPr>
      <w:r>
        <w:rPr>
          <w:rFonts w:asciiTheme="majorBidi" w:hAnsiTheme="majorBidi" w:cstheme="majorBidi"/>
          <w:b w:val="0"/>
          <w:bCs w:val="0"/>
          <w:sz w:val="24"/>
          <w:szCs w:val="24"/>
          <w:u w:val="none"/>
        </w:rPr>
        <w:pict w14:anchorId="775AAA3E">
          <v:shape id="_x0000_i1045" type="#_x0000_t75" style="width:217.35pt;height:252pt">
            <v:imagedata r:id="rId38" o:title="Screenshot (24)" croptop="30797f" cropright="48693f"/>
          </v:shape>
        </w:pict>
      </w:r>
    </w:p>
    <w:p w14:paraId="1D248B40"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08</w:t>
      </w:r>
    </w:p>
    <w:p w14:paraId="1DFEC562" w14:textId="77777777" w:rsidR="00427792" w:rsidRDefault="00427792">
      <w:pPr>
        <w:spacing w:before="62"/>
        <w:ind w:left="3189" w:right="3248"/>
        <w:jc w:val="center"/>
        <w:rPr>
          <w:b/>
          <w:sz w:val="28"/>
        </w:rPr>
      </w:pPr>
      <w:r>
        <w:rPr>
          <w:b/>
          <w:smallCaps/>
          <w:spacing w:val="-2"/>
          <w:sz w:val="28"/>
          <w:u w:val="single"/>
        </w:rPr>
        <w:t>KNN</w:t>
      </w:r>
      <w:r>
        <w:rPr>
          <w:b/>
          <w:smallCaps/>
          <w:spacing w:val="-13"/>
          <w:sz w:val="28"/>
          <w:u w:val="single"/>
        </w:rPr>
        <w:t xml:space="preserve"> </w:t>
      </w:r>
      <w:r>
        <w:rPr>
          <w:b/>
          <w:smallCaps/>
          <w:spacing w:val="-2"/>
          <w:sz w:val="28"/>
          <w:u w:val="single"/>
        </w:rPr>
        <w:t>Classifier</w:t>
      </w:r>
    </w:p>
    <w:p w14:paraId="51E6FDBE"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5BFEF0EC" w14:textId="77777777">
        <w:trPr>
          <w:trHeight w:val="1048"/>
        </w:trPr>
        <w:tc>
          <w:tcPr>
            <w:tcW w:w="1793" w:type="dxa"/>
          </w:tcPr>
          <w:p w14:paraId="25A14442"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36C45079" w14:textId="77777777" w:rsidR="00427792" w:rsidRDefault="00427792">
            <w:pPr>
              <w:pStyle w:val="TableParagraph"/>
              <w:spacing w:before="16"/>
              <w:rPr>
                <w:b/>
              </w:rPr>
            </w:pPr>
          </w:p>
          <w:p w14:paraId="24500A26"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2DA225A1" w14:textId="77777777" w:rsidR="00427792" w:rsidRDefault="00427792">
            <w:pPr>
              <w:pStyle w:val="TableParagraph"/>
              <w:spacing w:before="16"/>
              <w:rPr>
                <w:b/>
              </w:rPr>
            </w:pPr>
          </w:p>
          <w:p w14:paraId="408A5274"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1589F220"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681A8220"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28929E41" w14:textId="77777777">
        <w:trPr>
          <w:trHeight w:val="1722"/>
        </w:trPr>
        <w:tc>
          <w:tcPr>
            <w:tcW w:w="1793" w:type="dxa"/>
          </w:tcPr>
          <w:p w14:paraId="5E6D6BC5" w14:textId="77777777" w:rsidR="00427792" w:rsidRDefault="00427792">
            <w:pPr>
              <w:pStyle w:val="TableParagraph"/>
              <w:spacing w:before="201"/>
              <w:rPr>
                <w:b/>
              </w:rPr>
            </w:pPr>
          </w:p>
          <w:p w14:paraId="26CC3CD5"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0446902C"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2215A4D4"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33611F60"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2FFD6EDB" w14:textId="77777777" w:rsidR="00427792" w:rsidRDefault="00427792">
            <w:pPr>
              <w:pStyle w:val="TableParagraph"/>
            </w:pPr>
          </w:p>
        </w:tc>
      </w:tr>
      <w:tr w:rsidR="00427792" w14:paraId="1479EFE5" w14:textId="77777777">
        <w:trPr>
          <w:trHeight w:val="1423"/>
        </w:trPr>
        <w:tc>
          <w:tcPr>
            <w:tcW w:w="1793" w:type="dxa"/>
          </w:tcPr>
          <w:p w14:paraId="1BCDDD29" w14:textId="77777777" w:rsidR="00427792" w:rsidRDefault="00427792">
            <w:pPr>
              <w:pStyle w:val="TableParagraph"/>
              <w:spacing w:before="41"/>
              <w:rPr>
                <w:b/>
              </w:rPr>
            </w:pPr>
          </w:p>
          <w:p w14:paraId="43AA348D"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73AEEA13"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1856C77A"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542F4E70"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35E10497" w14:textId="77777777" w:rsidR="00427792" w:rsidRDefault="00427792">
            <w:pPr>
              <w:pStyle w:val="TableParagraph"/>
            </w:pPr>
          </w:p>
        </w:tc>
      </w:tr>
      <w:tr w:rsidR="00427792" w14:paraId="6B1EB7F1" w14:textId="77777777">
        <w:trPr>
          <w:trHeight w:val="2022"/>
        </w:trPr>
        <w:tc>
          <w:tcPr>
            <w:tcW w:w="1793" w:type="dxa"/>
          </w:tcPr>
          <w:p w14:paraId="24F4F245" w14:textId="77777777" w:rsidR="00427792" w:rsidRDefault="00427792">
            <w:pPr>
              <w:pStyle w:val="TableParagraph"/>
              <w:spacing w:before="251"/>
              <w:rPr>
                <w:b/>
              </w:rPr>
            </w:pPr>
          </w:p>
          <w:p w14:paraId="63FEFEE1"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4884F852"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303741EC" w14:textId="77777777" w:rsidR="00427792" w:rsidRDefault="00427792">
            <w:pPr>
              <w:pStyle w:val="TableParagraph"/>
              <w:spacing w:line="233" w:lineRule="exact"/>
              <w:ind w:left="70"/>
              <w:jc w:val="center"/>
            </w:pPr>
            <w:r>
              <w:rPr>
                <w:spacing w:val="-2"/>
              </w:rPr>
              <w:t>outcomes.</w:t>
            </w:r>
          </w:p>
        </w:tc>
        <w:tc>
          <w:tcPr>
            <w:tcW w:w="2170" w:type="dxa"/>
          </w:tcPr>
          <w:p w14:paraId="52E8D64C" w14:textId="77777777" w:rsidR="00427792" w:rsidRDefault="00427792">
            <w:pPr>
              <w:pStyle w:val="TableParagraph"/>
              <w:spacing w:before="124"/>
              <w:rPr>
                <w:b/>
              </w:rPr>
            </w:pPr>
          </w:p>
          <w:p w14:paraId="4971FA19"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34947EC7" w14:textId="77777777" w:rsidR="00427792" w:rsidRDefault="00427792">
            <w:pPr>
              <w:pStyle w:val="TableParagraph"/>
              <w:spacing w:before="124"/>
              <w:rPr>
                <w:b/>
              </w:rPr>
            </w:pPr>
          </w:p>
          <w:p w14:paraId="3FD06F23"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3A445932" w14:textId="77777777" w:rsidR="00427792" w:rsidRDefault="00427792">
            <w:pPr>
              <w:pStyle w:val="TableParagraph"/>
            </w:pPr>
          </w:p>
        </w:tc>
      </w:tr>
      <w:tr w:rsidR="00427792" w14:paraId="11DDC9EE" w14:textId="77777777">
        <w:trPr>
          <w:trHeight w:val="1771"/>
        </w:trPr>
        <w:tc>
          <w:tcPr>
            <w:tcW w:w="1793" w:type="dxa"/>
          </w:tcPr>
          <w:p w14:paraId="14837E28" w14:textId="77777777" w:rsidR="00427792" w:rsidRDefault="00427792">
            <w:pPr>
              <w:pStyle w:val="TableParagraph"/>
              <w:spacing w:before="252"/>
              <w:rPr>
                <w:b/>
              </w:rPr>
            </w:pPr>
          </w:p>
          <w:p w14:paraId="138B83B3"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6A482239" w14:textId="77777777" w:rsidR="00427792" w:rsidRDefault="00427792">
            <w:pPr>
              <w:pStyle w:val="TableParagraph"/>
              <w:ind w:left="470"/>
              <w:rPr>
                <w:b/>
              </w:rPr>
            </w:pPr>
            <w:r>
              <w:rPr>
                <w:b/>
              </w:rPr>
              <w:t xml:space="preserve">(6 </w:t>
            </w:r>
            <w:r>
              <w:rPr>
                <w:b/>
                <w:spacing w:val="-2"/>
              </w:rPr>
              <w:t>marks)</w:t>
            </w:r>
          </w:p>
        </w:tc>
        <w:tc>
          <w:tcPr>
            <w:tcW w:w="2386" w:type="dxa"/>
          </w:tcPr>
          <w:p w14:paraId="6C55C763"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31CF0346"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6DBD53E4"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13484C44" w14:textId="77777777" w:rsidR="00427792" w:rsidRDefault="00427792">
            <w:pPr>
              <w:pStyle w:val="TableParagraph"/>
              <w:spacing w:before="252"/>
              <w:rPr>
                <w:b/>
              </w:rPr>
            </w:pPr>
          </w:p>
          <w:p w14:paraId="57A278AF"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0EFCC352" w14:textId="77777777" w:rsidR="00427792" w:rsidRDefault="00427792">
            <w:pPr>
              <w:pStyle w:val="TableParagraph"/>
            </w:pPr>
          </w:p>
        </w:tc>
      </w:tr>
    </w:tbl>
    <w:p w14:paraId="0498583A" w14:textId="77777777" w:rsidR="00427792" w:rsidRDefault="00427792">
      <w:pPr>
        <w:pStyle w:val="TableParagraph"/>
        <w:sectPr w:rsidR="00427792" w:rsidSect="00566EAF">
          <w:pgSz w:w="11907" w:h="16839" w:code="9"/>
          <w:pgMar w:top="720" w:right="720" w:bottom="720" w:left="720" w:header="720" w:footer="720" w:gutter="0"/>
          <w:cols w:space="720"/>
        </w:sectPr>
      </w:pPr>
    </w:p>
    <w:p w14:paraId="637D555A"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08</w:t>
      </w:r>
    </w:p>
    <w:p w14:paraId="5A4044F2" w14:textId="77777777" w:rsidR="00427792" w:rsidRDefault="00427792">
      <w:pPr>
        <w:spacing w:before="62"/>
        <w:ind w:left="212"/>
        <w:jc w:val="center"/>
        <w:rPr>
          <w:b/>
          <w:sz w:val="28"/>
        </w:rPr>
      </w:pPr>
      <w:r>
        <w:rPr>
          <w:b/>
          <w:smallCaps/>
          <w:spacing w:val="-2"/>
          <w:sz w:val="28"/>
          <w:u w:val="single"/>
        </w:rPr>
        <w:t>KNN</w:t>
      </w:r>
      <w:r>
        <w:rPr>
          <w:b/>
          <w:smallCaps/>
          <w:spacing w:val="-13"/>
          <w:sz w:val="28"/>
          <w:u w:val="single"/>
        </w:rPr>
        <w:t xml:space="preserve"> </w:t>
      </w:r>
      <w:r>
        <w:rPr>
          <w:b/>
          <w:smallCaps/>
          <w:spacing w:val="-2"/>
          <w:sz w:val="28"/>
          <w:u w:val="single"/>
        </w:rPr>
        <w:t>Classifier</w:t>
      </w:r>
    </w:p>
    <w:p w14:paraId="6EA1DD4A" w14:textId="77777777" w:rsidR="00427792" w:rsidRDefault="00427792">
      <w:pPr>
        <w:pStyle w:val="BodyText"/>
        <w:spacing w:before="87"/>
        <w:rPr>
          <w:b/>
        </w:rPr>
      </w:pPr>
    </w:p>
    <w:p w14:paraId="52B356DE" w14:textId="77777777" w:rsidR="00427792" w:rsidRDefault="00427792">
      <w:pPr>
        <w:pStyle w:val="Heading3"/>
      </w:pPr>
      <w:r>
        <w:rPr>
          <w:noProof/>
        </w:rPr>
        <mc:AlternateContent>
          <mc:Choice Requires="wps">
            <w:drawing>
              <wp:anchor distT="0" distB="0" distL="0" distR="0" simplePos="0" relativeHeight="251702272" behindDoc="1" locked="0" layoutInCell="1" allowOverlap="1" wp14:anchorId="6C41FC9D" wp14:editId="3A85090C">
                <wp:simplePos x="0" y="0"/>
                <wp:positionH relativeFrom="page">
                  <wp:posOffset>668655</wp:posOffset>
                </wp:positionH>
                <wp:positionV relativeFrom="paragraph">
                  <wp:posOffset>213995</wp:posOffset>
                </wp:positionV>
                <wp:extent cx="6268085" cy="6350"/>
                <wp:effectExtent l="0" t="0" r="0" b="0"/>
                <wp:wrapTopAndBottom/>
                <wp:docPr id="56" name="Graphic 56"/>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51FB3A1" id="Graphic 56" o:spid="_x0000_s1026" style="position:absolute;margin-left:52.65pt;margin-top:16.85pt;width:493.55pt;height:.5pt;z-index:-2516142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p/QQ&#10;4RECAACQBAAADgAAAAAAAAAAAAAAAAAuAgAAZHJzL2Uyb0RvYy54bWxQSwECLQAUAAYACAAAACEA&#10;c06sot4AAAAKAQAADwAAAAAAAAAAAAAAAABrBAAAZHJzL2Rvd25yZXYueG1sUEsFBgAAAAAEAAQA&#10;8wAAAHYFAAAAAA==&#10;" path="m6267958,l,,,6096r6267958,l6267958,xe" fillcolor="black" stroked="f">
                <v:path arrowok="t"/>
                <w10:wrap type="topAndBottom" anchorx="page"/>
              </v:shape>
            </w:pict>
          </mc:Fallback>
        </mc:AlternateContent>
      </w:r>
      <w:r>
        <w:rPr>
          <w:spacing w:val="-2"/>
        </w:rPr>
        <w:t>OBJECTIVE</w:t>
      </w:r>
    </w:p>
    <w:p w14:paraId="45186D92" w14:textId="77777777" w:rsidR="00427792" w:rsidRDefault="00427792">
      <w:pPr>
        <w:pStyle w:val="BodyText"/>
        <w:spacing w:before="42"/>
        <w:rPr>
          <w:b/>
        </w:rPr>
      </w:pPr>
    </w:p>
    <w:p w14:paraId="55305B98" w14:textId="77777777" w:rsidR="00427792" w:rsidRDefault="00427792">
      <w:pPr>
        <w:pStyle w:val="BodyText"/>
        <w:spacing w:line="278" w:lineRule="auto"/>
        <w:ind w:left="374" w:right="162"/>
      </w:pPr>
      <w:r>
        <w:t>To</w:t>
      </w:r>
      <w:r>
        <w:rPr>
          <w:spacing w:val="74"/>
        </w:rPr>
        <w:t xml:space="preserve"> </w:t>
      </w:r>
      <w:r>
        <w:t>understand</w:t>
      </w:r>
      <w:r>
        <w:rPr>
          <w:spacing w:val="73"/>
        </w:rPr>
        <w:t xml:space="preserve"> </w:t>
      </w:r>
      <w:r>
        <w:t>the</w:t>
      </w:r>
      <w:r>
        <w:rPr>
          <w:spacing w:val="75"/>
        </w:rPr>
        <w:t xml:space="preserve"> </w:t>
      </w:r>
      <w:r>
        <w:t>K-Nearest</w:t>
      </w:r>
      <w:r>
        <w:rPr>
          <w:spacing w:val="76"/>
        </w:rPr>
        <w:t xml:space="preserve"> </w:t>
      </w:r>
      <w:r>
        <w:t>Neighbors</w:t>
      </w:r>
      <w:r>
        <w:rPr>
          <w:spacing w:val="73"/>
        </w:rPr>
        <w:t xml:space="preserve"> </w:t>
      </w:r>
      <w:r>
        <w:t>(KNN)</w:t>
      </w:r>
      <w:r>
        <w:rPr>
          <w:spacing w:val="72"/>
        </w:rPr>
        <w:t xml:space="preserve"> </w:t>
      </w:r>
      <w:r>
        <w:t>Classifier</w:t>
      </w:r>
      <w:r>
        <w:rPr>
          <w:spacing w:val="72"/>
        </w:rPr>
        <w:t xml:space="preserve"> </w:t>
      </w:r>
      <w:r>
        <w:t>algorithm</w:t>
      </w:r>
      <w:r>
        <w:rPr>
          <w:spacing w:val="74"/>
        </w:rPr>
        <w:t xml:space="preserve"> </w:t>
      </w:r>
      <w:r>
        <w:t>and</w:t>
      </w:r>
      <w:r>
        <w:rPr>
          <w:spacing w:val="73"/>
        </w:rPr>
        <w:t xml:space="preserve"> </w:t>
      </w:r>
      <w:r>
        <w:t>implement</w:t>
      </w:r>
      <w:r>
        <w:rPr>
          <w:spacing w:val="74"/>
        </w:rPr>
        <w:t xml:space="preserve"> </w:t>
      </w:r>
      <w:r>
        <w:t>KNN</w:t>
      </w:r>
      <w:r>
        <w:rPr>
          <w:spacing w:val="73"/>
        </w:rPr>
        <w:t xml:space="preserve"> </w:t>
      </w:r>
      <w:r>
        <w:t>for classification tasks.</w:t>
      </w:r>
    </w:p>
    <w:p w14:paraId="3B36C317" w14:textId="77777777" w:rsidR="00427792" w:rsidRDefault="00427792">
      <w:pPr>
        <w:pStyle w:val="Heading3"/>
        <w:spacing w:before="272"/>
      </w:pPr>
      <w:r>
        <w:rPr>
          <w:noProof/>
        </w:rPr>
        <mc:AlternateContent>
          <mc:Choice Requires="wps">
            <w:drawing>
              <wp:anchor distT="0" distB="0" distL="0" distR="0" simplePos="0" relativeHeight="251703296" behindDoc="1" locked="0" layoutInCell="1" allowOverlap="1" wp14:anchorId="1CB8EE7F" wp14:editId="7DA24F81">
                <wp:simplePos x="0" y="0"/>
                <wp:positionH relativeFrom="page">
                  <wp:posOffset>668655</wp:posOffset>
                </wp:positionH>
                <wp:positionV relativeFrom="paragraph">
                  <wp:posOffset>386080</wp:posOffset>
                </wp:positionV>
                <wp:extent cx="6268085" cy="6350"/>
                <wp:effectExtent l="0" t="0" r="0" b="0"/>
                <wp:wrapTopAndBottom/>
                <wp:docPr id="57" name="Graphic 5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7F37511" id="Graphic 57" o:spid="_x0000_s1026" style="position:absolute;margin-left:52.65pt;margin-top:30.4pt;width:493.55pt;height:.5pt;z-index:-2516131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" path="m6267958,l,,,6096r6267958,l6267958,xe" fillcolor="black" stroked="f">
                <v:path arrowok="t"/>
                <w10:wrap type="topAndBottom" anchorx="page"/>
              </v:shape>
            </w:pict>
          </mc:Fallback>
        </mc:AlternateContent>
      </w:r>
      <w:r>
        <w:rPr>
          <w:spacing w:val="-2"/>
        </w:rPr>
        <w:t>THEORY:</w:t>
      </w:r>
    </w:p>
    <w:p w14:paraId="3EE72046" w14:textId="77777777" w:rsidR="00427792" w:rsidRDefault="00427792">
      <w:pPr>
        <w:pStyle w:val="BodyText"/>
        <w:spacing w:before="42"/>
        <w:rPr>
          <w:b/>
        </w:rPr>
      </w:pPr>
    </w:p>
    <w:p w14:paraId="43CDEBE1" w14:textId="77777777" w:rsidR="00427792" w:rsidRDefault="00427792">
      <w:pPr>
        <w:pStyle w:val="Heading4"/>
        <w:ind w:left="374"/>
      </w:pPr>
      <w:r>
        <w:t>Practical</w:t>
      </w:r>
      <w:r>
        <w:rPr>
          <w:spacing w:val="-5"/>
        </w:rPr>
        <w:t xml:space="preserve"> </w:t>
      </w:r>
      <w:r>
        <w:rPr>
          <w:spacing w:val="-2"/>
        </w:rPr>
        <w:t>Significance</w:t>
      </w:r>
    </w:p>
    <w:p w14:paraId="4DDEF765" w14:textId="77777777" w:rsidR="00427792" w:rsidRDefault="00427792">
      <w:pPr>
        <w:pStyle w:val="BodyText"/>
        <w:spacing w:before="41" w:line="276" w:lineRule="auto"/>
        <w:ind w:left="374" w:right="167"/>
      </w:pPr>
      <w:r>
        <w:t>KNN is widely used in various classification problems due to its simplicity and effectiveness. Some real-world applications include:</w:t>
      </w:r>
    </w:p>
    <w:p w14:paraId="7DC5C3AA" w14:textId="77777777" w:rsidR="00427792" w:rsidRDefault="00427792">
      <w:pPr>
        <w:pStyle w:val="ListParagraph"/>
        <w:numPr>
          <w:ilvl w:val="0"/>
          <w:numId w:val="23"/>
        </w:numPr>
        <w:tabs>
          <w:tab w:val="left" w:pos="823"/>
        </w:tabs>
        <w:spacing w:before="2"/>
        <w:ind w:left="823" w:hanging="360"/>
        <w:rPr>
          <w:sz w:val="24"/>
        </w:rPr>
      </w:pPr>
      <w:r>
        <w:rPr>
          <w:sz w:val="24"/>
        </w:rPr>
        <w:t>Handwriting</w:t>
      </w:r>
      <w:r>
        <w:rPr>
          <w:spacing w:val="-2"/>
          <w:sz w:val="24"/>
        </w:rPr>
        <w:t xml:space="preserve"> </w:t>
      </w:r>
      <w:r>
        <w:rPr>
          <w:sz w:val="24"/>
        </w:rPr>
        <w:t>recognition</w:t>
      </w:r>
      <w:r>
        <w:rPr>
          <w:spacing w:val="-2"/>
          <w:sz w:val="24"/>
        </w:rPr>
        <w:t xml:space="preserve"> (OCR)</w:t>
      </w:r>
    </w:p>
    <w:p w14:paraId="26F05921" w14:textId="77777777" w:rsidR="00427792" w:rsidRDefault="00427792">
      <w:pPr>
        <w:pStyle w:val="ListParagraph"/>
        <w:numPr>
          <w:ilvl w:val="0"/>
          <w:numId w:val="23"/>
        </w:numPr>
        <w:tabs>
          <w:tab w:val="left" w:pos="823"/>
        </w:tabs>
        <w:ind w:left="823" w:hanging="360"/>
        <w:rPr>
          <w:sz w:val="24"/>
        </w:rPr>
      </w:pPr>
      <w:r>
        <w:rPr>
          <w:sz w:val="24"/>
        </w:rPr>
        <w:t>Recommender</w:t>
      </w:r>
      <w:r>
        <w:rPr>
          <w:spacing w:val="-4"/>
          <w:sz w:val="24"/>
        </w:rPr>
        <w:t xml:space="preserve"> </w:t>
      </w:r>
      <w:r>
        <w:rPr>
          <w:spacing w:val="-2"/>
          <w:sz w:val="24"/>
        </w:rPr>
        <w:t>systems</w:t>
      </w:r>
    </w:p>
    <w:p w14:paraId="6D9810F1" w14:textId="77777777" w:rsidR="00427792" w:rsidRDefault="00427792">
      <w:pPr>
        <w:pStyle w:val="ListParagraph"/>
        <w:numPr>
          <w:ilvl w:val="0"/>
          <w:numId w:val="23"/>
        </w:numPr>
        <w:tabs>
          <w:tab w:val="left" w:pos="823"/>
        </w:tabs>
        <w:spacing w:before="40"/>
        <w:ind w:left="823" w:hanging="360"/>
        <w:rPr>
          <w:sz w:val="24"/>
        </w:rPr>
      </w:pPr>
      <w:r>
        <w:rPr>
          <w:sz w:val="24"/>
        </w:rPr>
        <w:t>Medical</w:t>
      </w:r>
      <w:r>
        <w:rPr>
          <w:spacing w:val="-5"/>
          <w:sz w:val="24"/>
        </w:rPr>
        <w:t xml:space="preserve"> </w:t>
      </w:r>
      <w:r>
        <w:rPr>
          <w:spacing w:val="-2"/>
          <w:sz w:val="24"/>
        </w:rPr>
        <w:t>diagnosis</w:t>
      </w:r>
    </w:p>
    <w:p w14:paraId="7DCED21A" w14:textId="77777777" w:rsidR="00427792" w:rsidRDefault="00427792">
      <w:pPr>
        <w:pStyle w:val="ListParagraph"/>
        <w:numPr>
          <w:ilvl w:val="0"/>
          <w:numId w:val="23"/>
        </w:numPr>
        <w:tabs>
          <w:tab w:val="left" w:pos="823"/>
        </w:tabs>
        <w:ind w:left="823" w:hanging="360"/>
        <w:rPr>
          <w:sz w:val="24"/>
        </w:rPr>
      </w:pPr>
      <w:r>
        <w:rPr>
          <w:sz w:val="24"/>
        </w:rPr>
        <w:t xml:space="preserve">Customer </w:t>
      </w:r>
      <w:r>
        <w:rPr>
          <w:spacing w:val="-2"/>
          <w:sz w:val="24"/>
        </w:rPr>
        <w:t>segmentation</w:t>
      </w:r>
    </w:p>
    <w:p w14:paraId="025F26A9" w14:textId="77777777" w:rsidR="00427792" w:rsidRDefault="00427792">
      <w:pPr>
        <w:pStyle w:val="BodyText"/>
        <w:spacing w:before="84"/>
      </w:pPr>
    </w:p>
    <w:p w14:paraId="175AD493" w14:textId="77777777" w:rsidR="00427792" w:rsidRDefault="00427792">
      <w:pPr>
        <w:pStyle w:val="Heading4"/>
        <w:ind w:left="374"/>
      </w:pPr>
      <w:r>
        <w:t>Minimum</w:t>
      </w:r>
      <w:r>
        <w:rPr>
          <w:spacing w:val="-4"/>
        </w:rPr>
        <w:t xml:space="preserve"> </w:t>
      </w:r>
      <w:r>
        <w:t>Theoretical</w:t>
      </w:r>
      <w:r>
        <w:rPr>
          <w:spacing w:val="-2"/>
        </w:rPr>
        <w:t xml:space="preserve"> Background</w:t>
      </w:r>
    </w:p>
    <w:p w14:paraId="1299C135" w14:textId="77777777" w:rsidR="00427792" w:rsidRDefault="00427792">
      <w:pPr>
        <w:pStyle w:val="BodyText"/>
        <w:spacing w:before="82"/>
        <w:rPr>
          <w:b/>
        </w:rPr>
      </w:pPr>
    </w:p>
    <w:p w14:paraId="2F95C268" w14:textId="77777777" w:rsidR="00427792" w:rsidRDefault="00427792">
      <w:pPr>
        <w:pStyle w:val="ListParagraph"/>
        <w:numPr>
          <w:ilvl w:val="0"/>
          <w:numId w:val="24"/>
        </w:numPr>
        <w:tabs>
          <w:tab w:val="left" w:pos="823"/>
        </w:tabs>
        <w:spacing w:before="0"/>
        <w:ind w:hanging="360"/>
        <w:rPr>
          <w:sz w:val="24"/>
        </w:rPr>
      </w:pPr>
      <w:r>
        <w:rPr>
          <w:b/>
          <w:sz w:val="24"/>
        </w:rPr>
        <w:t>How</w:t>
      </w:r>
      <w:r>
        <w:rPr>
          <w:b/>
          <w:spacing w:val="-3"/>
          <w:sz w:val="24"/>
        </w:rPr>
        <w:t xml:space="preserve"> </w:t>
      </w:r>
      <w:r>
        <w:rPr>
          <w:b/>
          <w:sz w:val="24"/>
        </w:rPr>
        <w:t>KNN</w:t>
      </w:r>
      <w:r>
        <w:rPr>
          <w:b/>
          <w:spacing w:val="-3"/>
          <w:sz w:val="24"/>
        </w:rPr>
        <w:t xml:space="preserve"> </w:t>
      </w:r>
      <w:r>
        <w:rPr>
          <w:b/>
          <w:spacing w:val="-2"/>
          <w:sz w:val="24"/>
        </w:rPr>
        <w:t>Works</w:t>
      </w:r>
    </w:p>
    <w:p w14:paraId="1F4FD372" w14:textId="77777777" w:rsidR="00427792" w:rsidRDefault="00427792">
      <w:pPr>
        <w:pStyle w:val="ListParagraph"/>
        <w:numPr>
          <w:ilvl w:val="1"/>
          <w:numId w:val="24"/>
        </w:numPr>
        <w:tabs>
          <w:tab w:val="left" w:pos="1543"/>
        </w:tabs>
        <w:spacing w:line="268" w:lineRule="auto"/>
        <w:ind w:right="166"/>
        <w:rPr>
          <w:sz w:val="24"/>
        </w:rPr>
      </w:pPr>
      <w:r>
        <w:rPr>
          <w:sz w:val="24"/>
        </w:rPr>
        <w:t xml:space="preserve">KNN is a </w:t>
      </w:r>
      <w:r>
        <w:rPr>
          <w:b/>
          <w:sz w:val="24"/>
        </w:rPr>
        <w:t>lazy learning</w:t>
      </w:r>
      <w:r>
        <w:rPr>
          <w:b/>
          <w:spacing w:val="-1"/>
          <w:sz w:val="24"/>
        </w:rPr>
        <w:t xml:space="preserve"> </w:t>
      </w:r>
      <w:r>
        <w:rPr>
          <w:b/>
          <w:sz w:val="24"/>
        </w:rPr>
        <w:t xml:space="preserve">algorithm </w:t>
      </w:r>
      <w:r>
        <w:rPr>
          <w:sz w:val="24"/>
        </w:rPr>
        <w:t xml:space="preserve">that stores training data and classifies new data points based on their </w:t>
      </w:r>
      <w:r>
        <w:rPr>
          <w:b/>
          <w:sz w:val="24"/>
        </w:rPr>
        <w:t>K nearest neighbors</w:t>
      </w:r>
      <w:r>
        <w:rPr>
          <w:sz w:val="24"/>
        </w:rPr>
        <w:t>.</w:t>
      </w:r>
    </w:p>
    <w:p w14:paraId="546F70B7" w14:textId="77777777" w:rsidR="00427792" w:rsidRDefault="00427792">
      <w:pPr>
        <w:pStyle w:val="ListParagraph"/>
        <w:numPr>
          <w:ilvl w:val="1"/>
          <w:numId w:val="24"/>
        </w:numPr>
        <w:tabs>
          <w:tab w:val="left" w:pos="1542"/>
        </w:tabs>
        <w:spacing w:before="10"/>
        <w:ind w:left="1542" w:hanging="359"/>
        <w:rPr>
          <w:sz w:val="24"/>
        </w:rPr>
      </w:pPr>
      <w:r>
        <w:rPr>
          <w:sz w:val="24"/>
        </w:rPr>
        <w:t>Distance</w:t>
      </w:r>
      <w:r>
        <w:rPr>
          <w:spacing w:val="-3"/>
          <w:sz w:val="24"/>
        </w:rPr>
        <w:t xml:space="preserve"> </w:t>
      </w:r>
      <w:r>
        <w:rPr>
          <w:sz w:val="24"/>
        </w:rPr>
        <w:t>is</w:t>
      </w:r>
      <w:r>
        <w:rPr>
          <w:spacing w:val="-2"/>
          <w:sz w:val="24"/>
        </w:rPr>
        <w:t xml:space="preserve"> </w:t>
      </w:r>
      <w:r>
        <w:rPr>
          <w:sz w:val="24"/>
        </w:rPr>
        <w:t>computed</w:t>
      </w:r>
      <w:r>
        <w:rPr>
          <w:spacing w:val="-1"/>
          <w:sz w:val="24"/>
        </w:rPr>
        <w:t xml:space="preserve"> </w:t>
      </w:r>
      <w:r>
        <w:rPr>
          <w:sz w:val="24"/>
        </w:rPr>
        <w:t>using</w:t>
      </w:r>
      <w:r>
        <w:rPr>
          <w:spacing w:val="-2"/>
          <w:sz w:val="24"/>
        </w:rPr>
        <w:t xml:space="preserve"> </w:t>
      </w:r>
      <w:r>
        <w:rPr>
          <w:sz w:val="24"/>
        </w:rPr>
        <w:t>methods</w:t>
      </w:r>
      <w:r>
        <w:rPr>
          <w:spacing w:val="-2"/>
          <w:sz w:val="24"/>
        </w:rPr>
        <w:t xml:space="preserve"> </w:t>
      </w:r>
      <w:r>
        <w:rPr>
          <w:sz w:val="24"/>
        </w:rPr>
        <w:t>such</w:t>
      </w:r>
      <w:r>
        <w:rPr>
          <w:spacing w:val="-1"/>
          <w:sz w:val="24"/>
        </w:rPr>
        <w:t xml:space="preserve"> </w:t>
      </w:r>
      <w:r>
        <w:rPr>
          <w:spacing w:val="-5"/>
          <w:sz w:val="24"/>
        </w:rPr>
        <w:t>as:</w:t>
      </w:r>
    </w:p>
    <w:p w14:paraId="5243EE14" w14:textId="77777777" w:rsidR="00427792" w:rsidRDefault="00427792">
      <w:pPr>
        <w:pStyle w:val="BodyText"/>
        <w:spacing w:before="8"/>
        <w:rPr>
          <w:sz w:val="10"/>
        </w:rPr>
      </w:pPr>
      <w:r>
        <w:rPr>
          <w:noProof/>
          <w:sz w:val="10"/>
        </w:rPr>
        <w:drawing>
          <wp:anchor distT="0" distB="0" distL="0" distR="0" simplePos="0" relativeHeight="251704320" behindDoc="1" locked="0" layoutInCell="1" allowOverlap="1" wp14:anchorId="56D1121B" wp14:editId="2DB07498">
            <wp:simplePos x="0" y="0"/>
            <wp:positionH relativeFrom="page">
              <wp:posOffset>1489710</wp:posOffset>
            </wp:positionH>
            <wp:positionV relativeFrom="paragraph">
              <wp:posOffset>93345</wp:posOffset>
            </wp:positionV>
            <wp:extent cx="3556000" cy="123063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9" cstate="print"/>
                    <a:stretch>
                      <a:fillRect/>
                    </a:stretch>
                  </pic:blipFill>
                  <pic:spPr>
                    <a:xfrm>
                      <a:off x="0" y="0"/>
                      <a:ext cx="3556140" cy="1230630"/>
                    </a:xfrm>
                    <a:prstGeom prst="rect">
                      <a:avLst/>
                    </a:prstGeom>
                  </pic:spPr>
                </pic:pic>
              </a:graphicData>
            </a:graphic>
          </wp:anchor>
        </w:drawing>
      </w:r>
    </w:p>
    <w:p w14:paraId="131147B1" w14:textId="77777777" w:rsidR="00427792" w:rsidRDefault="00427792">
      <w:pPr>
        <w:pStyle w:val="BodyText"/>
        <w:spacing w:before="206"/>
      </w:pPr>
    </w:p>
    <w:p w14:paraId="18F7FD49" w14:textId="77777777" w:rsidR="00427792" w:rsidRDefault="00427792">
      <w:pPr>
        <w:pStyle w:val="Heading4"/>
        <w:numPr>
          <w:ilvl w:val="0"/>
          <w:numId w:val="24"/>
        </w:numPr>
        <w:tabs>
          <w:tab w:val="left" w:pos="823"/>
        </w:tabs>
        <w:ind w:hanging="360"/>
      </w:pPr>
      <w:r>
        <w:t>Choosing</w:t>
      </w:r>
      <w:r>
        <w:rPr>
          <w:spacing w:val="-2"/>
        </w:rPr>
        <w:t xml:space="preserve"> </w:t>
      </w:r>
      <w:r>
        <w:t>the</w:t>
      </w:r>
      <w:r>
        <w:rPr>
          <w:spacing w:val="-2"/>
        </w:rPr>
        <w:t xml:space="preserve"> </w:t>
      </w:r>
      <w:r>
        <w:t>Value</w:t>
      </w:r>
      <w:r>
        <w:rPr>
          <w:spacing w:val="-3"/>
        </w:rPr>
        <w:t xml:space="preserve"> </w:t>
      </w:r>
      <w:r>
        <w:t>of</w:t>
      </w:r>
      <w:r>
        <w:rPr>
          <w:spacing w:val="-1"/>
        </w:rPr>
        <w:t xml:space="preserve"> </w:t>
      </w:r>
      <w:r>
        <w:rPr>
          <w:spacing w:val="-10"/>
        </w:rPr>
        <w:t>K</w:t>
      </w:r>
    </w:p>
    <w:p w14:paraId="7CBCA4E5" w14:textId="77777777" w:rsidR="00427792" w:rsidRDefault="00427792">
      <w:pPr>
        <w:pStyle w:val="ListParagraph"/>
        <w:numPr>
          <w:ilvl w:val="1"/>
          <w:numId w:val="24"/>
        </w:numPr>
        <w:tabs>
          <w:tab w:val="left" w:pos="1542"/>
        </w:tabs>
        <w:spacing w:before="43"/>
        <w:ind w:left="1542" w:hanging="359"/>
        <w:rPr>
          <w:sz w:val="24"/>
        </w:rPr>
      </w:pPr>
      <w:r>
        <w:rPr>
          <w:sz w:val="24"/>
        </w:rPr>
        <w:t>Small</w:t>
      </w:r>
      <w:r>
        <w:rPr>
          <w:spacing w:val="-1"/>
          <w:sz w:val="24"/>
        </w:rPr>
        <w:t xml:space="preserve"> </w:t>
      </w:r>
      <w:r>
        <w:rPr>
          <w:sz w:val="24"/>
        </w:rPr>
        <w:t>K:</w:t>
      </w:r>
      <w:r>
        <w:rPr>
          <w:spacing w:val="-1"/>
          <w:sz w:val="24"/>
        </w:rPr>
        <w:t xml:space="preserve"> </w:t>
      </w:r>
      <w:r>
        <w:rPr>
          <w:b/>
          <w:sz w:val="24"/>
        </w:rPr>
        <w:t>Sensitive</w:t>
      </w:r>
      <w:r>
        <w:rPr>
          <w:b/>
          <w:spacing w:val="-1"/>
          <w:sz w:val="24"/>
        </w:rPr>
        <w:t xml:space="preserve"> </w:t>
      </w:r>
      <w:r>
        <w:rPr>
          <w:b/>
          <w:sz w:val="24"/>
        </w:rPr>
        <w:t>to</w:t>
      </w:r>
      <w:r>
        <w:rPr>
          <w:b/>
          <w:spacing w:val="-1"/>
          <w:sz w:val="24"/>
        </w:rPr>
        <w:t xml:space="preserve"> </w:t>
      </w:r>
      <w:r>
        <w:rPr>
          <w:b/>
          <w:sz w:val="24"/>
        </w:rPr>
        <w:t>noise,</w:t>
      </w:r>
      <w:r>
        <w:rPr>
          <w:b/>
          <w:spacing w:val="-1"/>
          <w:sz w:val="24"/>
        </w:rPr>
        <w:t xml:space="preserve"> </w:t>
      </w:r>
      <w:r>
        <w:rPr>
          <w:b/>
          <w:sz w:val="24"/>
        </w:rPr>
        <w:t xml:space="preserve">may </w:t>
      </w:r>
      <w:r>
        <w:rPr>
          <w:b/>
          <w:spacing w:val="-2"/>
          <w:sz w:val="24"/>
        </w:rPr>
        <w:t>overfit</w:t>
      </w:r>
      <w:r>
        <w:rPr>
          <w:spacing w:val="-2"/>
          <w:sz w:val="24"/>
        </w:rPr>
        <w:t>.</w:t>
      </w:r>
    </w:p>
    <w:p w14:paraId="6C0EDB0D" w14:textId="77777777" w:rsidR="00427792" w:rsidRDefault="00427792">
      <w:pPr>
        <w:pStyle w:val="BodyText"/>
        <w:spacing w:before="74"/>
      </w:pPr>
    </w:p>
    <w:p w14:paraId="10F6774A" w14:textId="77777777" w:rsidR="00427792" w:rsidRDefault="00427792">
      <w:pPr>
        <w:pStyle w:val="Heading4"/>
        <w:numPr>
          <w:ilvl w:val="1"/>
          <w:numId w:val="24"/>
        </w:numPr>
        <w:tabs>
          <w:tab w:val="left" w:pos="1542"/>
        </w:tabs>
        <w:ind w:left="1542" w:hanging="359"/>
        <w:rPr>
          <w:b w:val="0"/>
        </w:rPr>
      </w:pPr>
      <w:r>
        <w:rPr>
          <w:b w:val="0"/>
        </w:rPr>
        <w:t>Large</w:t>
      </w:r>
      <w:r>
        <w:rPr>
          <w:b w:val="0"/>
          <w:spacing w:val="-4"/>
        </w:rPr>
        <w:t xml:space="preserve"> </w:t>
      </w:r>
      <w:r>
        <w:rPr>
          <w:b w:val="0"/>
        </w:rPr>
        <w:t>K:</w:t>
      </w:r>
      <w:r>
        <w:rPr>
          <w:b w:val="0"/>
          <w:spacing w:val="-2"/>
        </w:rPr>
        <w:t xml:space="preserve"> </w:t>
      </w:r>
      <w:r>
        <w:t>Smoother</w:t>
      </w:r>
      <w:r>
        <w:rPr>
          <w:spacing w:val="-3"/>
        </w:rPr>
        <w:t xml:space="preserve"> </w:t>
      </w:r>
      <w:r>
        <w:t>decision boundary,</w:t>
      </w:r>
      <w:r>
        <w:rPr>
          <w:spacing w:val="-1"/>
        </w:rPr>
        <w:t xml:space="preserve"> </w:t>
      </w:r>
      <w:r>
        <w:t>may</w:t>
      </w:r>
      <w:r>
        <w:rPr>
          <w:spacing w:val="-4"/>
        </w:rPr>
        <w:t xml:space="preserve"> </w:t>
      </w:r>
      <w:r>
        <w:rPr>
          <w:spacing w:val="-2"/>
        </w:rPr>
        <w:t>underfit</w:t>
      </w:r>
      <w:r>
        <w:rPr>
          <w:b w:val="0"/>
          <w:spacing w:val="-2"/>
        </w:rPr>
        <w:t>.</w:t>
      </w:r>
    </w:p>
    <w:p w14:paraId="5A4B0535" w14:textId="77777777" w:rsidR="00427792" w:rsidRDefault="00427792">
      <w:pPr>
        <w:pStyle w:val="BodyText"/>
        <w:spacing w:before="73"/>
      </w:pPr>
    </w:p>
    <w:p w14:paraId="0B13AC5B" w14:textId="77777777" w:rsidR="00427792" w:rsidRDefault="00427792">
      <w:pPr>
        <w:pStyle w:val="ListParagraph"/>
        <w:numPr>
          <w:ilvl w:val="1"/>
          <w:numId w:val="24"/>
        </w:numPr>
        <w:tabs>
          <w:tab w:val="left" w:pos="1542"/>
        </w:tabs>
        <w:spacing w:before="1"/>
        <w:ind w:left="1542" w:hanging="359"/>
        <w:rPr>
          <w:sz w:val="24"/>
        </w:rPr>
      </w:pPr>
      <w:r>
        <w:rPr>
          <w:sz w:val="24"/>
        </w:rPr>
        <w:t>Optimal</w:t>
      </w:r>
      <w:r>
        <w:rPr>
          <w:spacing w:val="-2"/>
          <w:sz w:val="24"/>
        </w:rPr>
        <w:t xml:space="preserve"> </w:t>
      </w:r>
      <w:r>
        <w:rPr>
          <w:sz w:val="24"/>
        </w:rPr>
        <w:t>K</w:t>
      </w:r>
      <w:r>
        <w:rPr>
          <w:spacing w:val="-3"/>
          <w:sz w:val="24"/>
        </w:rPr>
        <w:t xml:space="preserve"> </w:t>
      </w:r>
      <w:r>
        <w:rPr>
          <w:sz w:val="24"/>
        </w:rPr>
        <w:t>is</w:t>
      </w:r>
      <w:r>
        <w:rPr>
          <w:spacing w:val="-2"/>
          <w:sz w:val="24"/>
        </w:rPr>
        <w:t xml:space="preserve"> </w:t>
      </w:r>
      <w:r>
        <w:rPr>
          <w:sz w:val="24"/>
        </w:rPr>
        <w:t>chosen</w:t>
      </w:r>
      <w:r>
        <w:rPr>
          <w:spacing w:val="-2"/>
          <w:sz w:val="24"/>
        </w:rPr>
        <w:t xml:space="preserve"> </w:t>
      </w:r>
      <w:r>
        <w:rPr>
          <w:sz w:val="24"/>
        </w:rPr>
        <w:t xml:space="preserve">using </w:t>
      </w:r>
      <w:r>
        <w:rPr>
          <w:b/>
          <w:sz w:val="24"/>
        </w:rPr>
        <w:t>cross-</w:t>
      </w:r>
      <w:r>
        <w:rPr>
          <w:b/>
          <w:spacing w:val="-2"/>
          <w:sz w:val="24"/>
        </w:rPr>
        <w:t>validation</w:t>
      </w:r>
      <w:r>
        <w:rPr>
          <w:spacing w:val="-2"/>
          <w:sz w:val="24"/>
        </w:rPr>
        <w:t>.</w:t>
      </w:r>
    </w:p>
    <w:p w14:paraId="0CC7DA55"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6A0F95FD" w14:textId="77777777" w:rsidR="00427792" w:rsidRDefault="00427792">
      <w:pPr>
        <w:spacing w:before="69"/>
        <w:ind w:left="374"/>
        <w:rPr>
          <w:b/>
          <w:sz w:val="24"/>
        </w:rPr>
      </w:pPr>
      <w:r>
        <w:rPr>
          <w:b/>
          <w:sz w:val="24"/>
        </w:rPr>
        <w:lastRenderedPageBreak/>
        <w:t>Mathematical</w:t>
      </w:r>
      <w:r>
        <w:rPr>
          <w:b/>
          <w:spacing w:val="-3"/>
          <w:sz w:val="24"/>
        </w:rPr>
        <w:t xml:space="preserve"> </w:t>
      </w:r>
      <w:r>
        <w:rPr>
          <w:b/>
          <w:spacing w:val="-2"/>
          <w:sz w:val="24"/>
        </w:rPr>
        <w:t>Expression</w:t>
      </w:r>
    </w:p>
    <w:p w14:paraId="72FA0411" w14:textId="77777777" w:rsidR="00427792" w:rsidRDefault="00427792">
      <w:pPr>
        <w:pStyle w:val="BodyText"/>
        <w:spacing w:before="9"/>
        <w:rPr>
          <w:b/>
          <w:sz w:val="7"/>
        </w:rPr>
      </w:pPr>
      <w:r>
        <w:rPr>
          <w:b/>
          <w:noProof/>
          <w:sz w:val="7"/>
        </w:rPr>
        <w:drawing>
          <wp:anchor distT="0" distB="0" distL="0" distR="0" simplePos="0" relativeHeight="251705344" behindDoc="1" locked="0" layoutInCell="1" allowOverlap="1" wp14:anchorId="6575BC70" wp14:editId="70CB10FE">
            <wp:simplePos x="0" y="0"/>
            <wp:positionH relativeFrom="page">
              <wp:posOffset>859790</wp:posOffset>
            </wp:positionH>
            <wp:positionV relativeFrom="paragraph">
              <wp:posOffset>72390</wp:posOffset>
            </wp:positionV>
            <wp:extent cx="4774565" cy="153606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0" cstate="print"/>
                    <a:stretch>
                      <a:fillRect/>
                    </a:stretch>
                  </pic:blipFill>
                  <pic:spPr>
                    <a:xfrm>
                      <a:off x="0" y="0"/>
                      <a:ext cx="4774293" cy="1536192"/>
                    </a:xfrm>
                    <a:prstGeom prst="rect">
                      <a:avLst/>
                    </a:prstGeom>
                  </pic:spPr>
                </pic:pic>
              </a:graphicData>
            </a:graphic>
          </wp:anchor>
        </w:drawing>
      </w:r>
    </w:p>
    <w:p w14:paraId="7C7AF55C" w14:textId="77777777" w:rsidR="00427792" w:rsidRDefault="00427792">
      <w:pPr>
        <w:pStyle w:val="BodyText"/>
        <w:spacing w:before="85"/>
        <w:rPr>
          <w:b/>
        </w:rPr>
      </w:pPr>
    </w:p>
    <w:p w14:paraId="1423CDED" w14:textId="77777777" w:rsidR="00427792" w:rsidRDefault="00427792">
      <w:pPr>
        <w:pStyle w:val="Heading3"/>
        <w:spacing w:before="1"/>
      </w:pPr>
      <w:r>
        <w:rPr>
          <w:noProof/>
        </w:rPr>
        <mc:AlternateContent>
          <mc:Choice Requires="wps">
            <w:drawing>
              <wp:anchor distT="0" distB="0" distL="0" distR="0" simplePos="0" relativeHeight="251706368" behindDoc="1" locked="0" layoutInCell="1" allowOverlap="1" wp14:anchorId="3957C73A" wp14:editId="7782C5B9">
                <wp:simplePos x="0" y="0"/>
                <wp:positionH relativeFrom="page">
                  <wp:posOffset>668655</wp:posOffset>
                </wp:positionH>
                <wp:positionV relativeFrom="paragraph">
                  <wp:posOffset>213995</wp:posOffset>
                </wp:positionV>
                <wp:extent cx="6268085" cy="635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60202DEB" id="Graphic 60" o:spid="_x0000_s1026" style="position:absolute;margin-left:52.65pt;margin-top:16.85pt;width:493.55pt;height:.5pt;z-index:-25161011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B8Pq/Q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3C9FA82F" w14:textId="77777777" w:rsidR="00427792" w:rsidRDefault="00427792" w:rsidP="00FC5ECE">
      <w:pPr>
        <w:pStyle w:val="ListParagraph"/>
        <w:numPr>
          <w:ilvl w:val="0"/>
          <w:numId w:val="25"/>
        </w:numPr>
        <w:tabs>
          <w:tab w:val="left" w:pos="823"/>
        </w:tabs>
        <w:spacing w:before="1"/>
        <w:ind w:hanging="360"/>
        <w:rPr>
          <w:sz w:val="24"/>
        </w:rPr>
      </w:pPr>
      <w:r>
        <w:rPr>
          <w:sz w:val="24"/>
        </w:rPr>
        <w:t>Load</w:t>
      </w:r>
      <w:r>
        <w:rPr>
          <w:spacing w:val="-2"/>
          <w:sz w:val="24"/>
        </w:rPr>
        <w:t xml:space="preserve"> </w:t>
      </w:r>
      <w:r>
        <w:rPr>
          <w:sz w:val="24"/>
        </w:rPr>
        <w:t>a</w:t>
      </w:r>
      <w:r>
        <w:rPr>
          <w:spacing w:val="-3"/>
          <w:sz w:val="24"/>
        </w:rPr>
        <w:t xml:space="preserve"> </w:t>
      </w:r>
      <w:r>
        <w:rPr>
          <w:sz w:val="24"/>
        </w:rPr>
        <w:t>dataset</w:t>
      </w:r>
      <w:r>
        <w:rPr>
          <w:spacing w:val="-2"/>
          <w:sz w:val="24"/>
        </w:rPr>
        <w:t xml:space="preserve"> </w:t>
      </w:r>
      <w:r w:rsidR="00FC5ECE">
        <w:rPr>
          <w:sz w:val="24"/>
        </w:rPr>
        <w:t xml:space="preserve">(Iris </w:t>
      </w:r>
      <w:r>
        <w:rPr>
          <w:spacing w:val="-2"/>
          <w:sz w:val="24"/>
        </w:rPr>
        <w:t>dataset).</w:t>
      </w:r>
    </w:p>
    <w:p w14:paraId="5403D78F" w14:textId="77777777" w:rsidR="00427792" w:rsidRDefault="00427792">
      <w:pPr>
        <w:pStyle w:val="ListParagraph"/>
        <w:numPr>
          <w:ilvl w:val="0"/>
          <w:numId w:val="25"/>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14:paraId="3271638A" w14:textId="77777777" w:rsidR="00427792" w:rsidRDefault="00427792">
      <w:pPr>
        <w:pStyle w:val="ListParagraph"/>
        <w:numPr>
          <w:ilvl w:val="0"/>
          <w:numId w:val="25"/>
        </w:numPr>
        <w:tabs>
          <w:tab w:val="left" w:pos="823"/>
        </w:tabs>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14:paraId="43046FC3" w14:textId="77777777" w:rsidR="00427792" w:rsidRDefault="00427792">
      <w:pPr>
        <w:pStyle w:val="ListParagraph"/>
        <w:numPr>
          <w:ilvl w:val="0"/>
          <w:numId w:val="25"/>
        </w:numPr>
        <w:tabs>
          <w:tab w:val="left" w:pos="823"/>
        </w:tabs>
        <w:ind w:hanging="360"/>
        <w:rPr>
          <w:sz w:val="24"/>
        </w:rPr>
      </w:pPr>
      <w:r>
        <w:rPr>
          <w:sz w:val="24"/>
        </w:rPr>
        <w:t>Train</w:t>
      </w:r>
      <w:r>
        <w:rPr>
          <w:spacing w:val="-1"/>
          <w:sz w:val="24"/>
        </w:rPr>
        <w:t xml:space="preserve"> </w:t>
      </w:r>
      <w:r>
        <w:rPr>
          <w:sz w:val="24"/>
        </w:rPr>
        <w:t>a KNN</w:t>
      </w:r>
      <w:r>
        <w:rPr>
          <w:spacing w:val="-2"/>
          <w:sz w:val="24"/>
        </w:rPr>
        <w:t xml:space="preserve"> </w:t>
      </w:r>
      <w:r>
        <w:rPr>
          <w:sz w:val="24"/>
        </w:rPr>
        <w:t>classifier with</w:t>
      </w:r>
      <w:r>
        <w:rPr>
          <w:spacing w:val="-1"/>
          <w:sz w:val="24"/>
        </w:rPr>
        <w:t xml:space="preserve"> </w:t>
      </w:r>
      <w:r>
        <w:rPr>
          <w:sz w:val="24"/>
        </w:rPr>
        <w:t>different values</w:t>
      </w:r>
      <w:r>
        <w:rPr>
          <w:spacing w:val="-2"/>
          <w:sz w:val="24"/>
        </w:rPr>
        <w:t xml:space="preserve"> </w:t>
      </w:r>
      <w:r>
        <w:rPr>
          <w:sz w:val="24"/>
        </w:rPr>
        <w:t>of K</w:t>
      </w:r>
      <w:r>
        <w:rPr>
          <w:spacing w:val="-3"/>
          <w:sz w:val="24"/>
        </w:rPr>
        <w:t xml:space="preserve"> </w:t>
      </w:r>
      <w:r>
        <w:rPr>
          <w:sz w:val="24"/>
        </w:rPr>
        <w:t>(e.g., 3,</w:t>
      </w:r>
      <w:r>
        <w:rPr>
          <w:spacing w:val="-1"/>
          <w:sz w:val="24"/>
        </w:rPr>
        <w:t xml:space="preserve"> </w:t>
      </w:r>
      <w:r>
        <w:rPr>
          <w:sz w:val="24"/>
        </w:rPr>
        <w:t xml:space="preserve">5, </w:t>
      </w:r>
      <w:r>
        <w:rPr>
          <w:spacing w:val="-5"/>
          <w:sz w:val="24"/>
        </w:rPr>
        <w:t>7).</w:t>
      </w:r>
    </w:p>
    <w:p w14:paraId="1C406262" w14:textId="77777777" w:rsidR="00427792" w:rsidRDefault="00427792">
      <w:pPr>
        <w:pStyle w:val="ListParagraph"/>
        <w:numPr>
          <w:ilvl w:val="0"/>
          <w:numId w:val="25"/>
        </w:numPr>
        <w:tabs>
          <w:tab w:val="left" w:pos="823"/>
        </w:tabs>
        <w:spacing w:before="44"/>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14:paraId="6D0B1B92" w14:textId="77777777" w:rsidR="00427792" w:rsidRDefault="00427792">
      <w:pPr>
        <w:pStyle w:val="ListParagraph"/>
        <w:numPr>
          <w:ilvl w:val="0"/>
          <w:numId w:val="25"/>
        </w:numPr>
        <w:tabs>
          <w:tab w:val="left" w:pos="823"/>
        </w:tabs>
        <w:spacing w:before="40"/>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14:paraId="5E2DA54D" w14:textId="77777777" w:rsidR="00427792" w:rsidRPr="00DA4080" w:rsidRDefault="00427792" w:rsidP="00DA4080">
      <w:pPr>
        <w:pStyle w:val="ListParagraph"/>
        <w:numPr>
          <w:ilvl w:val="0"/>
          <w:numId w:val="25"/>
        </w:numPr>
        <w:tabs>
          <w:tab w:val="left" w:pos="823"/>
        </w:tabs>
        <w:ind w:hanging="360"/>
        <w:rPr>
          <w:sz w:val="24"/>
        </w:rPr>
      </w:pPr>
      <w:r>
        <w:rPr>
          <w:sz w:val="24"/>
        </w:rPr>
        <w:t>Test</w:t>
      </w:r>
      <w:r>
        <w:rPr>
          <w:spacing w:val="-1"/>
          <w:sz w:val="24"/>
        </w:rPr>
        <w:t xml:space="preserve"> </w:t>
      </w:r>
      <w:r>
        <w:rPr>
          <w:sz w:val="24"/>
        </w:rPr>
        <w:t>how</w:t>
      </w:r>
      <w:r>
        <w:rPr>
          <w:spacing w:val="-2"/>
          <w:sz w:val="24"/>
        </w:rPr>
        <w:t xml:space="preserve"> </w:t>
      </w:r>
      <w:r>
        <w:rPr>
          <w:sz w:val="24"/>
        </w:rPr>
        <w:t>accuracy</w:t>
      </w:r>
      <w:r>
        <w:rPr>
          <w:spacing w:val="-1"/>
          <w:sz w:val="24"/>
        </w:rPr>
        <w:t xml:space="preserve"> </w:t>
      </w:r>
      <w:r>
        <w:rPr>
          <w:sz w:val="24"/>
        </w:rPr>
        <w:t>changes</w:t>
      </w:r>
      <w:r>
        <w:rPr>
          <w:spacing w:val="-2"/>
          <w:sz w:val="24"/>
        </w:rPr>
        <w:t xml:space="preserve"> </w:t>
      </w:r>
      <w:r>
        <w:rPr>
          <w:sz w:val="24"/>
        </w:rPr>
        <w:t>with</w:t>
      </w:r>
      <w:r>
        <w:rPr>
          <w:spacing w:val="-1"/>
          <w:sz w:val="24"/>
        </w:rPr>
        <w:t xml:space="preserve"> </w:t>
      </w:r>
      <w:r>
        <w:rPr>
          <w:sz w:val="24"/>
        </w:rPr>
        <w:t>different</w:t>
      </w:r>
      <w:r>
        <w:rPr>
          <w:spacing w:val="-1"/>
          <w:sz w:val="24"/>
        </w:rPr>
        <w:t xml:space="preserve"> </w:t>
      </w:r>
      <w:r>
        <w:rPr>
          <w:sz w:val="24"/>
        </w:rPr>
        <w:t>values</w:t>
      </w:r>
      <w:r>
        <w:rPr>
          <w:spacing w:val="-2"/>
          <w:sz w:val="24"/>
        </w:rPr>
        <w:t xml:space="preserve"> </w:t>
      </w:r>
      <w:r>
        <w:rPr>
          <w:sz w:val="24"/>
        </w:rPr>
        <w:t>of</w:t>
      </w:r>
      <w:r>
        <w:rPr>
          <w:spacing w:val="-1"/>
          <w:sz w:val="24"/>
        </w:rPr>
        <w:t xml:space="preserve"> </w:t>
      </w:r>
      <w:r>
        <w:rPr>
          <w:spacing w:val="-5"/>
          <w:sz w:val="24"/>
        </w:rPr>
        <w:t>K.</w:t>
      </w:r>
    </w:p>
    <w:p w14:paraId="182B5F28" w14:textId="77777777" w:rsidR="00DA4080" w:rsidRPr="00DA4080" w:rsidRDefault="00DA4080" w:rsidP="00DA4080">
      <w:pPr>
        <w:tabs>
          <w:tab w:val="left" w:pos="823"/>
        </w:tabs>
        <w:spacing w:after="0"/>
        <w:ind w:left="463"/>
        <w:rPr>
          <w:sz w:val="24"/>
        </w:rPr>
      </w:pPr>
    </w:p>
    <w:p w14:paraId="52EE2F63" w14:textId="77777777" w:rsidR="00427792" w:rsidRDefault="00427792">
      <w:pPr>
        <w:pStyle w:val="BodyText"/>
        <w:rPr>
          <w:b/>
          <w:bCs/>
          <w:sz w:val="32"/>
          <w:szCs w:val="32"/>
        </w:rPr>
      </w:pPr>
      <w:r>
        <w:rPr>
          <w:b/>
          <w:bCs/>
          <w:sz w:val="32"/>
          <w:szCs w:val="32"/>
        </w:rPr>
        <w:t>Code:</w:t>
      </w:r>
    </w:p>
    <w:p w14:paraId="169CC91A"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import libraries and load dataset</w:t>
      </w:r>
    </w:p>
    <w:p w14:paraId="17DB9FA6"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pandas </w:t>
      </w:r>
      <w:r w:rsidRPr="00FC5ECE">
        <w:rPr>
          <w:rFonts w:ascii="Courier New" w:eastAsia="Times New Roman" w:hAnsi="Courier New" w:cs="Courier New"/>
          <w:color w:val="C99CC6"/>
          <w:sz w:val="21"/>
          <w:szCs w:val="21"/>
        </w:rPr>
        <w:t>as</w:t>
      </w:r>
      <w:r w:rsidRPr="00FC5ECE">
        <w:rPr>
          <w:rFonts w:ascii="Courier New" w:eastAsia="Times New Roman" w:hAnsi="Courier New" w:cs="Courier New"/>
          <w:color w:val="D4D4D4"/>
          <w:sz w:val="21"/>
          <w:szCs w:val="21"/>
        </w:rPr>
        <w:t xml:space="preserve"> pd</w:t>
      </w:r>
    </w:p>
    <w:p w14:paraId="5F88556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numpy </w:t>
      </w:r>
      <w:r w:rsidRPr="00FC5ECE">
        <w:rPr>
          <w:rFonts w:ascii="Courier New" w:eastAsia="Times New Roman" w:hAnsi="Courier New" w:cs="Courier New"/>
          <w:color w:val="C99CC6"/>
          <w:sz w:val="21"/>
          <w:szCs w:val="21"/>
        </w:rPr>
        <w:t>as</w:t>
      </w:r>
      <w:r w:rsidRPr="00FC5ECE">
        <w:rPr>
          <w:rFonts w:ascii="Courier New" w:eastAsia="Times New Roman" w:hAnsi="Courier New" w:cs="Courier New"/>
          <w:color w:val="D4D4D4"/>
          <w:sz w:val="21"/>
          <w:szCs w:val="21"/>
        </w:rPr>
        <w:t xml:space="preserve"> np</w:t>
      </w:r>
    </w:p>
    <w:p w14:paraId="0C424AA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matplotlib.pyplot </w:t>
      </w:r>
      <w:r w:rsidRPr="00FC5ECE">
        <w:rPr>
          <w:rFonts w:ascii="Courier New" w:eastAsia="Times New Roman" w:hAnsi="Courier New" w:cs="Courier New"/>
          <w:color w:val="C99CC6"/>
          <w:sz w:val="21"/>
          <w:szCs w:val="21"/>
        </w:rPr>
        <w:t>as</w:t>
      </w:r>
      <w:r w:rsidRPr="00FC5ECE">
        <w:rPr>
          <w:rFonts w:ascii="Courier New" w:eastAsia="Times New Roman" w:hAnsi="Courier New" w:cs="Courier New"/>
          <w:color w:val="D4D4D4"/>
          <w:sz w:val="21"/>
          <w:szCs w:val="21"/>
        </w:rPr>
        <w:t xml:space="preserve"> plt</w:t>
      </w:r>
    </w:p>
    <w:p w14:paraId="6636E5DF"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seaborn </w:t>
      </w:r>
      <w:r w:rsidRPr="00FC5ECE">
        <w:rPr>
          <w:rFonts w:ascii="Courier New" w:eastAsia="Times New Roman" w:hAnsi="Courier New" w:cs="Courier New"/>
          <w:color w:val="C99CC6"/>
          <w:sz w:val="21"/>
          <w:szCs w:val="21"/>
        </w:rPr>
        <w:t>as</w:t>
      </w:r>
      <w:r w:rsidRPr="00FC5ECE">
        <w:rPr>
          <w:rFonts w:ascii="Courier New" w:eastAsia="Times New Roman" w:hAnsi="Courier New" w:cs="Courier New"/>
          <w:color w:val="D4D4D4"/>
          <w:sz w:val="21"/>
          <w:szCs w:val="21"/>
        </w:rPr>
        <w:t xml:space="preserve"> sns</w:t>
      </w:r>
    </w:p>
    <w:p w14:paraId="631D89DB"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from</w:t>
      </w:r>
      <w:r w:rsidRPr="00FC5ECE">
        <w:rPr>
          <w:rFonts w:ascii="Courier New" w:eastAsia="Times New Roman" w:hAnsi="Courier New" w:cs="Courier New"/>
          <w:color w:val="D4D4D4"/>
          <w:sz w:val="21"/>
          <w:szCs w:val="21"/>
        </w:rPr>
        <w:t xml:space="preserve"> sklearn.datasets </w:t>
      </w: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load_iris</w:t>
      </w:r>
    </w:p>
    <w:p w14:paraId="7F3E7B55"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from</w:t>
      </w:r>
      <w:r w:rsidRPr="00FC5ECE">
        <w:rPr>
          <w:rFonts w:ascii="Courier New" w:eastAsia="Times New Roman" w:hAnsi="Courier New" w:cs="Courier New"/>
          <w:color w:val="D4D4D4"/>
          <w:sz w:val="21"/>
          <w:szCs w:val="21"/>
        </w:rPr>
        <w:t xml:space="preserve"> sklearn.model_selection </w:t>
      </w: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train_test_split</w:t>
      </w:r>
    </w:p>
    <w:p w14:paraId="1B0E77D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from</w:t>
      </w:r>
      <w:r w:rsidRPr="00FC5ECE">
        <w:rPr>
          <w:rFonts w:ascii="Courier New" w:eastAsia="Times New Roman" w:hAnsi="Courier New" w:cs="Courier New"/>
          <w:color w:val="D4D4D4"/>
          <w:sz w:val="21"/>
          <w:szCs w:val="21"/>
        </w:rPr>
        <w:t xml:space="preserve"> sklearn.neighbors </w:t>
      </w: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KNeighborsClassifier</w:t>
      </w:r>
    </w:p>
    <w:p w14:paraId="15187F0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from</w:t>
      </w:r>
      <w:r w:rsidRPr="00FC5ECE">
        <w:rPr>
          <w:rFonts w:ascii="Courier New" w:eastAsia="Times New Roman" w:hAnsi="Courier New" w:cs="Courier New"/>
          <w:color w:val="D4D4D4"/>
          <w:sz w:val="21"/>
          <w:szCs w:val="21"/>
        </w:rPr>
        <w:t xml:space="preserve"> sklearn.metrics </w:t>
      </w:r>
      <w:r w:rsidRPr="00FC5ECE">
        <w:rPr>
          <w:rFonts w:ascii="Courier New" w:eastAsia="Times New Roman" w:hAnsi="Courier New" w:cs="Courier New"/>
          <w:color w:val="C99CC6"/>
          <w:sz w:val="21"/>
          <w:szCs w:val="21"/>
        </w:rPr>
        <w:t>import</w:t>
      </w:r>
      <w:r w:rsidRPr="00FC5ECE">
        <w:rPr>
          <w:rFonts w:ascii="Courier New" w:eastAsia="Times New Roman" w:hAnsi="Courier New" w:cs="Courier New"/>
          <w:color w:val="D4D4D4"/>
          <w:sz w:val="21"/>
          <w:szCs w:val="21"/>
        </w:rPr>
        <w:t xml:space="preserve"> accuracy_score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precision_score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recall_score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f1_score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confusion_matrix</w:t>
      </w:r>
    </w:p>
    <w:p w14:paraId="67CCDB32"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3901EFD8"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Load Iris dataset</w:t>
      </w:r>
    </w:p>
    <w:p w14:paraId="1A5B13C7"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data = load_iris</w:t>
      </w:r>
      <w:r w:rsidRPr="00FC5ECE">
        <w:rPr>
          <w:rFonts w:ascii="Courier New" w:eastAsia="Times New Roman" w:hAnsi="Courier New" w:cs="Courier New"/>
          <w:color w:val="DCDCDC"/>
          <w:sz w:val="21"/>
          <w:szCs w:val="21"/>
        </w:rPr>
        <w:t>()</w:t>
      </w:r>
    </w:p>
    <w:p w14:paraId="331278C2"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x = data.data</w:t>
      </w:r>
    </w:p>
    <w:p w14:paraId="66AF7E8B"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y = data.target</w:t>
      </w:r>
    </w:p>
    <w:p w14:paraId="7596930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2C9463E4"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Exploratory Data Analysis</w:t>
      </w:r>
    </w:p>
    <w:p w14:paraId="53C8F99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df = pd.DataFrame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x</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columns=data.feature_names</w:t>
      </w:r>
      <w:r w:rsidRPr="00FC5ECE">
        <w:rPr>
          <w:rFonts w:ascii="Courier New" w:eastAsia="Times New Roman" w:hAnsi="Courier New" w:cs="Courier New"/>
          <w:color w:val="DCDCDC"/>
          <w:sz w:val="21"/>
          <w:szCs w:val="21"/>
        </w:rPr>
        <w:t>)</w:t>
      </w:r>
    </w:p>
    <w:p w14:paraId="601B246A"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df</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'target'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 y</w:t>
      </w:r>
    </w:p>
    <w:p w14:paraId="0C50D033"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df.head</w:t>
      </w:r>
      <w:r w:rsidRPr="00FC5ECE">
        <w:rPr>
          <w:rFonts w:ascii="Courier New" w:eastAsia="Times New Roman" w:hAnsi="Courier New" w:cs="Courier New"/>
          <w:color w:val="DCDCDC"/>
          <w:sz w:val="21"/>
          <w:szCs w:val="21"/>
        </w:rPr>
        <w:t>())</w:t>
      </w:r>
    </w:p>
    <w:p w14:paraId="134FF844"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df.isnull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w:t>
      </w:r>
      <w:r w:rsidRPr="00FC5ECE">
        <w:rPr>
          <w:rFonts w:ascii="Courier New" w:eastAsia="Times New Roman" w:hAnsi="Courier New" w:cs="Courier New"/>
          <w:color w:val="DCDCAA"/>
          <w:sz w:val="21"/>
          <w:szCs w:val="21"/>
        </w:rPr>
        <w:t>sum</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w:t>
      </w:r>
      <w:r w:rsidRPr="00FC5ECE">
        <w:rPr>
          <w:rFonts w:ascii="Courier New" w:eastAsia="Times New Roman" w:hAnsi="Courier New" w:cs="Courier New"/>
          <w:color w:val="DCDCAA"/>
          <w:sz w:val="21"/>
          <w:szCs w:val="21"/>
        </w:rPr>
        <w:t>sum</w:t>
      </w:r>
      <w:r w:rsidRPr="00FC5ECE">
        <w:rPr>
          <w:rFonts w:ascii="Courier New" w:eastAsia="Times New Roman" w:hAnsi="Courier New" w:cs="Courier New"/>
          <w:color w:val="DCDCDC"/>
          <w:sz w:val="21"/>
          <w:szCs w:val="21"/>
        </w:rPr>
        <w:t>())</w:t>
      </w:r>
    </w:p>
    <w:p w14:paraId="7DF403F8"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df.shape</w:t>
      </w:r>
      <w:r w:rsidRPr="00FC5ECE">
        <w:rPr>
          <w:rFonts w:ascii="Courier New" w:eastAsia="Times New Roman" w:hAnsi="Courier New" w:cs="Courier New"/>
          <w:color w:val="DCDCDC"/>
          <w:sz w:val="21"/>
          <w:szCs w:val="21"/>
        </w:rPr>
        <w:t>)</w:t>
      </w:r>
    </w:p>
    <w:p w14:paraId="154934F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df.info</w:t>
      </w:r>
      <w:r w:rsidRPr="00FC5ECE">
        <w:rPr>
          <w:rFonts w:ascii="Courier New" w:eastAsia="Times New Roman" w:hAnsi="Courier New" w:cs="Courier New"/>
          <w:color w:val="DCDCDC"/>
          <w:sz w:val="21"/>
          <w:szCs w:val="21"/>
        </w:rPr>
        <w:t>())</w:t>
      </w:r>
    </w:p>
    <w:p w14:paraId="348087C5"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df.describe</w:t>
      </w:r>
      <w:r w:rsidRPr="00FC5ECE">
        <w:rPr>
          <w:rFonts w:ascii="Courier New" w:eastAsia="Times New Roman" w:hAnsi="Courier New" w:cs="Courier New"/>
          <w:color w:val="DCDCDC"/>
          <w:sz w:val="21"/>
          <w:szCs w:val="21"/>
        </w:rPr>
        <w:t>())</w:t>
      </w:r>
    </w:p>
    <w:p w14:paraId="41E56D54"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19A0046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splitting Dataset</w:t>
      </w:r>
    </w:p>
    <w:p w14:paraId="2AD60244"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x_train</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x_test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y_train</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y_test = train_test_split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x</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test_size=</w:t>
      </w:r>
      <w:r w:rsidRPr="00FC5ECE">
        <w:rPr>
          <w:rFonts w:ascii="Courier New" w:eastAsia="Times New Roman" w:hAnsi="Courier New" w:cs="Courier New"/>
          <w:color w:val="B5CEA8"/>
          <w:sz w:val="21"/>
          <w:szCs w:val="21"/>
        </w:rPr>
        <w:t>0.2</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random_state=</w:t>
      </w:r>
      <w:r w:rsidRPr="00FC5ECE">
        <w:rPr>
          <w:rFonts w:ascii="Courier New" w:eastAsia="Times New Roman" w:hAnsi="Courier New" w:cs="Courier New"/>
          <w:color w:val="B5CEA8"/>
          <w:sz w:val="21"/>
          <w:szCs w:val="21"/>
        </w:rPr>
        <w:t>42</w:t>
      </w:r>
      <w:r w:rsidRPr="00FC5ECE">
        <w:rPr>
          <w:rFonts w:ascii="Courier New" w:eastAsia="Times New Roman" w:hAnsi="Courier New" w:cs="Courier New"/>
          <w:color w:val="DCDCDC"/>
          <w:sz w:val="21"/>
          <w:szCs w:val="21"/>
        </w:rPr>
        <w:t>)</w:t>
      </w:r>
    </w:p>
    <w:p w14:paraId="6F21C78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7DF0D4F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train knn with k-values</w:t>
      </w:r>
    </w:p>
    <w:p w14:paraId="1B2808CA"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lastRenderedPageBreak/>
        <w:t xml:space="preserve">k_values = </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B5CEA8"/>
          <w:sz w:val="21"/>
          <w:szCs w:val="21"/>
        </w:rPr>
        <w:t>1</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B5CEA8"/>
          <w:sz w:val="21"/>
          <w:szCs w:val="21"/>
        </w:rPr>
        <w:t>3</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B5CEA8"/>
          <w:sz w:val="21"/>
          <w:szCs w:val="21"/>
        </w:rPr>
        <w:t>5</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B5CEA8"/>
          <w:sz w:val="21"/>
          <w:szCs w:val="21"/>
        </w:rPr>
        <w:t>7</w:t>
      </w:r>
      <w:r w:rsidRPr="00FC5ECE">
        <w:rPr>
          <w:rFonts w:ascii="Courier New" w:eastAsia="Times New Roman" w:hAnsi="Courier New" w:cs="Courier New"/>
          <w:color w:val="DCDCDC"/>
          <w:sz w:val="21"/>
          <w:szCs w:val="21"/>
        </w:rPr>
        <w:t>]</w:t>
      </w:r>
    </w:p>
    <w:p w14:paraId="69E5F23D"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accuracies = </w:t>
      </w:r>
      <w:r w:rsidRPr="00FC5ECE">
        <w:rPr>
          <w:rFonts w:ascii="Courier New" w:eastAsia="Times New Roman" w:hAnsi="Courier New" w:cs="Courier New"/>
          <w:color w:val="DCDCDC"/>
          <w:sz w:val="21"/>
          <w:szCs w:val="21"/>
        </w:rPr>
        <w:t>[]</w:t>
      </w:r>
    </w:p>
    <w:p w14:paraId="358B0B97"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32487C3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C99CC6"/>
          <w:sz w:val="21"/>
          <w:szCs w:val="21"/>
        </w:rPr>
        <w:t>for</w:t>
      </w:r>
      <w:r w:rsidRPr="00FC5ECE">
        <w:rPr>
          <w:rFonts w:ascii="Courier New" w:eastAsia="Times New Roman" w:hAnsi="Courier New" w:cs="Courier New"/>
          <w:color w:val="D4D4D4"/>
          <w:sz w:val="21"/>
          <w:szCs w:val="21"/>
        </w:rPr>
        <w:t xml:space="preserve"> k </w:t>
      </w:r>
      <w:r w:rsidRPr="00FC5ECE">
        <w:rPr>
          <w:rFonts w:ascii="Courier New" w:eastAsia="Times New Roman" w:hAnsi="Courier New" w:cs="Courier New"/>
          <w:color w:val="82C6FF"/>
          <w:sz w:val="21"/>
          <w:szCs w:val="21"/>
        </w:rPr>
        <w:t>in</w:t>
      </w:r>
      <w:r w:rsidRPr="00FC5ECE">
        <w:rPr>
          <w:rFonts w:ascii="Courier New" w:eastAsia="Times New Roman" w:hAnsi="Courier New" w:cs="Courier New"/>
          <w:color w:val="D4D4D4"/>
          <w:sz w:val="21"/>
          <w:szCs w:val="21"/>
        </w:rPr>
        <w:t xml:space="preserve"> k_values</w:t>
      </w:r>
      <w:r w:rsidRPr="00FC5ECE">
        <w:rPr>
          <w:rFonts w:ascii="Courier New" w:eastAsia="Times New Roman" w:hAnsi="Courier New" w:cs="Courier New"/>
          <w:color w:val="DCDCDC"/>
          <w:sz w:val="21"/>
          <w:szCs w:val="21"/>
        </w:rPr>
        <w:t>:</w:t>
      </w:r>
    </w:p>
    <w:p w14:paraId="21D32EF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knn = KNeighborsClassifier</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n_neighbors=k</w:t>
      </w:r>
      <w:r w:rsidRPr="00FC5ECE">
        <w:rPr>
          <w:rFonts w:ascii="Courier New" w:eastAsia="Times New Roman" w:hAnsi="Courier New" w:cs="Courier New"/>
          <w:color w:val="DCDCDC"/>
          <w:sz w:val="21"/>
          <w:szCs w:val="21"/>
        </w:rPr>
        <w:t>)</w:t>
      </w:r>
    </w:p>
    <w:p w14:paraId="3DBC93EA"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knn.fit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x_train</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y_train</w:t>
      </w:r>
      <w:r w:rsidRPr="00FC5ECE">
        <w:rPr>
          <w:rFonts w:ascii="Courier New" w:eastAsia="Times New Roman" w:hAnsi="Courier New" w:cs="Courier New"/>
          <w:color w:val="DCDCDC"/>
          <w:sz w:val="21"/>
          <w:szCs w:val="21"/>
        </w:rPr>
        <w:t>)</w:t>
      </w:r>
    </w:p>
    <w:p w14:paraId="068352F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y_pred = knn.predict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x_test</w:t>
      </w:r>
      <w:r w:rsidRPr="00FC5ECE">
        <w:rPr>
          <w:rFonts w:ascii="Courier New" w:eastAsia="Times New Roman" w:hAnsi="Courier New" w:cs="Courier New"/>
          <w:color w:val="DCDCDC"/>
          <w:sz w:val="21"/>
          <w:szCs w:val="21"/>
        </w:rPr>
        <w:t>)</w:t>
      </w:r>
    </w:p>
    <w:p w14:paraId="7712E19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p>
    <w:p w14:paraId="2A64399D"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82B76C"/>
          <w:sz w:val="21"/>
          <w:szCs w:val="21"/>
        </w:rPr>
        <w:t># Calculate metrics</w:t>
      </w:r>
    </w:p>
    <w:p w14:paraId="62030FE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acc = accuracy_score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y_test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y_pred</w:t>
      </w:r>
      <w:r w:rsidRPr="00FC5ECE">
        <w:rPr>
          <w:rFonts w:ascii="Courier New" w:eastAsia="Times New Roman" w:hAnsi="Courier New" w:cs="Courier New"/>
          <w:color w:val="DCDCDC"/>
          <w:sz w:val="21"/>
          <w:szCs w:val="21"/>
        </w:rPr>
        <w:t>)</w:t>
      </w:r>
    </w:p>
    <w:p w14:paraId="2A850E65"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prec = precision_score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y_test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y_pred</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average=</w:t>
      </w:r>
      <w:r w:rsidRPr="00FC5ECE">
        <w:rPr>
          <w:rFonts w:ascii="Courier New" w:eastAsia="Times New Roman" w:hAnsi="Courier New" w:cs="Courier New"/>
          <w:color w:val="CE9178"/>
          <w:sz w:val="21"/>
          <w:szCs w:val="21"/>
        </w:rPr>
        <w:t>'macro'</w:t>
      </w:r>
      <w:r w:rsidRPr="00FC5ECE">
        <w:rPr>
          <w:rFonts w:ascii="Courier New" w:eastAsia="Times New Roman" w:hAnsi="Courier New" w:cs="Courier New"/>
          <w:color w:val="DCDCDC"/>
          <w:sz w:val="21"/>
          <w:szCs w:val="21"/>
        </w:rPr>
        <w:t>)</w:t>
      </w:r>
    </w:p>
    <w:p w14:paraId="4D86027F"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rec = recall_score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y_test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y_pred</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average=</w:t>
      </w:r>
      <w:r w:rsidRPr="00FC5ECE">
        <w:rPr>
          <w:rFonts w:ascii="Courier New" w:eastAsia="Times New Roman" w:hAnsi="Courier New" w:cs="Courier New"/>
          <w:color w:val="CE9178"/>
          <w:sz w:val="21"/>
          <w:szCs w:val="21"/>
        </w:rPr>
        <w:t>'macro'</w:t>
      </w:r>
      <w:r w:rsidRPr="00FC5ECE">
        <w:rPr>
          <w:rFonts w:ascii="Courier New" w:eastAsia="Times New Roman" w:hAnsi="Courier New" w:cs="Courier New"/>
          <w:color w:val="DCDCDC"/>
          <w:sz w:val="21"/>
          <w:szCs w:val="21"/>
        </w:rPr>
        <w:t>)</w:t>
      </w:r>
    </w:p>
    <w:p w14:paraId="291A98C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f1 = f1_score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y_test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y_pred</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average=</w:t>
      </w:r>
      <w:r w:rsidRPr="00FC5ECE">
        <w:rPr>
          <w:rFonts w:ascii="Courier New" w:eastAsia="Times New Roman" w:hAnsi="Courier New" w:cs="Courier New"/>
          <w:color w:val="CE9178"/>
          <w:sz w:val="21"/>
          <w:szCs w:val="21"/>
        </w:rPr>
        <w:t>'macro'</w:t>
      </w:r>
      <w:r w:rsidRPr="00FC5ECE">
        <w:rPr>
          <w:rFonts w:ascii="Courier New" w:eastAsia="Times New Roman" w:hAnsi="Courier New" w:cs="Courier New"/>
          <w:color w:val="DCDCDC"/>
          <w:sz w:val="21"/>
          <w:szCs w:val="21"/>
        </w:rPr>
        <w:t>)</w:t>
      </w:r>
    </w:p>
    <w:p w14:paraId="7C62FD0D"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accuracies.append</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acc</w:t>
      </w:r>
      <w:r w:rsidRPr="00FC5ECE">
        <w:rPr>
          <w:rFonts w:ascii="Courier New" w:eastAsia="Times New Roman" w:hAnsi="Courier New" w:cs="Courier New"/>
          <w:color w:val="DCDCDC"/>
          <w:sz w:val="21"/>
          <w:szCs w:val="21"/>
        </w:rPr>
        <w:t>)</w:t>
      </w:r>
    </w:p>
    <w:p w14:paraId="7C92CCDC"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p>
    <w:p w14:paraId="26CA1EEA"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82B76C"/>
          <w:sz w:val="21"/>
          <w:szCs w:val="21"/>
        </w:rPr>
        <w:t># Print metrics for each K</w:t>
      </w:r>
    </w:p>
    <w:p w14:paraId="3310CEC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69A5D7"/>
          <w:sz w:val="21"/>
          <w:szCs w:val="21"/>
        </w:rPr>
        <w:t>f</w:t>
      </w:r>
      <w:r w:rsidRPr="00FC5ECE">
        <w:rPr>
          <w:rFonts w:ascii="Courier New" w:eastAsia="Times New Roman" w:hAnsi="Courier New" w:cs="Courier New"/>
          <w:color w:val="CE9178"/>
          <w:sz w:val="21"/>
          <w:szCs w:val="21"/>
        </w:rPr>
        <w:t xml:space="preserve">"\nK = </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k</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w:t>
      </w:r>
      <w:r w:rsidRPr="00FC5ECE">
        <w:rPr>
          <w:rFonts w:ascii="Courier New" w:eastAsia="Times New Roman" w:hAnsi="Courier New" w:cs="Courier New"/>
          <w:color w:val="DCDCDC"/>
          <w:sz w:val="21"/>
          <w:szCs w:val="21"/>
        </w:rPr>
        <w:t>)</w:t>
      </w:r>
    </w:p>
    <w:p w14:paraId="26D86A2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"Accuracy:"</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acc</w:t>
      </w:r>
      <w:r w:rsidRPr="00FC5ECE">
        <w:rPr>
          <w:rFonts w:ascii="Courier New" w:eastAsia="Times New Roman" w:hAnsi="Courier New" w:cs="Courier New"/>
          <w:color w:val="DCDCDC"/>
          <w:sz w:val="21"/>
          <w:szCs w:val="21"/>
        </w:rPr>
        <w:t>)</w:t>
      </w:r>
    </w:p>
    <w:p w14:paraId="576C275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"Precision:"</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prec</w:t>
      </w:r>
      <w:r w:rsidRPr="00FC5ECE">
        <w:rPr>
          <w:rFonts w:ascii="Courier New" w:eastAsia="Times New Roman" w:hAnsi="Courier New" w:cs="Courier New"/>
          <w:color w:val="DCDCDC"/>
          <w:sz w:val="21"/>
          <w:szCs w:val="21"/>
        </w:rPr>
        <w:t>)</w:t>
      </w:r>
    </w:p>
    <w:p w14:paraId="6B2D122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"Recall:"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rec</w:t>
      </w:r>
      <w:r w:rsidRPr="00FC5ECE">
        <w:rPr>
          <w:rFonts w:ascii="Courier New" w:eastAsia="Times New Roman" w:hAnsi="Courier New" w:cs="Courier New"/>
          <w:color w:val="DCDCDC"/>
          <w:sz w:val="21"/>
          <w:szCs w:val="21"/>
        </w:rPr>
        <w:t>)</w:t>
      </w:r>
    </w:p>
    <w:p w14:paraId="3B1E9087"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DCDCAA"/>
          <w:sz w:val="21"/>
          <w:szCs w:val="21"/>
        </w:rPr>
        <w:t>print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"F1-score:"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f1</w:t>
      </w:r>
      <w:r w:rsidRPr="00FC5ECE">
        <w:rPr>
          <w:rFonts w:ascii="Courier New" w:eastAsia="Times New Roman" w:hAnsi="Courier New" w:cs="Courier New"/>
          <w:color w:val="DCDCDC"/>
          <w:sz w:val="21"/>
          <w:szCs w:val="21"/>
        </w:rPr>
        <w:t>)</w:t>
      </w:r>
    </w:p>
    <w:p w14:paraId="1E9B5899"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p>
    <w:p w14:paraId="48A298FC"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82B76C"/>
          <w:sz w:val="21"/>
          <w:szCs w:val="21"/>
        </w:rPr>
        <w:t># Visualizing Confusion Matrix for each K</w:t>
      </w:r>
    </w:p>
    <w:p w14:paraId="20D3C64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cm = confusion_matrix</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y_test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y_pred</w:t>
      </w:r>
      <w:r w:rsidRPr="00FC5ECE">
        <w:rPr>
          <w:rFonts w:ascii="Courier New" w:eastAsia="Times New Roman" w:hAnsi="Courier New" w:cs="Courier New"/>
          <w:color w:val="DCDCDC"/>
          <w:sz w:val="21"/>
          <w:szCs w:val="21"/>
        </w:rPr>
        <w:t>)</w:t>
      </w:r>
    </w:p>
    <w:p w14:paraId="776962C2"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plt.figure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figsize=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B5CEA8"/>
          <w:sz w:val="21"/>
          <w:szCs w:val="21"/>
        </w:rPr>
        <w:t>4</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w:t>
      </w:r>
      <w:r w:rsidRPr="00FC5ECE">
        <w:rPr>
          <w:rFonts w:ascii="Courier New" w:eastAsia="Times New Roman" w:hAnsi="Courier New" w:cs="Courier New"/>
          <w:color w:val="B5CEA8"/>
          <w:sz w:val="21"/>
          <w:szCs w:val="21"/>
        </w:rPr>
        <w:t>3</w:t>
      </w:r>
      <w:r w:rsidRPr="00FC5ECE">
        <w:rPr>
          <w:rFonts w:ascii="Courier New" w:eastAsia="Times New Roman" w:hAnsi="Courier New" w:cs="Courier New"/>
          <w:color w:val="DCDCDC"/>
          <w:sz w:val="21"/>
          <w:szCs w:val="21"/>
        </w:rPr>
        <w:t>))</w:t>
      </w:r>
    </w:p>
    <w:p w14:paraId="20FEA0B1"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sns.heatmap</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cm</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annot=</w:t>
      </w:r>
      <w:r w:rsidRPr="00FC5ECE">
        <w:rPr>
          <w:rFonts w:ascii="Courier New" w:eastAsia="Times New Roman" w:hAnsi="Courier New" w:cs="Courier New"/>
          <w:color w:val="569CD6"/>
          <w:sz w:val="21"/>
          <w:szCs w:val="21"/>
        </w:rPr>
        <w:t>True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fmt=</w:t>
      </w:r>
      <w:r w:rsidRPr="00FC5ECE">
        <w:rPr>
          <w:rFonts w:ascii="Courier New" w:eastAsia="Times New Roman" w:hAnsi="Courier New" w:cs="Courier New"/>
          <w:color w:val="CE9178"/>
          <w:sz w:val="21"/>
          <w:szCs w:val="21"/>
        </w:rPr>
        <w:t>"d"</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cmap=</w:t>
      </w:r>
      <w:r w:rsidRPr="00FC5ECE">
        <w:rPr>
          <w:rFonts w:ascii="Courier New" w:eastAsia="Times New Roman" w:hAnsi="Courier New" w:cs="Courier New"/>
          <w:color w:val="CE9178"/>
          <w:sz w:val="21"/>
          <w:szCs w:val="21"/>
        </w:rPr>
        <w:t>"Blues"</w:t>
      </w:r>
      <w:r w:rsidRPr="00FC5ECE">
        <w:rPr>
          <w:rFonts w:ascii="Courier New" w:eastAsia="Times New Roman" w:hAnsi="Courier New" w:cs="Courier New"/>
          <w:color w:val="DCDCDC"/>
          <w:sz w:val="21"/>
          <w:szCs w:val="21"/>
        </w:rPr>
        <w:t>)</w:t>
      </w:r>
    </w:p>
    <w:p w14:paraId="636775A6"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plt.title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69A5D7"/>
          <w:sz w:val="21"/>
          <w:szCs w:val="21"/>
        </w:rPr>
        <w:t>f</w:t>
      </w:r>
      <w:r w:rsidRPr="00FC5ECE">
        <w:rPr>
          <w:rFonts w:ascii="Courier New" w:eastAsia="Times New Roman" w:hAnsi="Courier New" w:cs="Courier New"/>
          <w:color w:val="CE9178"/>
          <w:sz w:val="21"/>
          <w:szCs w:val="21"/>
        </w:rPr>
        <w:t>"Confusion Matrix (K=</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k</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w:t>
      </w:r>
      <w:r w:rsidRPr="00FC5ECE">
        <w:rPr>
          <w:rFonts w:ascii="Courier New" w:eastAsia="Times New Roman" w:hAnsi="Courier New" w:cs="Courier New"/>
          <w:color w:val="DCDCDC"/>
          <w:sz w:val="21"/>
          <w:szCs w:val="21"/>
        </w:rPr>
        <w:t>)</w:t>
      </w:r>
    </w:p>
    <w:p w14:paraId="131948DC"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plt.xlabel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"Predicted"</w:t>
      </w:r>
      <w:r w:rsidRPr="00FC5ECE">
        <w:rPr>
          <w:rFonts w:ascii="Courier New" w:eastAsia="Times New Roman" w:hAnsi="Courier New" w:cs="Courier New"/>
          <w:color w:val="DCDCDC"/>
          <w:sz w:val="21"/>
          <w:szCs w:val="21"/>
        </w:rPr>
        <w:t>)</w:t>
      </w:r>
    </w:p>
    <w:p w14:paraId="4C0CD472"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plt.ylabel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"Actual"</w:t>
      </w:r>
      <w:r w:rsidRPr="00FC5ECE">
        <w:rPr>
          <w:rFonts w:ascii="Courier New" w:eastAsia="Times New Roman" w:hAnsi="Courier New" w:cs="Courier New"/>
          <w:color w:val="DCDCDC"/>
          <w:sz w:val="21"/>
          <w:szCs w:val="21"/>
        </w:rPr>
        <w:t>)</w:t>
      </w:r>
    </w:p>
    <w:p w14:paraId="233EFFEB"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    plt.show</w:t>
      </w:r>
      <w:r w:rsidRPr="00FC5ECE">
        <w:rPr>
          <w:rFonts w:ascii="Courier New" w:eastAsia="Times New Roman" w:hAnsi="Courier New" w:cs="Courier New"/>
          <w:color w:val="DCDCDC"/>
          <w:sz w:val="21"/>
          <w:szCs w:val="21"/>
        </w:rPr>
        <w:t>()</w:t>
      </w:r>
    </w:p>
    <w:p w14:paraId="42ECA06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p>
    <w:p w14:paraId="0AD36F6F"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82B76C"/>
          <w:sz w:val="21"/>
          <w:szCs w:val="21"/>
        </w:rPr>
        <w:t># Test how accuracy changes with different values of K</w:t>
      </w:r>
    </w:p>
    <w:p w14:paraId="6C66B623"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plt.plot</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k_values</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accuracies</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D4D4D4"/>
          <w:sz w:val="21"/>
          <w:szCs w:val="21"/>
        </w:rPr>
        <w:t xml:space="preserve"> marker=</w:t>
      </w:r>
      <w:r w:rsidRPr="00FC5ECE">
        <w:rPr>
          <w:rFonts w:ascii="Courier New" w:eastAsia="Times New Roman" w:hAnsi="Courier New" w:cs="Courier New"/>
          <w:color w:val="CE9178"/>
          <w:sz w:val="21"/>
          <w:szCs w:val="21"/>
        </w:rPr>
        <w:t>'o'</w:t>
      </w:r>
      <w:r w:rsidRPr="00FC5ECE">
        <w:rPr>
          <w:rFonts w:ascii="Courier New" w:eastAsia="Times New Roman" w:hAnsi="Courier New" w:cs="Courier New"/>
          <w:color w:val="DCDCDC"/>
          <w:sz w:val="21"/>
          <w:szCs w:val="21"/>
        </w:rPr>
        <w:t>)</w:t>
      </w:r>
    </w:p>
    <w:p w14:paraId="3B663B20"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plt.xlabel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"Value of K"</w:t>
      </w:r>
      <w:r w:rsidRPr="00FC5ECE">
        <w:rPr>
          <w:rFonts w:ascii="Courier New" w:eastAsia="Times New Roman" w:hAnsi="Courier New" w:cs="Courier New"/>
          <w:color w:val="DCDCDC"/>
          <w:sz w:val="21"/>
          <w:szCs w:val="21"/>
        </w:rPr>
        <w:t>)</w:t>
      </w:r>
    </w:p>
    <w:p w14:paraId="5BF70F5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plt.ylabel</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"Accuracy"</w:t>
      </w:r>
      <w:r w:rsidRPr="00FC5ECE">
        <w:rPr>
          <w:rFonts w:ascii="Courier New" w:eastAsia="Times New Roman" w:hAnsi="Courier New" w:cs="Courier New"/>
          <w:color w:val="DCDCDC"/>
          <w:sz w:val="21"/>
          <w:szCs w:val="21"/>
        </w:rPr>
        <w:t>)</w:t>
      </w:r>
    </w:p>
    <w:p w14:paraId="301573B3"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plt.title</w:t>
      </w:r>
      <w:r w:rsidRPr="00FC5ECE">
        <w:rPr>
          <w:rFonts w:ascii="Courier New" w:eastAsia="Times New Roman" w:hAnsi="Courier New" w:cs="Courier New"/>
          <w:color w:val="DCDCDC"/>
          <w:sz w:val="21"/>
          <w:szCs w:val="21"/>
        </w:rPr>
        <w:t>(</w:t>
      </w:r>
      <w:r w:rsidRPr="00FC5ECE">
        <w:rPr>
          <w:rFonts w:ascii="Courier New" w:eastAsia="Times New Roman" w:hAnsi="Courier New" w:cs="Courier New"/>
          <w:color w:val="CE9178"/>
          <w:sz w:val="21"/>
          <w:szCs w:val="21"/>
        </w:rPr>
        <w:t>"Accuracy vs Different K values"</w:t>
      </w:r>
      <w:r w:rsidRPr="00FC5ECE">
        <w:rPr>
          <w:rFonts w:ascii="Courier New" w:eastAsia="Times New Roman" w:hAnsi="Courier New" w:cs="Courier New"/>
          <w:color w:val="DCDCDC"/>
          <w:sz w:val="21"/>
          <w:szCs w:val="21"/>
        </w:rPr>
        <w:t>)</w:t>
      </w:r>
    </w:p>
    <w:p w14:paraId="420458BE" w14:textId="77777777" w:rsidR="00FC5ECE" w:rsidRPr="00FC5ECE" w:rsidRDefault="00FC5ECE" w:rsidP="00FC5ECE">
      <w:pPr>
        <w:shd w:val="clear" w:color="auto" w:fill="282A2C"/>
        <w:spacing w:after="0" w:line="285" w:lineRule="atLeast"/>
        <w:rPr>
          <w:rFonts w:ascii="Courier New" w:eastAsia="Times New Roman" w:hAnsi="Courier New" w:cs="Courier New"/>
          <w:color w:val="D4D4D4"/>
          <w:sz w:val="21"/>
          <w:szCs w:val="21"/>
        </w:rPr>
      </w:pPr>
      <w:r w:rsidRPr="00FC5ECE">
        <w:rPr>
          <w:rFonts w:ascii="Courier New" w:eastAsia="Times New Roman" w:hAnsi="Courier New" w:cs="Courier New"/>
          <w:color w:val="D4D4D4"/>
          <w:sz w:val="21"/>
          <w:szCs w:val="21"/>
        </w:rPr>
        <w:t>plt.show</w:t>
      </w:r>
      <w:r w:rsidRPr="00FC5ECE">
        <w:rPr>
          <w:rFonts w:ascii="Courier New" w:eastAsia="Times New Roman" w:hAnsi="Courier New" w:cs="Courier New"/>
          <w:color w:val="DCDCDC"/>
          <w:sz w:val="21"/>
          <w:szCs w:val="21"/>
        </w:rPr>
        <w:t>()</w:t>
      </w:r>
    </w:p>
    <w:p w14:paraId="3BCD4C23" w14:textId="77777777" w:rsidR="00427792" w:rsidRPr="00FC5ECE" w:rsidRDefault="00427792">
      <w:pPr>
        <w:pStyle w:val="BodyText"/>
        <w:rPr>
          <w:b/>
          <w:bCs/>
        </w:rPr>
      </w:pPr>
    </w:p>
    <w:p w14:paraId="4DEEAFC2" w14:textId="77777777" w:rsidR="00427792" w:rsidRDefault="00427792">
      <w:pPr>
        <w:pStyle w:val="BodyText"/>
        <w:rPr>
          <w:b/>
          <w:bCs/>
          <w:sz w:val="32"/>
          <w:szCs w:val="32"/>
        </w:rPr>
      </w:pPr>
      <w:r>
        <w:rPr>
          <w:b/>
          <w:bCs/>
          <w:sz w:val="32"/>
          <w:szCs w:val="32"/>
        </w:rPr>
        <w:t>Output:</w:t>
      </w:r>
    </w:p>
    <w:p w14:paraId="58D98589" w14:textId="77777777" w:rsidR="00FC5ECE" w:rsidRDefault="00E101A1">
      <w:pPr>
        <w:pStyle w:val="BodyText"/>
        <w:rPr>
          <w:b/>
          <w:bCs/>
        </w:rPr>
      </w:pPr>
      <w:r>
        <w:rPr>
          <w:b/>
          <w:bCs/>
        </w:rPr>
        <w:pict w14:anchorId="6EE83940">
          <v:shape id="_x0000_i1046" type="#_x0000_t75" style="width:359.3pt;height:175.9pt">
            <v:imagedata r:id="rId41" o:title="Screenshot (26)" cropbottom="44911f" cropright="41930f"/>
          </v:shape>
        </w:pict>
      </w:r>
    </w:p>
    <w:p w14:paraId="2BE4AD5D" w14:textId="77777777" w:rsidR="00980426" w:rsidRDefault="00E101A1">
      <w:pPr>
        <w:pStyle w:val="BodyText"/>
        <w:rPr>
          <w:b/>
          <w:bCs/>
        </w:rPr>
      </w:pPr>
      <w:r>
        <w:rPr>
          <w:b/>
          <w:bCs/>
        </w:rPr>
        <w:lastRenderedPageBreak/>
        <w:pict w14:anchorId="5DE92D95">
          <v:shape id="_x0000_i1047" type="#_x0000_t75" style="width:230.25pt;height:237.05pt">
            <v:imagedata r:id="rId41" o:title="Screenshot (26)" croptop="20323f" cropbottom="8500f" cropright="45663f"/>
          </v:shape>
        </w:pict>
      </w:r>
    </w:p>
    <w:p w14:paraId="7EDBA565" w14:textId="77777777" w:rsidR="00980426" w:rsidRPr="00984E4A" w:rsidRDefault="00E101A1">
      <w:pPr>
        <w:pStyle w:val="BodyText"/>
        <w:rPr>
          <w:b/>
          <w:bCs/>
        </w:rPr>
      </w:pPr>
      <w:r>
        <w:rPr>
          <w:b/>
          <w:bCs/>
        </w:rPr>
        <w:pict w14:anchorId="5586852B">
          <v:shape id="_x0000_i1048" type="#_x0000_t75" style="width:3in;height:7in">
            <v:imagedata r:id="rId42" o:title="Screenshot (27)" cropbottom="1820f" cropright="50016f"/>
          </v:shape>
        </w:pict>
      </w:r>
    </w:p>
    <w:p w14:paraId="4B650103" w14:textId="77777777" w:rsidR="00427792" w:rsidRPr="00984E4A" w:rsidRDefault="00427792">
      <w:pPr>
        <w:pStyle w:val="BodyText"/>
        <w:spacing w:before="202"/>
        <w:rPr>
          <w:b/>
          <w:bCs/>
        </w:rPr>
      </w:pPr>
    </w:p>
    <w:p w14:paraId="7CE4AA86" w14:textId="77777777" w:rsidR="00427792" w:rsidRDefault="00427792">
      <w:pPr>
        <w:pStyle w:val="Heading3"/>
      </w:pPr>
      <w:r>
        <w:rPr>
          <w:noProof/>
        </w:rPr>
        <w:lastRenderedPageBreak/>
        <mc:AlternateContent>
          <mc:Choice Requires="wps">
            <w:drawing>
              <wp:anchor distT="0" distB="0" distL="0" distR="0" simplePos="0" relativeHeight="251707392" behindDoc="1" locked="0" layoutInCell="1" allowOverlap="1" wp14:anchorId="24AFACDF" wp14:editId="0287B039">
                <wp:simplePos x="0" y="0"/>
                <wp:positionH relativeFrom="page">
                  <wp:posOffset>668655</wp:posOffset>
                </wp:positionH>
                <wp:positionV relativeFrom="paragraph">
                  <wp:posOffset>213360</wp:posOffset>
                </wp:positionV>
                <wp:extent cx="6268085" cy="635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2F5C97E" id="Graphic 61" o:spid="_x0000_s1026" style="position:absolute;margin-left:52.65pt;margin-top:16.8pt;width:493.55pt;height:.5pt;z-index:-2516090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OUTCOMES</w:t>
      </w:r>
    </w:p>
    <w:p w14:paraId="6B6EE019" w14:textId="77777777" w:rsidR="00427792" w:rsidRDefault="00427792">
      <w:pPr>
        <w:pStyle w:val="BodyText"/>
        <w:spacing w:before="42"/>
        <w:rPr>
          <w:b/>
        </w:rPr>
      </w:pPr>
    </w:p>
    <w:p w14:paraId="1797FE05"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3CF8BEB0" w14:textId="77777777" w:rsidR="00427792" w:rsidRDefault="00427792">
      <w:pPr>
        <w:pStyle w:val="ListParagraph"/>
        <w:numPr>
          <w:ilvl w:val="1"/>
          <w:numId w:val="25"/>
        </w:numPr>
        <w:tabs>
          <w:tab w:val="left" w:pos="823"/>
        </w:tabs>
        <w:spacing w:before="43"/>
        <w:ind w:hanging="360"/>
        <w:rPr>
          <w:sz w:val="24"/>
        </w:rPr>
      </w:pPr>
      <w:r>
        <w:rPr>
          <w:sz w:val="24"/>
        </w:rPr>
        <w:t>Understand</w:t>
      </w:r>
      <w:r>
        <w:rPr>
          <w:spacing w:val="-4"/>
          <w:sz w:val="24"/>
        </w:rPr>
        <w:t xml:space="preserve"> </w:t>
      </w:r>
      <w:r>
        <w:rPr>
          <w:sz w:val="24"/>
        </w:rPr>
        <w:t>different</w:t>
      </w:r>
      <w:r>
        <w:rPr>
          <w:spacing w:val="-2"/>
          <w:sz w:val="24"/>
        </w:rPr>
        <w:t xml:space="preserve"> </w:t>
      </w:r>
      <w:r>
        <w:rPr>
          <w:sz w:val="24"/>
        </w:rPr>
        <w:t>types</w:t>
      </w:r>
      <w:r>
        <w:rPr>
          <w:spacing w:val="-3"/>
          <w:sz w:val="24"/>
        </w:rPr>
        <w:t xml:space="preserve"> </w:t>
      </w:r>
      <w:r>
        <w:rPr>
          <w:sz w:val="24"/>
        </w:rPr>
        <w:t>of</w:t>
      </w:r>
      <w:r>
        <w:rPr>
          <w:spacing w:val="-2"/>
          <w:sz w:val="24"/>
        </w:rPr>
        <w:t xml:space="preserve"> </w:t>
      </w:r>
      <w:r>
        <w:rPr>
          <w:sz w:val="24"/>
        </w:rPr>
        <w:t>categorical</w:t>
      </w:r>
      <w:r>
        <w:rPr>
          <w:spacing w:val="-1"/>
          <w:sz w:val="24"/>
        </w:rPr>
        <w:t xml:space="preserve"> </w:t>
      </w:r>
      <w:r>
        <w:rPr>
          <w:spacing w:val="-2"/>
          <w:sz w:val="24"/>
        </w:rPr>
        <w:t>data.</w:t>
      </w:r>
    </w:p>
    <w:p w14:paraId="2DB83A9C" w14:textId="77777777" w:rsidR="00427792" w:rsidRDefault="00427792">
      <w:pPr>
        <w:pStyle w:val="ListParagraph"/>
        <w:numPr>
          <w:ilvl w:val="1"/>
          <w:numId w:val="25"/>
        </w:numPr>
        <w:tabs>
          <w:tab w:val="left" w:pos="823"/>
        </w:tabs>
        <w:spacing w:before="42"/>
        <w:ind w:hanging="360"/>
        <w:rPr>
          <w:sz w:val="24"/>
        </w:rPr>
      </w:pPr>
      <w:r>
        <w:rPr>
          <w:sz w:val="24"/>
        </w:rPr>
        <w:t>Implement</w:t>
      </w:r>
      <w:r>
        <w:rPr>
          <w:spacing w:val="-4"/>
          <w:sz w:val="24"/>
        </w:rPr>
        <w:t xml:space="preserve"> </w:t>
      </w:r>
      <w:r>
        <w:rPr>
          <w:sz w:val="24"/>
        </w:rPr>
        <w:t>categorical</w:t>
      </w:r>
      <w:r>
        <w:rPr>
          <w:spacing w:val="-4"/>
          <w:sz w:val="24"/>
        </w:rPr>
        <w:t xml:space="preserve"> </w:t>
      </w:r>
      <w:r>
        <w:rPr>
          <w:sz w:val="24"/>
        </w:rPr>
        <w:t>encoding</w:t>
      </w:r>
      <w:r>
        <w:rPr>
          <w:spacing w:val="-4"/>
          <w:sz w:val="24"/>
        </w:rPr>
        <w:t xml:space="preserve"> </w:t>
      </w:r>
      <w:r>
        <w:rPr>
          <w:sz w:val="24"/>
        </w:rPr>
        <w:t>techniques</w:t>
      </w:r>
      <w:r>
        <w:rPr>
          <w:spacing w:val="-5"/>
          <w:sz w:val="24"/>
        </w:rPr>
        <w:t xml:space="preserve"> </w:t>
      </w:r>
      <w:r>
        <w:rPr>
          <w:sz w:val="24"/>
        </w:rPr>
        <w:t>in</w:t>
      </w:r>
      <w:r>
        <w:rPr>
          <w:spacing w:val="-1"/>
          <w:sz w:val="24"/>
        </w:rPr>
        <w:t xml:space="preserve"> </w:t>
      </w:r>
      <w:r>
        <w:rPr>
          <w:b/>
          <w:sz w:val="24"/>
        </w:rPr>
        <w:t>Scikit-</w:t>
      </w:r>
      <w:r>
        <w:rPr>
          <w:b/>
          <w:spacing w:val="-2"/>
          <w:sz w:val="24"/>
        </w:rPr>
        <w:t>Learn</w:t>
      </w:r>
      <w:r>
        <w:rPr>
          <w:spacing w:val="-2"/>
          <w:sz w:val="24"/>
        </w:rPr>
        <w:t>.</w:t>
      </w:r>
    </w:p>
    <w:p w14:paraId="0FAD2FE4" w14:textId="77777777" w:rsidR="00427792" w:rsidRDefault="00427792">
      <w:pPr>
        <w:pStyle w:val="ListParagraph"/>
        <w:numPr>
          <w:ilvl w:val="1"/>
          <w:numId w:val="25"/>
        </w:numPr>
        <w:tabs>
          <w:tab w:val="left" w:pos="823"/>
        </w:tabs>
        <w:spacing w:before="40"/>
        <w:ind w:hanging="36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021300AB"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2E0D547F"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09</w:t>
      </w:r>
    </w:p>
    <w:p w14:paraId="506F64B4" w14:textId="77777777" w:rsidR="00427792" w:rsidRDefault="00427792">
      <w:pPr>
        <w:spacing w:before="62"/>
        <w:ind w:left="3189" w:right="3250"/>
        <w:jc w:val="center"/>
        <w:rPr>
          <w:b/>
          <w:sz w:val="28"/>
        </w:rPr>
      </w:pPr>
      <w:r>
        <w:rPr>
          <w:b/>
          <w:smallCaps/>
          <w:sz w:val="28"/>
          <w:u w:val="single"/>
        </w:rPr>
        <w:t>Naive</w:t>
      </w:r>
      <w:r>
        <w:rPr>
          <w:b/>
          <w:smallCaps/>
          <w:spacing w:val="-6"/>
          <w:sz w:val="28"/>
          <w:u w:val="single"/>
        </w:rPr>
        <w:t xml:space="preserve"> </w:t>
      </w:r>
      <w:r>
        <w:rPr>
          <w:b/>
          <w:smallCaps/>
          <w:sz w:val="28"/>
          <w:u w:val="single"/>
        </w:rPr>
        <w:t>Bayes</w:t>
      </w:r>
      <w:r>
        <w:rPr>
          <w:b/>
          <w:smallCaps/>
          <w:spacing w:val="-5"/>
          <w:sz w:val="28"/>
          <w:u w:val="single"/>
        </w:rPr>
        <w:t xml:space="preserve"> </w:t>
      </w:r>
      <w:r>
        <w:rPr>
          <w:b/>
          <w:smallCaps/>
          <w:spacing w:val="-2"/>
          <w:sz w:val="28"/>
          <w:u w:val="single"/>
        </w:rPr>
        <w:t>Classifier</w:t>
      </w:r>
    </w:p>
    <w:p w14:paraId="5C7732B1"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761C8FAB" w14:textId="77777777">
        <w:trPr>
          <w:trHeight w:val="1048"/>
        </w:trPr>
        <w:tc>
          <w:tcPr>
            <w:tcW w:w="1793" w:type="dxa"/>
          </w:tcPr>
          <w:p w14:paraId="63E0A051"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3B733278" w14:textId="77777777" w:rsidR="00427792" w:rsidRDefault="00427792">
            <w:pPr>
              <w:pStyle w:val="TableParagraph"/>
              <w:spacing w:before="16"/>
              <w:rPr>
                <w:b/>
              </w:rPr>
            </w:pPr>
          </w:p>
          <w:p w14:paraId="4D6406C6"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1164CA53" w14:textId="77777777" w:rsidR="00427792" w:rsidRDefault="00427792">
            <w:pPr>
              <w:pStyle w:val="TableParagraph"/>
              <w:spacing w:before="16"/>
              <w:rPr>
                <w:b/>
              </w:rPr>
            </w:pPr>
          </w:p>
          <w:p w14:paraId="62B2974F"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7863A4A3"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21AFF37C"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29B1A73F" w14:textId="77777777">
        <w:trPr>
          <w:trHeight w:val="1722"/>
        </w:trPr>
        <w:tc>
          <w:tcPr>
            <w:tcW w:w="1793" w:type="dxa"/>
          </w:tcPr>
          <w:p w14:paraId="40C09918" w14:textId="77777777" w:rsidR="00427792" w:rsidRDefault="00427792">
            <w:pPr>
              <w:pStyle w:val="TableParagraph"/>
              <w:spacing w:before="201"/>
              <w:rPr>
                <w:b/>
              </w:rPr>
            </w:pPr>
          </w:p>
          <w:p w14:paraId="37BDFEDE"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0EE759A0"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5C6613D5"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5313C1DF"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38016CA4" w14:textId="77777777" w:rsidR="00427792" w:rsidRDefault="00427792">
            <w:pPr>
              <w:pStyle w:val="TableParagraph"/>
            </w:pPr>
          </w:p>
        </w:tc>
      </w:tr>
      <w:tr w:rsidR="00427792" w14:paraId="70848169" w14:textId="77777777">
        <w:trPr>
          <w:trHeight w:val="1423"/>
        </w:trPr>
        <w:tc>
          <w:tcPr>
            <w:tcW w:w="1793" w:type="dxa"/>
          </w:tcPr>
          <w:p w14:paraId="1F69E34C" w14:textId="77777777" w:rsidR="00427792" w:rsidRDefault="00427792">
            <w:pPr>
              <w:pStyle w:val="TableParagraph"/>
              <w:spacing w:before="41"/>
              <w:rPr>
                <w:b/>
              </w:rPr>
            </w:pPr>
          </w:p>
          <w:p w14:paraId="3C41920F"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3A8D0CCF"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5031465A"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0D64CCC8"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6F10BF37" w14:textId="77777777" w:rsidR="00427792" w:rsidRDefault="00427792">
            <w:pPr>
              <w:pStyle w:val="TableParagraph"/>
            </w:pPr>
          </w:p>
        </w:tc>
      </w:tr>
      <w:tr w:rsidR="00427792" w14:paraId="041E4BC9" w14:textId="77777777">
        <w:trPr>
          <w:trHeight w:val="2022"/>
        </w:trPr>
        <w:tc>
          <w:tcPr>
            <w:tcW w:w="1793" w:type="dxa"/>
          </w:tcPr>
          <w:p w14:paraId="266590A8" w14:textId="77777777" w:rsidR="00427792" w:rsidRDefault="00427792">
            <w:pPr>
              <w:pStyle w:val="TableParagraph"/>
              <w:spacing w:before="251"/>
              <w:rPr>
                <w:b/>
              </w:rPr>
            </w:pPr>
          </w:p>
          <w:p w14:paraId="216B4C15"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2C528D4F"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7603D4B5" w14:textId="77777777" w:rsidR="00427792" w:rsidRDefault="00427792">
            <w:pPr>
              <w:pStyle w:val="TableParagraph"/>
              <w:spacing w:line="233" w:lineRule="exact"/>
              <w:ind w:left="70"/>
              <w:jc w:val="center"/>
            </w:pPr>
            <w:r>
              <w:rPr>
                <w:spacing w:val="-2"/>
              </w:rPr>
              <w:t>outcomes.</w:t>
            </w:r>
          </w:p>
        </w:tc>
        <w:tc>
          <w:tcPr>
            <w:tcW w:w="2170" w:type="dxa"/>
          </w:tcPr>
          <w:p w14:paraId="0C0408C3" w14:textId="77777777" w:rsidR="00427792" w:rsidRDefault="00427792">
            <w:pPr>
              <w:pStyle w:val="TableParagraph"/>
              <w:spacing w:before="124"/>
              <w:rPr>
                <w:b/>
              </w:rPr>
            </w:pPr>
          </w:p>
          <w:p w14:paraId="11D0CEA0"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129382EE" w14:textId="77777777" w:rsidR="00427792" w:rsidRDefault="00427792">
            <w:pPr>
              <w:pStyle w:val="TableParagraph"/>
              <w:spacing w:before="124"/>
              <w:rPr>
                <w:b/>
              </w:rPr>
            </w:pPr>
          </w:p>
          <w:p w14:paraId="40129DC8"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253BD9C6" w14:textId="77777777" w:rsidR="00427792" w:rsidRDefault="00427792">
            <w:pPr>
              <w:pStyle w:val="TableParagraph"/>
            </w:pPr>
          </w:p>
        </w:tc>
      </w:tr>
      <w:tr w:rsidR="00427792" w14:paraId="7519FB69" w14:textId="77777777">
        <w:trPr>
          <w:trHeight w:val="1771"/>
        </w:trPr>
        <w:tc>
          <w:tcPr>
            <w:tcW w:w="1793" w:type="dxa"/>
          </w:tcPr>
          <w:p w14:paraId="194E231B" w14:textId="77777777" w:rsidR="00427792" w:rsidRDefault="00427792">
            <w:pPr>
              <w:pStyle w:val="TableParagraph"/>
              <w:spacing w:before="252"/>
              <w:rPr>
                <w:b/>
              </w:rPr>
            </w:pPr>
          </w:p>
          <w:p w14:paraId="65A5886A"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1A6F40E6" w14:textId="77777777" w:rsidR="00427792" w:rsidRDefault="00427792">
            <w:pPr>
              <w:pStyle w:val="TableParagraph"/>
              <w:ind w:left="470"/>
              <w:rPr>
                <w:b/>
              </w:rPr>
            </w:pPr>
            <w:r>
              <w:rPr>
                <w:b/>
              </w:rPr>
              <w:t xml:space="preserve">(6 </w:t>
            </w:r>
            <w:r>
              <w:rPr>
                <w:b/>
                <w:spacing w:val="-2"/>
              </w:rPr>
              <w:t>marks)</w:t>
            </w:r>
          </w:p>
        </w:tc>
        <w:tc>
          <w:tcPr>
            <w:tcW w:w="2386" w:type="dxa"/>
          </w:tcPr>
          <w:p w14:paraId="39196ABB"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1F206419"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38ACD698"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59B151F2" w14:textId="77777777" w:rsidR="00427792" w:rsidRDefault="00427792">
            <w:pPr>
              <w:pStyle w:val="TableParagraph"/>
              <w:spacing w:before="252"/>
              <w:rPr>
                <w:b/>
              </w:rPr>
            </w:pPr>
          </w:p>
          <w:p w14:paraId="02A18AC2"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0A54DFCA" w14:textId="77777777" w:rsidR="00427792" w:rsidRDefault="00427792">
            <w:pPr>
              <w:pStyle w:val="TableParagraph"/>
            </w:pPr>
          </w:p>
        </w:tc>
      </w:tr>
    </w:tbl>
    <w:p w14:paraId="00CED05E" w14:textId="77777777" w:rsidR="00427792" w:rsidRDefault="00427792">
      <w:pPr>
        <w:pStyle w:val="TableParagraph"/>
        <w:sectPr w:rsidR="00427792" w:rsidSect="00566EAF">
          <w:pgSz w:w="11907" w:h="16839" w:code="9"/>
          <w:pgMar w:top="720" w:right="720" w:bottom="720" w:left="720" w:header="720" w:footer="720" w:gutter="0"/>
          <w:cols w:space="720"/>
        </w:sectPr>
      </w:pPr>
    </w:p>
    <w:p w14:paraId="191C59A0"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09</w:t>
      </w:r>
    </w:p>
    <w:p w14:paraId="6FA720CC" w14:textId="77777777" w:rsidR="00427792" w:rsidRDefault="00427792">
      <w:pPr>
        <w:spacing w:before="62"/>
        <w:ind w:left="210"/>
        <w:jc w:val="center"/>
        <w:rPr>
          <w:b/>
          <w:sz w:val="28"/>
        </w:rPr>
      </w:pPr>
      <w:r>
        <w:rPr>
          <w:b/>
          <w:smallCaps/>
          <w:sz w:val="28"/>
          <w:u w:val="single"/>
        </w:rPr>
        <w:t>Naive</w:t>
      </w:r>
      <w:r>
        <w:rPr>
          <w:b/>
          <w:smallCaps/>
          <w:spacing w:val="-6"/>
          <w:sz w:val="28"/>
          <w:u w:val="single"/>
        </w:rPr>
        <w:t xml:space="preserve"> </w:t>
      </w:r>
      <w:r>
        <w:rPr>
          <w:b/>
          <w:smallCaps/>
          <w:sz w:val="28"/>
          <w:u w:val="single"/>
        </w:rPr>
        <w:t>Bayes</w:t>
      </w:r>
      <w:r>
        <w:rPr>
          <w:b/>
          <w:smallCaps/>
          <w:spacing w:val="-5"/>
          <w:sz w:val="28"/>
          <w:u w:val="single"/>
        </w:rPr>
        <w:t xml:space="preserve"> </w:t>
      </w:r>
      <w:r>
        <w:rPr>
          <w:b/>
          <w:smallCaps/>
          <w:spacing w:val="-2"/>
          <w:sz w:val="28"/>
          <w:u w:val="single"/>
        </w:rPr>
        <w:t>Classifier</w:t>
      </w:r>
    </w:p>
    <w:p w14:paraId="79A216FF" w14:textId="77777777" w:rsidR="00427792" w:rsidRDefault="00427792">
      <w:pPr>
        <w:pStyle w:val="BodyText"/>
        <w:spacing w:before="87"/>
        <w:rPr>
          <w:b/>
        </w:rPr>
      </w:pPr>
    </w:p>
    <w:p w14:paraId="5A5937FC" w14:textId="77777777" w:rsidR="00427792" w:rsidRDefault="00427792">
      <w:pPr>
        <w:pStyle w:val="Heading3"/>
      </w:pPr>
      <w:r>
        <w:rPr>
          <w:noProof/>
        </w:rPr>
        <mc:AlternateContent>
          <mc:Choice Requires="wps">
            <w:drawing>
              <wp:anchor distT="0" distB="0" distL="0" distR="0" simplePos="0" relativeHeight="251708416" behindDoc="1" locked="0" layoutInCell="1" allowOverlap="1" wp14:anchorId="2A801994" wp14:editId="0F621651">
                <wp:simplePos x="0" y="0"/>
                <wp:positionH relativeFrom="page">
                  <wp:posOffset>668655</wp:posOffset>
                </wp:positionH>
                <wp:positionV relativeFrom="paragraph">
                  <wp:posOffset>213995</wp:posOffset>
                </wp:positionV>
                <wp:extent cx="6268085" cy="635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8747EEA" id="Graphic 62" o:spid="_x0000_s1026" style="position:absolute;margin-left:52.65pt;margin-top:16.85pt;width:493.55pt;height:.5pt;z-index:-2516080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CUZDJs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rPr>
          <w:spacing w:val="-2"/>
        </w:rPr>
        <w:t>OBJECTIVE</w:t>
      </w:r>
    </w:p>
    <w:p w14:paraId="2BC5A86C" w14:textId="77777777" w:rsidR="00427792" w:rsidRDefault="00427792">
      <w:pPr>
        <w:pStyle w:val="BodyText"/>
        <w:spacing w:before="42"/>
        <w:rPr>
          <w:b/>
        </w:rPr>
      </w:pPr>
    </w:p>
    <w:p w14:paraId="58DB03F6" w14:textId="77777777" w:rsidR="00427792" w:rsidRDefault="00427792">
      <w:pPr>
        <w:pStyle w:val="BodyText"/>
        <w:spacing w:line="278" w:lineRule="auto"/>
        <w:ind w:left="374"/>
      </w:pPr>
      <w:r>
        <w:t>To understand the Naïve Bayes Classifier and its variants and implement Gaussian Naïve Bayes for</w:t>
      </w:r>
      <w:r>
        <w:rPr>
          <w:spacing w:val="40"/>
        </w:rPr>
        <w:t xml:space="preserve"> </w:t>
      </w:r>
      <w:r>
        <w:t>classification tasks.</w:t>
      </w:r>
    </w:p>
    <w:p w14:paraId="6533CE34" w14:textId="77777777" w:rsidR="00427792" w:rsidRDefault="00427792">
      <w:pPr>
        <w:pStyle w:val="Heading3"/>
        <w:spacing w:before="272"/>
      </w:pPr>
      <w:r>
        <w:rPr>
          <w:noProof/>
        </w:rPr>
        <mc:AlternateContent>
          <mc:Choice Requires="wps">
            <w:drawing>
              <wp:anchor distT="0" distB="0" distL="0" distR="0" simplePos="0" relativeHeight="251709440" behindDoc="1" locked="0" layoutInCell="1" allowOverlap="1" wp14:anchorId="40FED9D9" wp14:editId="0BF82B0F">
                <wp:simplePos x="0" y="0"/>
                <wp:positionH relativeFrom="page">
                  <wp:posOffset>668655</wp:posOffset>
                </wp:positionH>
                <wp:positionV relativeFrom="paragraph">
                  <wp:posOffset>386080</wp:posOffset>
                </wp:positionV>
                <wp:extent cx="6268085" cy="635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197CEEC" id="Graphic 63" o:spid="_x0000_s1026" style="position:absolute;margin-left:52.65pt;margin-top:30.4pt;width:493.55pt;height:.5pt;z-index:-25160704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" path="m6267958,l,,,6096r6267958,l6267958,xe" fillcolor="black" stroked="f">
                <v:path arrowok="t"/>
                <w10:wrap type="topAndBottom" anchorx="page"/>
              </v:shape>
            </w:pict>
          </mc:Fallback>
        </mc:AlternateContent>
      </w:r>
      <w:r>
        <w:rPr>
          <w:spacing w:val="-2"/>
        </w:rPr>
        <w:t>THEORY:</w:t>
      </w:r>
    </w:p>
    <w:p w14:paraId="0F7A98EE" w14:textId="77777777" w:rsidR="00427792" w:rsidRDefault="00427792">
      <w:pPr>
        <w:pStyle w:val="BodyText"/>
        <w:spacing w:before="42"/>
        <w:rPr>
          <w:b/>
        </w:rPr>
      </w:pPr>
    </w:p>
    <w:p w14:paraId="6D49957C" w14:textId="77777777" w:rsidR="00427792" w:rsidRDefault="00427792">
      <w:pPr>
        <w:pStyle w:val="Heading4"/>
        <w:ind w:left="374"/>
      </w:pPr>
      <w:r>
        <w:t>Practical</w:t>
      </w:r>
      <w:r>
        <w:rPr>
          <w:spacing w:val="-5"/>
        </w:rPr>
        <w:t xml:space="preserve"> </w:t>
      </w:r>
      <w:r>
        <w:rPr>
          <w:spacing w:val="-2"/>
        </w:rPr>
        <w:t>Significance</w:t>
      </w:r>
    </w:p>
    <w:p w14:paraId="3AF8AAA3" w14:textId="77777777" w:rsidR="00427792" w:rsidRDefault="00427792">
      <w:pPr>
        <w:spacing w:before="41"/>
        <w:ind w:left="374"/>
        <w:rPr>
          <w:sz w:val="24"/>
        </w:rPr>
      </w:pPr>
      <w:r>
        <w:rPr>
          <w:sz w:val="24"/>
        </w:rPr>
        <w:t>Naïve</w:t>
      </w:r>
      <w:r>
        <w:rPr>
          <w:spacing w:val="-2"/>
          <w:sz w:val="24"/>
        </w:rPr>
        <w:t xml:space="preserve"> </w:t>
      </w:r>
      <w:r>
        <w:rPr>
          <w:sz w:val="24"/>
        </w:rPr>
        <w:t>Bayes</w:t>
      </w:r>
      <w:r>
        <w:rPr>
          <w:spacing w:val="-2"/>
          <w:sz w:val="24"/>
        </w:rPr>
        <w:t xml:space="preserve"> </w:t>
      </w:r>
      <w:r>
        <w:rPr>
          <w:sz w:val="24"/>
        </w:rPr>
        <w:t>is</w:t>
      </w:r>
      <w:r>
        <w:rPr>
          <w:spacing w:val="-2"/>
          <w:sz w:val="24"/>
        </w:rPr>
        <w:t xml:space="preserve"> </w:t>
      </w:r>
      <w:r>
        <w:rPr>
          <w:sz w:val="24"/>
        </w:rPr>
        <w:t>a</w:t>
      </w:r>
      <w:r>
        <w:rPr>
          <w:spacing w:val="-2"/>
          <w:sz w:val="24"/>
        </w:rPr>
        <w:t xml:space="preserve"> </w:t>
      </w:r>
      <w:r>
        <w:rPr>
          <w:b/>
          <w:sz w:val="24"/>
        </w:rPr>
        <w:t>probabilistic</w:t>
      </w:r>
      <w:r>
        <w:rPr>
          <w:b/>
          <w:spacing w:val="-1"/>
          <w:sz w:val="24"/>
        </w:rPr>
        <w:t xml:space="preserve"> </w:t>
      </w:r>
      <w:r>
        <w:rPr>
          <w:b/>
          <w:sz w:val="24"/>
        </w:rPr>
        <w:t>classifier</w:t>
      </w:r>
      <w:r>
        <w:rPr>
          <w:b/>
          <w:spacing w:val="-2"/>
          <w:sz w:val="24"/>
        </w:rPr>
        <w:t xml:space="preserve"> </w:t>
      </w:r>
      <w:r>
        <w:rPr>
          <w:sz w:val="24"/>
        </w:rPr>
        <w:t>widely</w:t>
      </w:r>
      <w:r>
        <w:rPr>
          <w:spacing w:val="-1"/>
          <w:sz w:val="24"/>
        </w:rPr>
        <w:t xml:space="preserve"> </w:t>
      </w:r>
      <w:r>
        <w:rPr>
          <w:sz w:val="24"/>
        </w:rPr>
        <w:t>used</w:t>
      </w:r>
      <w:r>
        <w:rPr>
          <w:spacing w:val="-1"/>
          <w:sz w:val="24"/>
        </w:rPr>
        <w:t xml:space="preserve"> </w:t>
      </w:r>
      <w:r>
        <w:rPr>
          <w:spacing w:val="-4"/>
          <w:sz w:val="24"/>
        </w:rPr>
        <w:t>for:</w:t>
      </w:r>
    </w:p>
    <w:p w14:paraId="70B6FAF7" w14:textId="77777777" w:rsidR="00427792" w:rsidRDefault="00427792">
      <w:pPr>
        <w:pStyle w:val="ListParagraph"/>
        <w:numPr>
          <w:ilvl w:val="1"/>
          <w:numId w:val="25"/>
        </w:numPr>
        <w:tabs>
          <w:tab w:val="left" w:pos="823"/>
        </w:tabs>
        <w:ind w:hanging="360"/>
        <w:rPr>
          <w:sz w:val="24"/>
        </w:rPr>
      </w:pPr>
      <w:r>
        <w:rPr>
          <w:b/>
          <w:sz w:val="24"/>
        </w:rPr>
        <w:t>Spam</w:t>
      </w:r>
      <w:r>
        <w:rPr>
          <w:b/>
          <w:spacing w:val="-2"/>
          <w:sz w:val="24"/>
        </w:rPr>
        <w:t xml:space="preserve"> </w:t>
      </w:r>
      <w:r>
        <w:rPr>
          <w:b/>
          <w:sz w:val="24"/>
        </w:rPr>
        <w:t>filtering</w:t>
      </w:r>
      <w:r>
        <w:rPr>
          <w:b/>
          <w:spacing w:val="-3"/>
          <w:sz w:val="24"/>
        </w:rPr>
        <w:t xml:space="preserve"> </w:t>
      </w:r>
      <w:r>
        <w:rPr>
          <w:sz w:val="24"/>
        </w:rPr>
        <w:t>(email</w:t>
      </w:r>
      <w:r>
        <w:rPr>
          <w:spacing w:val="-2"/>
          <w:sz w:val="24"/>
        </w:rPr>
        <w:t xml:space="preserve"> classification).</w:t>
      </w:r>
    </w:p>
    <w:p w14:paraId="36C6C812" w14:textId="77777777" w:rsidR="00427792" w:rsidRDefault="00427792">
      <w:pPr>
        <w:pStyle w:val="ListParagraph"/>
        <w:numPr>
          <w:ilvl w:val="1"/>
          <w:numId w:val="25"/>
        </w:numPr>
        <w:tabs>
          <w:tab w:val="left" w:pos="823"/>
        </w:tabs>
        <w:spacing w:before="44"/>
        <w:ind w:hanging="360"/>
        <w:rPr>
          <w:sz w:val="24"/>
        </w:rPr>
      </w:pPr>
      <w:r>
        <w:rPr>
          <w:b/>
          <w:sz w:val="24"/>
        </w:rPr>
        <w:t>Sentiment</w:t>
      </w:r>
      <w:r>
        <w:rPr>
          <w:b/>
          <w:spacing w:val="-4"/>
          <w:sz w:val="24"/>
        </w:rPr>
        <w:t xml:space="preserve"> </w:t>
      </w:r>
      <w:r>
        <w:rPr>
          <w:b/>
          <w:sz w:val="24"/>
        </w:rPr>
        <w:t>analysis</w:t>
      </w:r>
      <w:r>
        <w:rPr>
          <w:b/>
          <w:spacing w:val="-4"/>
          <w:sz w:val="24"/>
        </w:rPr>
        <w:t xml:space="preserve"> </w:t>
      </w:r>
      <w:r>
        <w:rPr>
          <w:sz w:val="24"/>
        </w:rPr>
        <w:t>(positive/negative</w:t>
      </w:r>
      <w:r>
        <w:rPr>
          <w:spacing w:val="-4"/>
          <w:sz w:val="24"/>
        </w:rPr>
        <w:t xml:space="preserve"> </w:t>
      </w:r>
      <w:r>
        <w:rPr>
          <w:spacing w:val="-2"/>
          <w:sz w:val="24"/>
        </w:rPr>
        <w:t>reviews).</w:t>
      </w:r>
    </w:p>
    <w:p w14:paraId="02F63B93" w14:textId="77777777" w:rsidR="00427792" w:rsidRDefault="00427792">
      <w:pPr>
        <w:pStyle w:val="ListParagraph"/>
        <w:numPr>
          <w:ilvl w:val="1"/>
          <w:numId w:val="25"/>
        </w:numPr>
        <w:tabs>
          <w:tab w:val="left" w:pos="823"/>
        </w:tabs>
        <w:spacing w:before="40"/>
        <w:ind w:hanging="360"/>
        <w:rPr>
          <w:sz w:val="24"/>
        </w:rPr>
      </w:pPr>
      <w:r>
        <w:rPr>
          <w:b/>
          <w:sz w:val="24"/>
        </w:rPr>
        <w:t>Medical</w:t>
      </w:r>
      <w:r>
        <w:rPr>
          <w:b/>
          <w:spacing w:val="-4"/>
          <w:sz w:val="24"/>
        </w:rPr>
        <w:t xml:space="preserve"> </w:t>
      </w:r>
      <w:r>
        <w:rPr>
          <w:b/>
          <w:sz w:val="24"/>
        </w:rPr>
        <w:t>diagnosis</w:t>
      </w:r>
      <w:r>
        <w:rPr>
          <w:b/>
          <w:spacing w:val="-4"/>
          <w:sz w:val="24"/>
        </w:rPr>
        <w:t xml:space="preserve"> </w:t>
      </w:r>
      <w:r>
        <w:rPr>
          <w:sz w:val="24"/>
        </w:rPr>
        <w:t>(disease</w:t>
      </w:r>
      <w:r>
        <w:rPr>
          <w:spacing w:val="-4"/>
          <w:sz w:val="24"/>
        </w:rPr>
        <w:t xml:space="preserve"> </w:t>
      </w:r>
      <w:r>
        <w:rPr>
          <w:spacing w:val="-2"/>
          <w:sz w:val="24"/>
        </w:rPr>
        <w:t>prediction).</w:t>
      </w:r>
    </w:p>
    <w:p w14:paraId="3B58327F" w14:textId="77777777" w:rsidR="00427792" w:rsidRDefault="00427792">
      <w:pPr>
        <w:pStyle w:val="ListParagraph"/>
        <w:numPr>
          <w:ilvl w:val="1"/>
          <w:numId w:val="25"/>
        </w:numPr>
        <w:tabs>
          <w:tab w:val="left" w:pos="823"/>
        </w:tabs>
        <w:ind w:hanging="360"/>
        <w:rPr>
          <w:sz w:val="24"/>
        </w:rPr>
      </w:pPr>
      <w:r>
        <w:rPr>
          <w:b/>
          <w:sz w:val="24"/>
        </w:rPr>
        <w:t>Text</w:t>
      </w:r>
      <w:r>
        <w:rPr>
          <w:b/>
          <w:spacing w:val="-4"/>
          <w:sz w:val="24"/>
        </w:rPr>
        <w:t xml:space="preserve"> </w:t>
      </w:r>
      <w:r>
        <w:rPr>
          <w:b/>
          <w:sz w:val="24"/>
        </w:rPr>
        <w:t>classification</w:t>
      </w:r>
      <w:r>
        <w:rPr>
          <w:b/>
          <w:spacing w:val="-2"/>
          <w:sz w:val="24"/>
        </w:rPr>
        <w:t xml:space="preserve"> </w:t>
      </w:r>
      <w:r>
        <w:rPr>
          <w:sz w:val="24"/>
        </w:rPr>
        <w:t>(news</w:t>
      </w:r>
      <w:r>
        <w:rPr>
          <w:spacing w:val="-4"/>
          <w:sz w:val="24"/>
        </w:rPr>
        <w:t xml:space="preserve"> </w:t>
      </w:r>
      <w:r>
        <w:rPr>
          <w:sz w:val="24"/>
        </w:rPr>
        <w:t>categorization,</w:t>
      </w:r>
      <w:r>
        <w:rPr>
          <w:spacing w:val="-3"/>
          <w:sz w:val="24"/>
        </w:rPr>
        <w:t xml:space="preserve"> </w:t>
      </w:r>
      <w:r>
        <w:rPr>
          <w:sz w:val="24"/>
        </w:rPr>
        <w:t>topic</w:t>
      </w:r>
      <w:r>
        <w:rPr>
          <w:spacing w:val="-4"/>
          <w:sz w:val="24"/>
        </w:rPr>
        <w:t xml:space="preserve"> </w:t>
      </w:r>
      <w:r>
        <w:rPr>
          <w:spacing w:val="-2"/>
          <w:sz w:val="24"/>
        </w:rPr>
        <w:t>modeling).</w:t>
      </w:r>
    </w:p>
    <w:p w14:paraId="4195FF8A" w14:textId="77777777" w:rsidR="00427792" w:rsidRDefault="00427792">
      <w:pPr>
        <w:pStyle w:val="ListParagraph"/>
        <w:numPr>
          <w:ilvl w:val="1"/>
          <w:numId w:val="25"/>
        </w:numPr>
        <w:tabs>
          <w:tab w:val="left" w:pos="823"/>
        </w:tabs>
        <w:ind w:hanging="360"/>
        <w:rPr>
          <w:sz w:val="24"/>
        </w:rPr>
      </w:pPr>
      <w:r>
        <w:rPr>
          <w:b/>
          <w:sz w:val="24"/>
        </w:rPr>
        <w:t>Face</w:t>
      </w:r>
      <w:r>
        <w:rPr>
          <w:b/>
          <w:spacing w:val="-5"/>
          <w:sz w:val="24"/>
        </w:rPr>
        <w:t xml:space="preserve"> </w:t>
      </w:r>
      <w:r>
        <w:rPr>
          <w:b/>
          <w:sz w:val="24"/>
        </w:rPr>
        <w:t>recognition</w:t>
      </w:r>
      <w:r>
        <w:rPr>
          <w:b/>
          <w:spacing w:val="-2"/>
          <w:sz w:val="24"/>
        </w:rPr>
        <w:t xml:space="preserve"> </w:t>
      </w:r>
      <w:r>
        <w:rPr>
          <w:sz w:val="24"/>
        </w:rPr>
        <w:t>(Bayesian-based</w:t>
      </w:r>
      <w:r>
        <w:rPr>
          <w:spacing w:val="-3"/>
          <w:sz w:val="24"/>
        </w:rPr>
        <w:t xml:space="preserve"> </w:t>
      </w:r>
      <w:r>
        <w:rPr>
          <w:sz w:val="24"/>
        </w:rPr>
        <w:t>facial</w:t>
      </w:r>
      <w:r>
        <w:rPr>
          <w:spacing w:val="-1"/>
          <w:sz w:val="24"/>
        </w:rPr>
        <w:t xml:space="preserve"> </w:t>
      </w:r>
      <w:r>
        <w:rPr>
          <w:spacing w:val="-2"/>
          <w:sz w:val="24"/>
        </w:rPr>
        <w:t>classification).</w:t>
      </w:r>
    </w:p>
    <w:p w14:paraId="327933F7" w14:textId="77777777" w:rsidR="00427792" w:rsidRDefault="00427792">
      <w:pPr>
        <w:pStyle w:val="BodyText"/>
        <w:spacing w:before="84"/>
      </w:pPr>
    </w:p>
    <w:p w14:paraId="6ECB549B" w14:textId="77777777" w:rsidR="00427792" w:rsidRDefault="00427792">
      <w:pPr>
        <w:pStyle w:val="Heading4"/>
        <w:ind w:left="374"/>
      </w:pPr>
      <w:r>
        <w:t>Minimum</w:t>
      </w:r>
      <w:r>
        <w:rPr>
          <w:spacing w:val="-4"/>
        </w:rPr>
        <w:t xml:space="preserve"> </w:t>
      </w:r>
      <w:r>
        <w:t>Theoretical</w:t>
      </w:r>
      <w:r>
        <w:rPr>
          <w:spacing w:val="-2"/>
        </w:rPr>
        <w:t xml:space="preserve"> Background</w:t>
      </w:r>
    </w:p>
    <w:p w14:paraId="0979C243" w14:textId="77777777" w:rsidR="00427792" w:rsidRDefault="00427792">
      <w:pPr>
        <w:pStyle w:val="BodyText"/>
        <w:spacing w:before="82"/>
        <w:rPr>
          <w:b/>
        </w:rPr>
      </w:pPr>
    </w:p>
    <w:p w14:paraId="1F1E32DF" w14:textId="77777777" w:rsidR="00427792" w:rsidRDefault="00427792">
      <w:pPr>
        <w:pStyle w:val="ListParagraph"/>
        <w:numPr>
          <w:ilvl w:val="0"/>
          <w:numId w:val="26"/>
        </w:numPr>
        <w:tabs>
          <w:tab w:val="left" w:pos="823"/>
        </w:tabs>
        <w:spacing w:before="0"/>
        <w:ind w:hanging="360"/>
        <w:rPr>
          <w:b/>
          <w:sz w:val="24"/>
        </w:rPr>
      </w:pPr>
      <w:r>
        <w:rPr>
          <w:b/>
          <w:sz w:val="24"/>
        </w:rPr>
        <w:t>Bayes'</w:t>
      </w:r>
      <w:r>
        <w:rPr>
          <w:b/>
          <w:spacing w:val="-1"/>
          <w:sz w:val="24"/>
        </w:rPr>
        <w:t xml:space="preserve"> </w:t>
      </w:r>
      <w:r>
        <w:rPr>
          <w:b/>
          <w:spacing w:val="-2"/>
          <w:sz w:val="24"/>
        </w:rPr>
        <w:t>Theorem</w:t>
      </w:r>
    </w:p>
    <w:p w14:paraId="64926722" w14:textId="77777777" w:rsidR="00427792" w:rsidRDefault="00427792">
      <w:pPr>
        <w:spacing w:before="41"/>
        <w:ind w:left="823"/>
        <w:rPr>
          <w:sz w:val="24"/>
        </w:rPr>
      </w:pPr>
      <w:r>
        <w:rPr>
          <w:sz w:val="24"/>
        </w:rPr>
        <w:t>Naïve</w:t>
      </w:r>
      <w:r>
        <w:rPr>
          <w:spacing w:val="-1"/>
          <w:sz w:val="24"/>
        </w:rPr>
        <w:t xml:space="preserve"> </w:t>
      </w:r>
      <w:r>
        <w:rPr>
          <w:sz w:val="24"/>
        </w:rPr>
        <w:t>Bayes</w:t>
      </w:r>
      <w:r>
        <w:rPr>
          <w:spacing w:val="-2"/>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2"/>
          <w:sz w:val="24"/>
        </w:rPr>
        <w:t xml:space="preserve"> </w:t>
      </w:r>
      <w:r>
        <w:rPr>
          <w:b/>
          <w:sz w:val="24"/>
        </w:rPr>
        <w:t>Bayes'</w:t>
      </w:r>
      <w:r>
        <w:rPr>
          <w:b/>
          <w:spacing w:val="-1"/>
          <w:sz w:val="24"/>
        </w:rPr>
        <w:t xml:space="preserve"> </w:t>
      </w:r>
      <w:r>
        <w:rPr>
          <w:b/>
          <w:sz w:val="24"/>
        </w:rPr>
        <w:t>Theorem</w:t>
      </w:r>
      <w:r>
        <w:rPr>
          <w:sz w:val="24"/>
        </w:rPr>
        <w:t>,</w:t>
      </w:r>
      <w:r>
        <w:rPr>
          <w:spacing w:val="-1"/>
          <w:sz w:val="24"/>
        </w:rPr>
        <w:t xml:space="preserve"> </w:t>
      </w:r>
      <w:r>
        <w:rPr>
          <w:sz w:val="24"/>
        </w:rPr>
        <w:t xml:space="preserve">which </w:t>
      </w:r>
      <w:r>
        <w:rPr>
          <w:spacing w:val="-2"/>
          <w:sz w:val="24"/>
        </w:rPr>
        <w:t>states:</w:t>
      </w:r>
    </w:p>
    <w:p w14:paraId="5F8B6030" w14:textId="77777777" w:rsidR="00427792" w:rsidRDefault="00427792">
      <w:pPr>
        <w:pStyle w:val="BodyText"/>
        <w:spacing w:before="10"/>
        <w:rPr>
          <w:sz w:val="19"/>
        </w:rPr>
      </w:pPr>
      <w:r>
        <w:rPr>
          <w:noProof/>
          <w:sz w:val="19"/>
        </w:rPr>
        <w:drawing>
          <wp:anchor distT="0" distB="0" distL="0" distR="0" simplePos="0" relativeHeight="251710464" behindDoc="1" locked="0" layoutInCell="1" allowOverlap="1" wp14:anchorId="4A988E07" wp14:editId="598D897E">
            <wp:simplePos x="0" y="0"/>
            <wp:positionH relativeFrom="page">
              <wp:posOffset>1000125</wp:posOffset>
            </wp:positionH>
            <wp:positionV relativeFrom="paragraph">
              <wp:posOffset>160020</wp:posOffset>
            </wp:positionV>
            <wp:extent cx="4982845" cy="198120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3" cstate="print"/>
                    <a:stretch>
                      <a:fillRect/>
                    </a:stretch>
                  </pic:blipFill>
                  <pic:spPr>
                    <a:xfrm>
                      <a:off x="0" y="0"/>
                      <a:ext cx="4982725" cy="1981200"/>
                    </a:xfrm>
                    <a:prstGeom prst="rect">
                      <a:avLst/>
                    </a:prstGeom>
                  </pic:spPr>
                </pic:pic>
              </a:graphicData>
            </a:graphic>
          </wp:anchor>
        </w:drawing>
      </w:r>
    </w:p>
    <w:p w14:paraId="00F5ED4E" w14:textId="77777777" w:rsidR="00427792" w:rsidRDefault="00427792">
      <w:pPr>
        <w:pStyle w:val="BodyText"/>
        <w:spacing w:before="218"/>
      </w:pPr>
    </w:p>
    <w:p w14:paraId="759D70F8" w14:textId="77777777" w:rsidR="00427792" w:rsidRDefault="00427792">
      <w:pPr>
        <w:pStyle w:val="Heading4"/>
        <w:numPr>
          <w:ilvl w:val="0"/>
          <w:numId w:val="26"/>
        </w:numPr>
        <w:tabs>
          <w:tab w:val="left" w:pos="823"/>
        </w:tabs>
        <w:ind w:hanging="360"/>
      </w:pPr>
      <w:r>
        <w:t>Types</w:t>
      </w:r>
      <w:r>
        <w:rPr>
          <w:spacing w:val="-2"/>
        </w:rPr>
        <w:t xml:space="preserve"> </w:t>
      </w:r>
      <w:r>
        <w:t>of</w:t>
      </w:r>
      <w:r>
        <w:rPr>
          <w:spacing w:val="-1"/>
        </w:rPr>
        <w:t xml:space="preserve"> </w:t>
      </w:r>
      <w:r>
        <w:t>Naïve</w:t>
      </w:r>
      <w:r>
        <w:rPr>
          <w:spacing w:val="-1"/>
        </w:rPr>
        <w:t xml:space="preserve"> </w:t>
      </w:r>
      <w:r>
        <w:t>Bayes</w:t>
      </w:r>
      <w:r>
        <w:rPr>
          <w:spacing w:val="-2"/>
        </w:rPr>
        <w:t xml:space="preserve"> Classifiers</w:t>
      </w:r>
    </w:p>
    <w:p w14:paraId="3403DDAC" w14:textId="77777777" w:rsidR="00427792" w:rsidRDefault="00427792">
      <w:pPr>
        <w:pStyle w:val="ListParagraph"/>
        <w:numPr>
          <w:ilvl w:val="1"/>
          <w:numId w:val="26"/>
        </w:numPr>
        <w:tabs>
          <w:tab w:val="left" w:pos="1542"/>
        </w:tabs>
        <w:ind w:left="1542" w:hanging="359"/>
        <w:rPr>
          <w:sz w:val="24"/>
        </w:rPr>
      </w:pPr>
      <w:r>
        <w:rPr>
          <w:b/>
          <w:sz w:val="24"/>
        </w:rPr>
        <w:t>Gaussian</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4"/>
          <w:sz w:val="24"/>
        </w:rPr>
        <w:t xml:space="preserve"> </w:t>
      </w:r>
      <w:r>
        <w:rPr>
          <w:sz w:val="24"/>
        </w:rPr>
        <w:t>continuous</w:t>
      </w:r>
      <w:r>
        <w:rPr>
          <w:spacing w:val="-3"/>
          <w:sz w:val="24"/>
        </w:rPr>
        <w:t xml:space="preserve"> </w:t>
      </w:r>
      <w:r>
        <w:rPr>
          <w:sz w:val="24"/>
        </w:rPr>
        <w:t>numerical</w:t>
      </w:r>
      <w:r>
        <w:rPr>
          <w:spacing w:val="-2"/>
          <w:sz w:val="24"/>
        </w:rPr>
        <w:t xml:space="preserve"> data).</w:t>
      </w:r>
    </w:p>
    <w:p w14:paraId="135BCD01" w14:textId="77777777" w:rsidR="00427792" w:rsidRDefault="00427792">
      <w:pPr>
        <w:pStyle w:val="ListParagraph"/>
        <w:numPr>
          <w:ilvl w:val="1"/>
          <w:numId w:val="26"/>
        </w:numPr>
        <w:tabs>
          <w:tab w:val="left" w:pos="1542"/>
        </w:tabs>
        <w:spacing w:before="33"/>
        <w:ind w:left="1542" w:hanging="359"/>
        <w:rPr>
          <w:sz w:val="24"/>
        </w:rPr>
      </w:pPr>
      <w:r>
        <w:rPr>
          <w:b/>
          <w:sz w:val="24"/>
        </w:rPr>
        <w:t>Multinomial</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text</w:t>
      </w:r>
      <w:r>
        <w:rPr>
          <w:spacing w:val="-1"/>
          <w:sz w:val="24"/>
        </w:rPr>
        <w:t xml:space="preserve"> </w:t>
      </w:r>
      <w:r>
        <w:rPr>
          <w:sz w:val="24"/>
        </w:rPr>
        <w:t xml:space="preserve">classification </w:t>
      </w:r>
      <w:r>
        <w:rPr>
          <w:spacing w:val="-2"/>
          <w:sz w:val="24"/>
        </w:rPr>
        <w:t>problems).</w:t>
      </w:r>
    </w:p>
    <w:p w14:paraId="43D457B6" w14:textId="77777777" w:rsidR="00427792" w:rsidRDefault="00427792">
      <w:pPr>
        <w:pStyle w:val="ListParagraph"/>
        <w:numPr>
          <w:ilvl w:val="1"/>
          <w:numId w:val="26"/>
        </w:numPr>
        <w:tabs>
          <w:tab w:val="left" w:pos="1542"/>
        </w:tabs>
        <w:spacing w:before="35"/>
        <w:ind w:left="1542" w:hanging="359"/>
        <w:rPr>
          <w:sz w:val="24"/>
        </w:rPr>
      </w:pPr>
      <w:r>
        <w:rPr>
          <w:b/>
          <w:sz w:val="24"/>
        </w:rPr>
        <w:t>Bernoulli</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 xml:space="preserve">binary/boolean </w:t>
      </w:r>
      <w:r>
        <w:rPr>
          <w:spacing w:val="-2"/>
          <w:sz w:val="24"/>
        </w:rPr>
        <w:t>features).</w:t>
      </w:r>
    </w:p>
    <w:p w14:paraId="4435AB5F" w14:textId="77777777" w:rsidR="00427792" w:rsidRDefault="00427792">
      <w:pPr>
        <w:pStyle w:val="BodyText"/>
        <w:spacing w:before="73"/>
      </w:pPr>
    </w:p>
    <w:p w14:paraId="59FC3593" w14:textId="77777777" w:rsidR="00427792" w:rsidRDefault="00427792">
      <w:pPr>
        <w:pStyle w:val="Heading4"/>
        <w:numPr>
          <w:ilvl w:val="0"/>
          <w:numId w:val="26"/>
        </w:numPr>
        <w:tabs>
          <w:tab w:val="left" w:pos="823"/>
        </w:tabs>
        <w:ind w:hanging="360"/>
      </w:pPr>
      <w:r>
        <w:t>Naïve</w:t>
      </w:r>
      <w:r>
        <w:rPr>
          <w:spacing w:val="-1"/>
        </w:rPr>
        <w:t xml:space="preserve"> </w:t>
      </w:r>
      <w:r>
        <w:rPr>
          <w:spacing w:val="-2"/>
        </w:rPr>
        <w:t>Assumption</w:t>
      </w:r>
    </w:p>
    <w:p w14:paraId="3BA02EFB" w14:textId="77777777" w:rsidR="00427792" w:rsidRDefault="00427792">
      <w:pPr>
        <w:pStyle w:val="ListParagraph"/>
        <w:numPr>
          <w:ilvl w:val="1"/>
          <w:numId w:val="26"/>
        </w:numPr>
        <w:tabs>
          <w:tab w:val="left" w:pos="1543"/>
        </w:tabs>
        <w:spacing w:line="268" w:lineRule="auto"/>
        <w:ind w:right="164"/>
        <w:rPr>
          <w:sz w:val="24"/>
        </w:rPr>
      </w:pPr>
      <w:r>
        <w:rPr>
          <w:sz w:val="24"/>
        </w:rPr>
        <w:t>The</w:t>
      </w:r>
      <w:r>
        <w:rPr>
          <w:spacing w:val="-7"/>
          <w:sz w:val="24"/>
        </w:rPr>
        <w:t xml:space="preserve"> </w:t>
      </w:r>
      <w:r>
        <w:rPr>
          <w:sz w:val="24"/>
        </w:rPr>
        <w:t>classifier</w:t>
      </w:r>
      <w:r>
        <w:rPr>
          <w:spacing w:val="-7"/>
          <w:sz w:val="24"/>
        </w:rPr>
        <w:t xml:space="preserve"> </w:t>
      </w:r>
      <w:r>
        <w:rPr>
          <w:sz w:val="24"/>
        </w:rPr>
        <w:t>assumes</w:t>
      </w:r>
      <w:r>
        <w:rPr>
          <w:spacing w:val="-6"/>
          <w:sz w:val="24"/>
        </w:rPr>
        <w:t xml:space="preserve"> </w:t>
      </w:r>
      <w:r>
        <w:rPr>
          <w:sz w:val="24"/>
        </w:rPr>
        <w:t>that</w:t>
      </w:r>
      <w:r>
        <w:rPr>
          <w:spacing w:val="-5"/>
          <w:sz w:val="24"/>
        </w:rPr>
        <w:t xml:space="preserve"> </w:t>
      </w:r>
      <w:r>
        <w:rPr>
          <w:sz w:val="24"/>
        </w:rPr>
        <w:t>all</w:t>
      </w:r>
      <w:r>
        <w:rPr>
          <w:spacing w:val="-5"/>
          <w:sz w:val="24"/>
        </w:rPr>
        <w:t xml:space="preserve"> </w:t>
      </w:r>
      <w:r>
        <w:rPr>
          <w:sz w:val="24"/>
        </w:rPr>
        <w:t>features</w:t>
      </w:r>
      <w:r>
        <w:rPr>
          <w:spacing w:val="-6"/>
          <w:sz w:val="24"/>
        </w:rPr>
        <w:t xml:space="preserve"> </w:t>
      </w:r>
      <w:r>
        <w:rPr>
          <w:sz w:val="24"/>
        </w:rPr>
        <w:t>are</w:t>
      </w:r>
      <w:r>
        <w:rPr>
          <w:spacing w:val="-5"/>
          <w:sz w:val="24"/>
        </w:rPr>
        <w:t xml:space="preserve"> </w:t>
      </w:r>
      <w:r>
        <w:rPr>
          <w:b/>
          <w:sz w:val="24"/>
        </w:rPr>
        <w:t>independent</w:t>
      </w:r>
      <w:r>
        <w:rPr>
          <w:b/>
          <w:spacing w:val="-5"/>
          <w:sz w:val="24"/>
        </w:rPr>
        <w:t xml:space="preserve"> </w:t>
      </w:r>
      <w:r>
        <w:rPr>
          <w:sz w:val="24"/>
        </w:rPr>
        <w:t>(which</w:t>
      </w:r>
      <w:r>
        <w:rPr>
          <w:spacing w:val="-6"/>
          <w:sz w:val="24"/>
        </w:rPr>
        <w:t xml:space="preserve"> </w:t>
      </w:r>
      <w:r>
        <w:rPr>
          <w:sz w:val="24"/>
        </w:rPr>
        <w:t>is</w:t>
      </w:r>
      <w:r>
        <w:rPr>
          <w:spacing w:val="-5"/>
          <w:sz w:val="24"/>
        </w:rPr>
        <w:t xml:space="preserve"> </w:t>
      </w:r>
      <w:r>
        <w:rPr>
          <w:sz w:val="24"/>
        </w:rPr>
        <w:t>rarely</w:t>
      </w:r>
      <w:r>
        <w:rPr>
          <w:spacing w:val="-5"/>
          <w:sz w:val="24"/>
        </w:rPr>
        <w:t xml:space="preserve"> </w:t>
      </w:r>
      <w:r>
        <w:rPr>
          <w:sz w:val="24"/>
        </w:rPr>
        <w:t>true</w:t>
      </w:r>
      <w:r>
        <w:rPr>
          <w:spacing w:val="-7"/>
          <w:sz w:val="24"/>
        </w:rPr>
        <w:t xml:space="preserve"> </w:t>
      </w:r>
      <w:r>
        <w:rPr>
          <w:sz w:val="24"/>
        </w:rPr>
        <w:t>in</w:t>
      </w:r>
      <w:r>
        <w:rPr>
          <w:spacing w:val="-5"/>
          <w:sz w:val="24"/>
        </w:rPr>
        <w:t xml:space="preserve"> </w:t>
      </w:r>
      <w:r>
        <w:rPr>
          <w:sz w:val="24"/>
        </w:rPr>
        <w:t>real-world data, but the algorithm still performs well).</w:t>
      </w:r>
    </w:p>
    <w:p w14:paraId="0B372037" w14:textId="77777777" w:rsidR="00427792" w:rsidRDefault="00427792">
      <w:pPr>
        <w:pStyle w:val="ListParagraph"/>
        <w:spacing w:line="268" w:lineRule="auto"/>
        <w:rPr>
          <w:sz w:val="24"/>
        </w:rPr>
        <w:sectPr w:rsidR="00427792" w:rsidSect="00566EAF">
          <w:pgSz w:w="11907" w:h="16839" w:code="9"/>
          <w:pgMar w:top="720" w:right="720" w:bottom="720" w:left="720" w:header="720" w:footer="720" w:gutter="0"/>
          <w:cols w:space="720"/>
        </w:sectPr>
      </w:pPr>
    </w:p>
    <w:p w14:paraId="5CDB86F7" w14:textId="77777777" w:rsidR="00427792" w:rsidRDefault="00427792">
      <w:pPr>
        <w:pStyle w:val="Heading3"/>
        <w:spacing w:before="69"/>
      </w:pPr>
      <w:r>
        <w:rPr>
          <w:noProof/>
        </w:rPr>
        <w:lastRenderedPageBreak/>
        <mc:AlternateContent>
          <mc:Choice Requires="wps">
            <w:drawing>
              <wp:anchor distT="0" distB="0" distL="0" distR="0" simplePos="0" relativeHeight="251711488" behindDoc="1" locked="0" layoutInCell="1" allowOverlap="1" wp14:anchorId="25E096A5" wp14:editId="33FFF2B0">
                <wp:simplePos x="0" y="0"/>
                <wp:positionH relativeFrom="page">
                  <wp:posOffset>668655</wp:posOffset>
                </wp:positionH>
                <wp:positionV relativeFrom="paragraph">
                  <wp:posOffset>256540</wp:posOffset>
                </wp:positionV>
                <wp:extent cx="6268085" cy="6350"/>
                <wp:effectExtent l="0" t="0" r="0" b="0"/>
                <wp:wrapTopAndBottom/>
                <wp:docPr id="65" name="Graphic 6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3D5BCE0C" id="Graphic 65" o:spid="_x0000_s1026" style="position:absolute;margin-left:52.65pt;margin-top:20.2pt;width:493.55pt;height:.5pt;z-index:-2516049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6CD59947" w14:textId="77777777" w:rsidR="00427792" w:rsidRDefault="00427792">
      <w:pPr>
        <w:pStyle w:val="Heading4"/>
        <w:numPr>
          <w:ilvl w:val="0"/>
          <w:numId w:val="27"/>
        </w:numPr>
        <w:tabs>
          <w:tab w:val="left" w:pos="823"/>
        </w:tabs>
        <w:spacing w:before="1"/>
        <w:ind w:hanging="360"/>
      </w:pPr>
      <w:r>
        <w:t>Load</w:t>
      </w:r>
      <w:r>
        <w:rPr>
          <w:spacing w:val="-2"/>
        </w:rPr>
        <w:t xml:space="preserve"> </w:t>
      </w:r>
      <w:r>
        <w:t>Iris</w:t>
      </w:r>
      <w:r>
        <w:rPr>
          <w:spacing w:val="-1"/>
        </w:rPr>
        <w:t xml:space="preserve"> </w:t>
      </w:r>
      <w:r>
        <w:rPr>
          <w:spacing w:val="-2"/>
        </w:rPr>
        <w:t>dataset</w:t>
      </w:r>
    </w:p>
    <w:p w14:paraId="59663A0B" w14:textId="77777777" w:rsidR="00427792" w:rsidRDefault="00427792">
      <w:pPr>
        <w:pStyle w:val="ListParagraph"/>
        <w:numPr>
          <w:ilvl w:val="0"/>
          <w:numId w:val="27"/>
        </w:numPr>
        <w:tabs>
          <w:tab w:val="left" w:pos="823"/>
        </w:tabs>
        <w:ind w:hanging="360"/>
        <w:rPr>
          <w:sz w:val="24"/>
        </w:rPr>
      </w:pPr>
      <w:r>
        <w:rPr>
          <w:b/>
          <w:sz w:val="24"/>
        </w:rPr>
        <w:t>Apply</w:t>
      </w:r>
      <w:r>
        <w:rPr>
          <w:b/>
          <w:spacing w:val="-4"/>
          <w:sz w:val="24"/>
        </w:rPr>
        <w:t xml:space="preserve"> </w:t>
      </w:r>
      <w:r>
        <w:rPr>
          <w:b/>
          <w:sz w:val="24"/>
        </w:rPr>
        <w:t>data</w:t>
      </w:r>
      <w:r>
        <w:rPr>
          <w:b/>
          <w:spacing w:val="-1"/>
          <w:sz w:val="24"/>
        </w:rPr>
        <w:t xml:space="preserve"> </w:t>
      </w:r>
      <w:r>
        <w:rPr>
          <w:b/>
          <w:sz w:val="24"/>
        </w:rPr>
        <w:t xml:space="preserve">preprocessing </w:t>
      </w:r>
      <w:r>
        <w:rPr>
          <w:sz w:val="24"/>
        </w:rPr>
        <w:t>(handle</w:t>
      </w:r>
      <w:r>
        <w:rPr>
          <w:spacing w:val="-2"/>
          <w:sz w:val="24"/>
        </w:rPr>
        <w:t xml:space="preserve"> </w:t>
      </w:r>
      <w:r>
        <w:rPr>
          <w:sz w:val="24"/>
        </w:rPr>
        <w:t>missing</w:t>
      </w:r>
      <w:r>
        <w:rPr>
          <w:spacing w:val="-1"/>
          <w:sz w:val="24"/>
        </w:rPr>
        <w:t xml:space="preserve"> </w:t>
      </w:r>
      <w:r>
        <w:rPr>
          <w:sz w:val="24"/>
        </w:rPr>
        <w:t>values,</w:t>
      </w:r>
      <w:r>
        <w:rPr>
          <w:spacing w:val="-1"/>
          <w:sz w:val="24"/>
        </w:rPr>
        <w:t xml:space="preserve"> </w:t>
      </w:r>
      <w:r>
        <w:rPr>
          <w:sz w:val="24"/>
        </w:rPr>
        <w:t>encode</w:t>
      </w:r>
      <w:r>
        <w:rPr>
          <w:spacing w:val="-3"/>
          <w:sz w:val="24"/>
        </w:rPr>
        <w:t xml:space="preserve"> </w:t>
      </w:r>
      <w:r>
        <w:rPr>
          <w:sz w:val="24"/>
        </w:rPr>
        <w:t>categorical</w:t>
      </w:r>
      <w:r>
        <w:rPr>
          <w:spacing w:val="-1"/>
          <w:sz w:val="24"/>
        </w:rPr>
        <w:t xml:space="preserve"> </w:t>
      </w:r>
      <w:r>
        <w:rPr>
          <w:sz w:val="24"/>
        </w:rPr>
        <w:t>data</w:t>
      </w:r>
      <w:r>
        <w:rPr>
          <w:spacing w:val="-2"/>
          <w:sz w:val="24"/>
        </w:rPr>
        <w:t xml:space="preserve"> </w:t>
      </w:r>
      <w:r>
        <w:rPr>
          <w:sz w:val="24"/>
        </w:rPr>
        <w:t>if</w:t>
      </w:r>
      <w:r>
        <w:rPr>
          <w:spacing w:val="-1"/>
          <w:sz w:val="24"/>
        </w:rPr>
        <w:t xml:space="preserve"> </w:t>
      </w:r>
      <w:r>
        <w:rPr>
          <w:spacing w:val="-2"/>
          <w:sz w:val="24"/>
        </w:rPr>
        <w:t>needed).</w:t>
      </w:r>
    </w:p>
    <w:p w14:paraId="41CD9E93" w14:textId="77777777" w:rsidR="00427792" w:rsidRDefault="00427792">
      <w:pPr>
        <w:pStyle w:val="ListParagraph"/>
        <w:numPr>
          <w:ilvl w:val="0"/>
          <w:numId w:val="27"/>
        </w:numPr>
        <w:tabs>
          <w:tab w:val="left" w:pos="823"/>
        </w:tabs>
        <w:spacing w:before="44"/>
        <w:ind w:hanging="360"/>
        <w:rPr>
          <w:sz w:val="24"/>
        </w:rPr>
      </w:pPr>
      <w:r>
        <w:rPr>
          <w:b/>
          <w:sz w:val="24"/>
        </w:rPr>
        <w:t>Split</w:t>
      </w:r>
      <w:r>
        <w:rPr>
          <w:b/>
          <w:spacing w:val="-1"/>
          <w:sz w:val="24"/>
        </w:rPr>
        <w:t xml:space="preserve"> </w:t>
      </w:r>
      <w:r>
        <w:rPr>
          <w:b/>
          <w:sz w:val="24"/>
        </w:rPr>
        <w:t>the</w:t>
      </w:r>
      <w:r>
        <w:rPr>
          <w:b/>
          <w:spacing w:val="-2"/>
          <w:sz w:val="24"/>
        </w:rPr>
        <w:t xml:space="preserve"> </w:t>
      </w:r>
      <w:r>
        <w:rPr>
          <w:b/>
          <w:sz w:val="24"/>
        </w:rPr>
        <w:t>dataset</w:t>
      </w:r>
      <w:r>
        <w:rPr>
          <w:b/>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sets.</w:t>
      </w:r>
    </w:p>
    <w:p w14:paraId="08493A6F" w14:textId="77777777" w:rsidR="00427792" w:rsidRDefault="00427792">
      <w:pPr>
        <w:pStyle w:val="ListParagraph"/>
        <w:numPr>
          <w:ilvl w:val="0"/>
          <w:numId w:val="27"/>
        </w:numPr>
        <w:tabs>
          <w:tab w:val="left" w:pos="823"/>
        </w:tabs>
        <w:ind w:hanging="360"/>
        <w:rPr>
          <w:sz w:val="24"/>
        </w:rPr>
      </w:pPr>
      <w:r>
        <w:rPr>
          <w:b/>
          <w:sz w:val="24"/>
        </w:rPr>
        <w:t>Train</w:t>
      </w:r>
      <w:r>
        <w:rPr>
          <w:b/>
          <w:spacing w:val="-3"/>
          <w:sz w:val="24"/>
        </w:rPr>
        <w:t xml:space="preserve"> </w:t>
      </w:r>
      <w:r>
        <w:rPr>
          <w:b/>
          <w:sz w:val="24"/>
        </w:rPr>
        <w:t>the</w:t>
      </w:r>
      <w:r>
        <w:rPr>
          <w:b/>
          <w:spacing w:val="-2"/>
          <w:sz w:val="24"/>
        </w:rPr>
        <w:t xml:space="preserve"> </w:t>
      </w:r>
      <w:r>
        <w:rPr>
          <w:b/>
          <w:sz w:val="24"/>
        </w:rPr>
        <w:t>Naïve</w:t>
      </w:r>
      <w:r>
        <w:rPr>
          <w:b/>
          <w:spacing w:val="-1"/>
          <w:sz w:val="24"/>
        </w:rPr>
        <w:t xml:space="preserve"> </w:t>
      </w:r>
      <w:r>
        <w:rPr>
          <w:b/>
          <w:sz w:val="24"/>
        </w:rPr>
        <w:t>Bayes</w:t>
      </w:r>
      <w:r>
        <w:rPr>
          <w:b/>
          <w:spacing w:val="-2"/>
          <w:sz w:val="24"/>
        </w:rPr>
        <w:t xml:space="preserve"> </w:t>
      </w:r>
      <w:r>
        <w:rPr>
          <w:b/>
          <w:sz w:val="24"/>
        </w:rPr>
        <w:t>Model</w:t>
      </w:r>
      <w:r>
        <w:rPr>
          <w:b/>
          <w:spacing w:val="-1"/>
          <w:sz w:val="24"/>
        </w:rPr>
        <w:t xml:space="preserve"> </w:t>
      </w:r>
      <w:r>
        <w:rPr>
          <w:sz w:val="24"/>
        </w:rPr>
        <w:t>using</w:t>
      </w:r>
      <w:r>
        <w:rPr>
          <w:spacing w:val="-1"/>
          <w:sz w:val="24"/>
        </w:rPr>
        <w:t xml:space="preserve"> </w:t>
      </w:r>
      <w:r>
        <w:rPr>
          <w:sz w:val="24"/>
        </w:rPr>
        <w:t>Gaussian</w:t>
      </w:r>
      <w:r>
        <w:rPr>
          <w:spacing w:val="-2"/>
          <w:sz w:val="24"/>
        </w:rPr>
        <w:t xml:space="preserve"> </w:t>
      </w:r>
      <w:r>
        <w:rPr>
          <w:sz w:val="24"/>
        </w:rPr>
        <w:t>Naïve</w:t>
      </w:r>
      <w:r>
        <w:rPr>
          <w:spacing w:val="-1"/>
          <w:sz w:val="24"/>
        </w:rPr>
        <w:t xml:space="preserve"> </w:t>
      </w:r>
      <w:r>
        <w:rPr>
          <w:sz w:val="24"/>
        </w:rPr>
        <w:t>Bayes</w:t>
      </w:r>
      <w:r>
        <w:rPr>
          <w:spacing w:val="-2"/>
          <w:sz w:val="24"/>
        </w:rPr>
        <w:t xml:space="preserve"> </w:t>
      </w:r>
      <w:r>
        <w:rPr>
          <w:sz w:val="24"/>
        </w:rPr>
        <w:t>since features are</w:t>
      </w:r>
      <w:r>
        <w:rPr>
          <w:spacing w:val="-3"/>
          <w:sz w:val="24"/>
        </w:rPr>
        <w:t xml:space="preserve"> </w:t>
      </w:r>
      <w:r>
        <w:rPr>
          <w:spacing w:val="-2"/>
          <w:sz w:val="24"/>
        </w:rPr>
        <w:t>continuous.</w:t>
      </w:r>
    </w:p>
    <w:p w14:paraId="7C535D4F" w14:textId="77777777" w:rsidR="00427792" w:rsidRDefault="00427792">
      <w:pPr>
        <w:pStyle w:val="ListParagraph"/>
        <w:numPr>
          <w:ilvl w:val="0"/>
          <w:numId w:val="27"/>
        </w:numPr>
        <w:tabs>
          <w:tab w:val="left" w:pos="823"/>
        </w:tabs>
        <w:spacing w:before="40"/>
        <w:ind w:hanging="360"/>
        <w:rPr>
          <w:sz w:val="24"/>
        </w:rPr>
      </w:pPr>
      <w:r>
        <w:rPr>
          <w:b/>
          <w:sz w:val="24"/>
        </w:rPr>
        <w:t>Make</w:t>
      </w:r>
      <w:r>
        <w:rPr>
          <w:b/>
          <w:spacing w:val="-3"/>
          <w:sz w:val="24"/>
        </w:rPr>
        <w:t xml:space="preserve"> </w:t>
      </w:r>
      <w:r>
        <w:rPr>
          <w:b/>
          <w:sz w:val="24"/>
        </w:rPr>
        <w:t>predictions</w:t>
      </w:r>
      <w:r>
        <w:rPr>
          <w:b/>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14:paraId="252F8741" w14:textId="77777777" w:rsidR="00427792" w:rsidRDefault="00427792">
      <w:pPr>
        <w:pStyle w:val="Heading4"/>
        <w:numPr>
          <w:ilvl w:val="0"/>
          <w:numId w:val="27"/>
        </w:numPr>
        <w:tabs>
          <w:tab w:val="left" w:pos="823"/>
        </w:tabs>
        <w:spacing w:before="41"/>
        <w:ind w:hanging="360"/>
        <w:rPr>
          <w:b w:val="0"/>
        </w:rPr>
      </w:pPr>
      <w:r>
        <w:t>Evaluate</w:t>
      </w:r>
      <w:r>
        <w:rPr>
          <w:spacing w:val="-4"/>
        </w:rPr>
        <w:t xml:space="preserve"> </w:t>
      </w:r>
      <w:r>
        <w:rPr>
          <w:spacing w:val="-2"/>
        </w:rPr>
        <w:t>performance</w:t>
      </w:r>
      <w:r>
        <w:rPr>
          <w:b w:val="0"/>
          <w:spacing w:val="-2"/>
        </w:rPr>
        <w:t>.</w:t>
      </w:r>
    </w:p>
    <w:p w14:paraId="2B647D4A" w14:textId="77777777" w:rsidR="00427792" w:rsidRDefault="00427792">
      <w:pPr>
        <w:pStyle w:val="ListParagraph"/>
        <w:numPr>
          <w:ilvl w:val="0"/>
          <w:numId w:val="27"/>
        </w:numPr>
        <w:tabs>
          <w:tab w:val="left" w:pos="823"/>
        </w:tabs>
        <w:spacing w:before="43"/>
        <w:ind w:hanging="360"/>
        <w:rPr>
          <w:sz w:val="24"/>
        </w:rPr>
      </w:pPr>
      <w:r>
        <w:rPr>
          <w:sz w:val="24"/>
        </w:rPr>
        <w:t>Test</w:t>
      </w:r>
      <w:r>
        <w:rPr>
          <w:spacing w:val="-1"/>
          <w:sz w:val="24"/>
        </w:rPr>
        <w:t xml:space="preserve"> </w:t>
      </w:r>
      <w:r>
        <w:rPr>
          <w:sz w:val="24"/>
        </w:rPr>
        <w:t>the</w:t>
      </w:r>
      <w:r>
        <w:rPr>
          <w:spacing w:val="-1"/>
          <w:sz w:val="24"/>
        </w:rPr>
        <w:t xml:space="preserve"> </w:t>
      </w:r>
      <w:r>
        <w:rPr>
          <w:sz w:val="24"/>
        </w:rPr>
        <w:t>model on new</w:t>
      </w:r>
      <w:r>
        <w:rPr>
          <w:spacing w:val="-1"/>
          <w:sz w:val="24"/>
        </w:rPr>
        <w:t xml:space="preserve"> </w:t>
      </w:r>
      <w:r>
        <w:rPr>
          <w:sz w:val="24"/>
        </w:rPr>
        <w:t>input/unseen</w:t>
      </w:r>
      <w:r>
        <w:rPr>
          <w:spacing w:val="-1"/>
          <w:sz w:val="24"/>
        </w:rPr>
        <w:t xml:space="preserve"> </w:t>
      </w:r>
      <w:r>
        <w:rPr>
          <w:spacing w:val="-2"/>
          <w:sz w:val="24"/>
        </w:rPr>
        <w:t>data.</w:t>
      </w:r>
    </w:p>
    <w:p w14:paraId="49274DF5" w14:textId="77777777" w:rsidR="00427792" w:rsidRDefault="00427792">
      <w:pPr>
        <w:pStyle w:val="ListParagraph"/>
        <w:tabs>
          <w:tab w:val="left" w:pos="823"/>
        </w:tabs>
        <w:spacing w:before="43"/>
        <w:ind w:left="0" w:firstLine="0"/>
        <w:rPr>
          <w:spacing w:val="-2"/>
          <w:sz w:val="24"/>
        </w:rPr>
      </w:pPr>
    </w:p>
    <w:p w14:paraId="03E69430" w14:textId="77777777" w:rsidR="00427792" w:rsidRDefault="00427792">
      <w:pPr>
        <w:pStyle w:val="BodyText"/>
        <w:spacing w:before="82"/>
        <w:rPr>
          <w:b/>
          <w:bCs/>
          <w:sz w:val="28"/>
          <w:szCs w:val="28"/>
        </w:rPr>
      </w:pPr>
      <w:r>
        <w:rPr>
          <w:b/>
          <w:bCs/>
          <w:sz w:val="28"/>
          <w:szCs w:val="28"/>
        </w:rPr>
        <w:t>Code:</w:t>
      </w:r>
    </w:p>
    <w:p w14:paraId="3FCFA34B"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pandas </w:t>
      </w:r>
      <w:r w:rsidRPr="00980426">
        <w:rPr>
          <w:rFonts w:ascii="Courier New" w:eastAsia="Times New Roman" w:hAnsi="Courier New" w:cs="Courier New"/>
          <w:color w:val="C99CC6"/>
          <w:sz w:val="21"/>
          <w:szCs w:val="21"/>
        </w:rPr>
        <w:t>as</w:t>
      </w:r>
      <w:r w:rsidRPr="00980426">
        <w:rPr>
          <w:rFonts w:ascii="Courier New" w:eastAsia="Times New Roman" w:hAnsi="Courier New" w:cs="Courier New"/>
          <w:color w:val="D4D4D4"/>
          <w:sz w:val="21"/>
          <w:szCs w:val="21"/>
        </w:rPr>
        <w:t xml:space="preserve"> pd</w:t>
      </w:r>
    </w:p>
    <w:p w14:paraId="1BB85462"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numpy </w:t>
      </w:r>
      <w:r w:rsidRPr="00980426">
        <w:rPr>
          <w:rFonts w:ascii="Courier New" w:eastAsia="Times New Roman" w:hAnsi="Courier New" w:cs="Courier New"/>
          <w:color w:val="C99CC6"/>
          <w:sz w:val="21"/>
          <w:szCs w:val="21"/>
        </w:rPr>
        <w:t>as</w:t>
      </w:r>
      <w:r w:rsidRPr="00980426">
        <w:rPr>
          <w:rFonts w:ascii="Courier New" w:eastAsia="Times New Roman" w:hAnsi="Courier New" w:cs="Courier New"/>
          <w:color w:val="D4D4D4"/>
          <w:sz w:val="21"/>
          <w:szCs w:val="21"/>
        </w:rPr>
        <w:t xml:space="preserve"> np</w:t>
      </w:r>
    </w:p>
    <w:p w14:paraId="0989E8C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0AB4D8F7"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from</w:t>
      </w:r>
      <w:r w:rsidRPr="00980426">
        <w:rPr>
          <w:rFonts w:ascii="Courier New" w:eastAsia="Times New Roman" w:hAnsi="Courier New" w:cs="Courier New"/>
          <w:color w:val="D4D4D4"/>
          <w:sz w:val="21"/>
          <w:szCs w:val="21"/>
        </w:rPr>
        <w:t xml:space="preserve"> sklearn.datasets </w:t>
      </w: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load_iris</w:t>
      </w:r>
    </w:p>
    <w:p w14:paraId="56F44310"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from</w:t>
      </w:r>
      <w:r w:rsidRPr="00980426">
        <w:rPr>
          <w:rFonts w:ascii="Courier New" w:eastAsia="Times New Roman" w:hAnsi="Courier New" w:cs="Courier New"/>
          <w:color w:val="D4D4D4"/>
          <w:sz w:val="21"/>
          <w:szCs w:val="21"/>
        </w:rPr>
        <w:t xml:space="preserve"> sklearn.model_selection </w:t>
      </w: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train_test_split</w:t>
      </w:r>
    </w:p>
    <w:p w14:paraId="73BD93A7"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from</w:t>
      </w:r>
      <w:r w:rsidRPr="00980426">
        <w:rPr>
          <w:rFonts w:ascii="Courier New" w:eastAsia="Times New Roman" w:hAnsi="Courier New" w:cs="Courier New"/>
          <w:color w:val="D4D4D4"/>
          <w:sz w:val="21"/>
          <w:szCs w:val="21"/>
        </w:rPr>
        <w:t xml:space="preserve"> sklearn.preprocessing </w:t>
      </w: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LabelEncoder</w:t>
      </w:r>
    </w:p>
    <w:p w14:paraId="4AD65B83"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from</w:t>
      </w:r>
      <w:r w:rsidRPr="00980426">
        <w:rPr>
          <w:rFonts w:ascii="Courier New" w:eastAsia="Times New Roman" w:hAnsi="Courier New" w:cs="Courier New"/>
          <w:color w:val="D4D4D4"/>
          <w:sz w:val="21"/>
          <w:szCs w:val="21"/>
        </w:rPr>
        <w:t xml:space="preserve"> sklearn.naive_bayes </w:t>
      </w: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GaussianNB</w:t>
      </w:r>
    </w:p>
    <w:p w14:paraId="1C81958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from</w:t>
      </w:r>
      <w:r w:rsidRPr="00980426">
        <w:rPr>
          <w:rFonts w:ascii="Courier New" w:eastAsia="Times New Roman" w:hAnsi="Courier New" w:cs="Courier New"/>
          <w:color w:val="D4D4D4"/>
          <w:sz w:val="21"/>
          <w:szCs w:val="21"/>
        </w:rPr>
        <w:t xml:space="preserve"> sklearn.metrics </w:t>
      </w:r>
      <w:r w:rsidRPr="00980426">
        <w:rPr>
          <w:rFonts w:ascii="Courier New" w:eastAsia="Times New Roman" w:hAnsi="Courier New" w:cs="Courier New"/>
          <w:color w:val="C99CC6"/>
          <w:sz w:val="21"/>
          <w:szCs w:val="21"/>
        </w:rPr>
        <w:t>import</w:t>
      </w:r>
      <w:r w:rsidRPr="00980426">
        <w:rPr>
          <w:rFonts w:ascii="Courier New" w:eastAsia="Times New Roman" w:hAnsi="Courier New" w:cs="Courier New"/>
          <w:color w:val="D4D4D4"/>
          <w:sz w:val="21"/>
          <w:szCs w:val="21"/>
        </w:rPr>
        <w:t xml:space="preserve"> accuracy_score</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confusion_matrix</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classification_report</w:t>
      </w:r>
    </w:p>
    <w:p w14:paraId="3251DC7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0984AB10"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1. Load Iris Dataset</w:t>
      </w:r>
    </w:p>
    <w:p w14:paraId="41A33DC2"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data = load_iris</w:t>
      </w:r>
      <w:r w:rsidRPr="00980426">
        <w:rPr>
          <w:rFonts w:ascii="Courier New" w:eastAsia="Times New Roman" w:hAnsi="Courier New" w:cs="Courier New"/>
          <w:color w:val="DCDCDC"/>
          <w:sz w:val="21"/>
          <w:szCs w:val="21"/>
        </w:rPr>
        <w:t>()</w:t>
      </w:r>
    </w:p>
    <w:p w14:paraId="2E85171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df = pd.DataFrame</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data.data</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columns=data.feature_names</w:t>
      </w:r>
      <w:r w:rsidRPr="00980426">
        <w:rPr>
          <w:rFonts w:ascii="Courier New" w:eastAsia="Times New Roman" w:hAnsi="Courier New" w:cs="Courier New"/>
          <w:color w:val="DCDCDC"/>
          <w:sz w:val="21"/>
          <w:szCs w:val="21"/>
        </w:rPr>
        <w:t>)</w:t>
      </w:r>
    </w:p>
    <w:p w14:paraId="42D492F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df</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"target"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 data.target</w:t>
      </w:r>
    </w:p>
    <w:p w14:paraId="701803D8"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6458730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2. Data Preprocessing</w:t>
      </w:r>
    </w:p>
    <w:p w14:paraId="30427DAF"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Handle missing values</w:t>
      </w:r>
    </w:p>
    <w:p w14:paraId="01DC72C0"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df.fillna</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df.mean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inplace=</w:t>
      </w:r>
      <w:r w:rsidRPr="00980426">
        <w:rPr>
          <w:rFonts w:ascii="Courier New" w:eastAsia="Times New Roman" w:hAnsi="Courier New" w:cs="Courier New"/>
          <w:color w:val="569CD6"/>
          <w:sz w:val="21"/>
          <w:szCs w:val="21"/>
        </w:rPr>
        <w:t>True</w:t>
      </w:r>
      <w:r w:rsidRPr="00980426">
        <w:rPr>
          <w:rFonts w:ascii="Courier New" w:eastAsia="Times New Roman" w:hAnsi="Courier New" w:cs="Courier New"/>
          <w:color w:val="DCDCDC"/>
          <w:sz w:val="21"/>
          <w:szCs w:val="21"/>
        </w:rPr>
        <w:t>)</w:t>
      </w:r>
    </w:p>
    <w:p w14:paraId="012AF0D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6767223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Encode categorical data if needed</w:t>
      </w:r>
    </w:p>
    <w:p w14:paraId="7A982682"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C99CC6"/>
          <w:sz w:val="21"/>
          <w:szCs w:val="21"/>
        </w:rPr>
        <w:t>for</w:t>
      </w:r>
      <w:r w:rsidRPr="00980426">
        <w:rPr>
          <w:rFonts w:ascii="Courier New" w:eastAsia="Times New Roman" w:hAnsi="Courier New" w:cs="Courier New"/>
          <w:color w:val="D4D4D4"/>
          <w:sz w:val="21"/>
          <w:szCs w:val="21"/>
        </w:rPr>
        <w:t xml:space="preserve"> col </w:t>
      </w:r>
      <w:r w:rsidRPr="00980426">
        <w:rPr>
          <w:rFonts w:ascii="Courier New" w:eastAsia="Times New Roman" w:hAnsi="Courier New" w:cs="Courier New"/>
          <w:color w:val="82C6FF"/>
          <w:sz w:val="21"/>
          <w:szCs w:val="21"/>
        </w:rPr>
        <w:t>in</w:t>
      </w:r>
      <w:r w:rsidRPr="00980426">
        <w:rPr>
          <w:rFonts w:ascii="Courier New" w:eastAsia="Times New Roman" w:hAnsi="Courier New" w:cs="Courier New"/>
          <w:color w:val="D4D4D4"/>
          <w:sz w:val="21"/>
          <w:szCs w:val="21"/>
        </w:rPr>
        <w:t xml:space="preserve"> df.columns</w:t>
      </w:r>
      <w:r w:rsidRPr="00980426">
        <w:rPr>
          <w:rFonts w:ascii="Courier New" w:eastAsia="Times New Roman" w:hAnsi="Courier New" w:cs="Courier New"/>
          <w:color w:val="DCDCDC"/>
          <w:sz w:val="21"/>
          <w:szCs w:val="21"/>
        </w:rPr>
        <w:t>:</w:t>
      </w:r>
    </w:p>
    <w:p w14:paraId="3A0A3F77"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 xml:space="preserve">    </w:t>
      </w:r>
      <w:r w:rsidRPr="00980426">
        <w:rPr>
          <w:rFonts w:ascii="Courier New" w:eastAsia="Times New Roman" w:hAnsi="Courier New" w:cs="Courier New"/>
          <w:color w:val="C99CC6"/>
          <w:sz w:val="21"/>
          <w:szCs w:val="21"/>
        </w:rPr>
        <w:t>if</w:t>
      </w:r>
      <w:r w:rsidRPr="00980426">
        <w:rPr>
          <w:rFonts w:ascii="Courier New" w:eastAsia="Times New Roman" w:hAnsi="Courier New" w:cs="Courier New"/>
          <w:color w:val="D4D4D4"/>
          <w:sz w:val="21"/>
          <w:szCs w:val="21"/>
        </w:rPr>
        <w:t xml:space="preserve"> df</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col</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.dtype == </w:t>
      </w:r>
      <w:r w:rsidRPr="00980426">
        <w:rPr>
          <w:rFonts w:ascii="Courier New" w:eastAsia="Times New Roman" w:hAnsi="Courier New" w:cs="Courier New"/>
          <w:color w:val="CE9178"/>
          <w:sz w:val="21"/>
          <w:szCs w:val="21"/>
        </w:rPr>
        <w:t>"object"</w:t>
      </w:r>
      <w:r w:rsidRPr="00980426">
        <w:rPr>
          <w:rFonts w:ascii="Courier New" w:eastAsia="Times New Roman" w:hAnsi="Courier New" w:cs="Courier New"/>
          <w:color w:val="DCDCDC"/>
          <w:sz w:val="21"/>
          <w:szCs w:val="21"/>
        </w:rPr>
        <w:t>:</w:t>
      </w:r>
    </w:p>
    <w:p w14:paraId="363183F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        df</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col</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 LabelEncoder</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.fit_transform</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df</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col</w:t>
      </w:r>
      <w:r w:rsidRPr="00980426">
        <w:rPr>
          <w:rFonts w:ascii="Courier New" w:eastAsia="Times New Roman" w:hAnsi="Courier New" w:cs="Courier New"/>
          <w:color w:val="DCDCDC"/>
          <w:sz w:val="21"/>
          <w:szCs w:val="21"/>
        </w:rPr>
        <w:t>])</w:t>
      </w:r>
    </w:p>
    <w:p w14:paraId="24A12687"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554FC390"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3. Train-Test Split</w:t>
      </w:r>
    </w:p>
    <w:p w14:paraId="700E3FD4"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X = df.drop</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"target"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axis=</w:t>
      </w:r>
      <w:r w:rsidRPr="00980426">
        <w:rPr>
          <w:rFonts w:ascii="Courier New" w:eastAsia="Times New Roman" w:hAnsi="Courier New" w:cs="Courier New"/>
          <w:color w:val="B5CEA8"/>
          <w:sz w:val="21"/>
          <w:szCs w:val="21"/>
        </w:rPr>
        <w:t>1</w:t>
      </w:r>
      <w:r w:rsidRPr="00980426">
        <w:rPr>
          <w:rFonts w:ascii="Courier New" w:eastAsia="Times New Roman" w:hAnsi="Courier New" w:cs="Courier New"/>
          <w:color w:val="DCDCDC"/>
          <w:sz w:val="21"/>
          <w:szCs w:val="21"/>
        </w:rPr>
        <w:t>)</w:t>
      </w:r>
    </w:p>
    <w:p w14:paraId="6DB3A40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y = df</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"target"</w:t>
      </w:r>
      <w:r w:rsidRPr="00980426">
        <w:rPr>
          <w:rFonts w:ascii="Courier New" w:eastAsia="Times New Roman" w:hAnsi="Courier New" w:cs="Courier New"/>
          <w:color w:val="DCDCDC"/>
          <w:sz w:val="21"/>
          <w:szCs w:val="21"/>
        </w:rPr>
        <w:t>]</w:t>
      </w:r>
    </w:p>
    <w:p w14:paraId="1FA84556"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1578AEEA"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X_train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X_test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y_train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y_test = train_test_split</w:t>
      </w:r>
      <w:r w:rsidRPr="00980426">
        <w:rPr>
          <w:rFonts w:ascii="Courier New" w:eastAsia="Times New Roman" w:hAnsi="Courier New" w:cs="Courier New"/>
          <w:color w:val="DCDCDC"/>
          <w:sz w:val="21"/>
          <w:szCs w:val="21"/>
        </w:rPr>
        <w:t>(</w:t>
      </w:r>
    </w:p>
    <w:p w14:paraId="51DB0319"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    X</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test_size=</w:t>
      </w:r>
      <w:r w:rsidRPr="00980426">
        <w:rPr>
          <w:rFonts w:ascii="Courier New" w:eastAsia="Times New Roman" w:hAnsi="Courier New" w:cs="Courier New"/>
          <w:color w:val="B5CEA8"/>
          <w:sz w:val="21"/>
          <w:szCs w:val="21"/>
        </w:rPr>
        <w:t>0.2</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random_state=</w:t>
      </w:r>
      <w:r w:rsidRPr="00980426">
        <w:rPr>
          <w:rFonts w:ascii="Courier New" w:eastAsia="Times New Roman" w:hAnsi="Courier New" w:cs="Courier New"/>
          <w:color w:val="B5CEA8"/>
          <w:sz w:val="21"/>
          <w:szCs w:val="21"/>
        </w:rPr>
        <w:t>42</w:t>
      </w:r>
    </w:p>
    <w:p w14:paraId="5A12C9D8"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DC"/>
          <w:sz w:val="21"/>
          <w:szCs w:val="21"/>
        </w:rPr>
        <w:t>)</w:t>
      </w:r>
    </w:p>
    <w:p w14:paraId="1DD655A9"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42A10757"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4. Train Gaussian Naïve Bayes Model</w:t>
      </w:r>
    </w:p>
    <w:p w14:paraId="36A3715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model = GaussianNB</w:t>
      </w:r>
      <w:r w:rsidRPr="00980426">
        <w:rPr>
          <w:rFonts w:ascii="Courier New" w:eastAsia="Times New Roman" w:hAnsi="Courier New" w:cs="Courier New"/>
          <w:color w:val="DCDCDC"/>
          <w:sz w:val="21"/>
          <w:szCs w:val="21"/>
        </w:rPr>
        <w:t>()</w:t>
      </w:r>
    </w:p>
    <w:p w14:paraId="3740F80B"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model.fit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X_train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y_train</w:t>
      </w:r>
      <w:r w:rsidRPr="00980426">
        <w:rPr>
          <w:rFonts w:ascii="Courier New" w:eastAsia="Times New Roman" w:hAnsi="Courier New" w:cs="Courier New"/>
          <w:color w:val="DCDCDC"/>
          <w:sz w:val="21"/>
          <w:szCs w:val="21"/>
        </w:rPr>
        <w:t>)</w:t>
      </w:r>
    </w:p>
    <w:p w14:paraId="5278901E"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763DABBB"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5. Predictions on Test Set</w:t>
      </w:r>
    </w:p>
    <w:p w14:paraId="36F22729"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y_pred = model.predict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X_test</w:t>
      </w:r>
      <w:r w:rsidRPr="00980426">
        <w:rPr>
          <w:rFonts w:ascii="Courier New" w:eastAsia="Times New Roman" w:hAnsi="Courier New" w:cs="Courier New"/>
          <w:color w:val="DCDCDC"/>
          <w:sz w:val="21"/>
          <w:szCs w:val="21"/>
        </w:rPr>
        <w:t>)</w:t>
      </w:r>
    </w:p>
    <w:p w14:paraId="02D51E0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44EE772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6. Model Evaluation</w:t>
      </w:r>
    </w:p>
    <w:p w14:paraId="0B5D968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AA"/>
          <w:sz w:val="21"/>
          <w:szCs w:val="21"/>
        </w:rPr>
        <w:t>print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"Accuracy:"</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accuracy_score</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y_test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y_pred</w:t>
      </w:r>
      <w:r w:rsidRPr="00980426">
        <w:rPr>
          <w:rFonts w:ascii="Courier New" w:eastAsia="Times New Roman" w:hAnsi="Courier New" w:cs="Courier New"/>
          <w:color w:val="DCDCDC"/>
          <w:sz w:val="21"/>
          <w:szCs w:val="21"/>
        </w:rPr>
        <w:t>))</w:t>
      </w:r>
    </w:p>
    <w:p w14:paraId="206523A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AA"/>
          <w:sz w:val="21"/>
          <w:szCs w:val="21"/>
        </w:rPr>
        <w:t>print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"Confusion Matrix:\n"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confusion_matrix</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y_test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y_pred</w:t>
      </w:r>
      <w:r w:rsidRPr="00980426">
        <w:rPr>
          <w:rFonts w:ascii="Courier New" w:eastAsia="Times New Roman" w:hAnsi="Courier New" w:cs="Courier New"/>
          <w:color w:val="DCDCDC"/>
          <w:sz w:val="21"/>
          <w:szCs w:val="21"/>
        </w:rPr>
        <w:t>))</w:t>
      </w:r>
    </w:p>
    <w:p w14:paraId="63153FEA"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AA"/>
          <w:sz w:val="21"/>
          <w:szCs w:val="21"/>
        </w:rPr>
        <w:t>print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"Classification Report:\n"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classification_report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y_test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y_pred</w:t>
      </w:r>
      <w:r w:rsidRPr="00980426">
        <w:rPr>
          <w:rFonts w:ascii="Courier New" w:eastAsia="Times New Roman" w:hAnsi="Courier New" w:cs="Courier New"/>
          <w:color w:val="DCDCDC"/>
          <w:sz w:val="21"/>
          <w:szCs w:val="21"/>
        </w:rPr>
        <w:t>))</w:t>
      </w:r>
    </w:p>
    <w:p w14:paraId="4141DF15"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1717F1C3"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82B76C"/>
          <w:sz w:val="21"/>
          <w:szCs w:val="21"/>
        </w:rPr>
        <w:t># 7. Test on New / Unseen Data</w:t>
      </w:r>
    </w:p>
    <w:p w14:paraId="0CA2841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new_sample = pd.DataFrame</w:t>
      </w:r>
      <w:r w:rsidRPr="00980426">
        <w:rPr>
          <w:rFonts w:ascii="Courier New" w:eastAsia="Times New Roman" w:hAnsi="Courier New" w:cs="Courier New"/>
          <w:color w:val="DCDCDC"/>
          <w:sz w:val="21"/>
          <w:szCs w:val="21"/>
        </w:rPr>
        <w:t>(</w:t>
      </w:r>
    </w:p>
    <w:p w14:paraId="51B2D779"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 xml:space="preserve">    </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B5CEA8"/>
          <w:sz w:val="21"/>
          <w:szCs w:val="21"/>
        </w:rPr>
        <w:t>5.1</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w:t>
      </w:r>
      <w:r w:rsidRPr="00980426">
        <w:rPr>
          <w:rFonts w:ascii="Courier New" w:eastAsia="Times New Roman" w:hAnsi="Courier New" w:cs="Courier New"/>
          <w:color w:val="B5CEA8"/>
          <w:sz w:val="21"/>
          <w:szCs w:val="21"/>
        </w:rPr>
        <w:t>3.5</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w:t>
      </w:r>
      <w:r w:rsidRPr="00980426">
        <w:rPr>
          <w:rFonts w:ascii="Courier New" w:eastAsia="Times New Roman" w:hAnsi="Courier New" w:cs="Courier New"/>
          <w:color w:val="B5CEA8"/>
          <w:sz w:val="21"/>
          <w:szCs w:val="21"/>
        </w:rPr>
        <w:t>1.4</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w:t>
      </w:r>
      <w:r w:rsidRPr="00980426">
        <w:rPr>
          <w:rFonts w:ascii="Courier New" w:eastAsia="Times New Roman" w:hAnsi="Courier New" w:cs="Courier New"/>
          <w:color w:val="B5CEA8"/>
          <w:sz w:val="21"/>
          <w:szCs w:val="21"/>
        </w:rPr>
        <w:t>0.2</w:t>
      </w:r>
      <w:r w:rsidRPr="00980426">
        <w:rPr>
          <w:rFonts w:ascii="Courier New" w:eastAsia="Times New Roman" w:hAnsi="Courier New" w:cs="Courier New"/>
          <w:color w:val="DCDCDC"/>
          <w:sz w:val="21"/>
          <w:szCs w:val="21"/>
        </w:rPr>
        <w:t>]],</w:t>
      </w:r>
    </w:p>
    <w:p w14:paraId="55012ABA"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    columns=data.feature_names</w:t>
      </w:r>
    </w:p>
    <w:p w14:paraId="28D0FF62"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DC"/>
          <w:sz w:val="21"/>
          <w:szCs w:val="21"/>
        </w:rPr>
        <w:t>)</w:t>
      </w:r>
    </w:p>
    <w:p w14:paraId="74E215F6"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p>
    <w:p w14:paraId="20716386"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4D4D4"/>
          <w:sz w:val="21"/>
          <w:szCs w:val="21"/>
        </w:rPr>
        <w:t>prediction = model.predict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new_sample</w:t>
      </w:r>
      <w:r w:rsidRPr="00980426">
        <w:rPr>
          <w:rFonts w:ascii="Courier New" w:eastAsia="Times New Roman" w:hAnsi="Courier New" w:cs="Courier New"/>
          <w:color w:val="DCDCDC"/>
          <w:sz w:val="21"/>
          <w:szCs w:val="21"/>
        </w:rPr>
        <w:t>)</w:t>
      </w:r>
    </w:p>
    <w:p w14:paraId="3903C78C" w14:textId="77777777" w:rsidR="00980426" w:rsidRPr="00980426" w:rsidRDefault="00980426" w:rsidP="00980426">
      <w:pPr>
        <w:shd w:val="clear" w:color="auto" w:fill="282A2C"/>
        <w:spacing w:after="0" w:line="285" w:lineRule="atLeast"/>
        <w:rPr>
          <w:rFonts w:ascii="Courier New" w:eastAsia="Times New Roman" w:hAnsi="Courier New" w:cs="Courier New"/>
          <w:color w:val="D4D4D4"/>
          <w:sz w:val="21"/>
          <w:szCs w:val="21"/>
        </w:rPr>
      </w:pPr>
      <w:r w:rsidRPr="00980426">
        <w:rPr>
          <w:rFonts w:ascii="Courier New" w:eastAsia="Times New Roman" w:hAnsi="Courier New" w:cs="Courier New"/>
          <w:color w:val="DCDCAA"/>
          <w:sz w:val="21"/>
          <w:szCs w:val="21"/>
        </w:rPr>
        <w:t>print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CE9178"/>
          <w:sz w:val="21"/>
          <w:szCs w:val="21"/>
        </w:rPr>
        <w:t>"Prediction for new input:"</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 xml:space="preserve"> data.target_names</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D4D4D4"/>
          <w:sz w:val="21"/>
          <w:szCs w:val="21"/>
        </w:rPr>
        <w:t>prediction</w:t>
      </w:r>
      <w:r w:rsidRPr="00980426">
        <w:rPr>
          <w:rFonts w:ascii="Courier New" w:eastAsia="Times New Roman" w:hAnsi="Courier New" w:cs="Courier New"/>
          <w:color w:val="DCDCDC"/>
          <w:sz w:val="21"/>
          <w:szCs w:val="21"/>
        </w:rPr>
        <w:t>][</w:t>
      </w:r>
      <w:r w:rsidRPr="00980426">
        <w:rPr>
          <w:rFonts w:ascii="Courier New" w:eastAsia="Times New Roman" w:hAnsi="Courier New" w:cs="Courier New"/>
          <w:color w:val="B5CEA8"/>
          <w:sz w:val="21"/>
          <w:szCs w:val="21"/>
        </w:rPr>
        <w:t>0</w:t>
      </w:r>
      <w:r w:rsidRPr="00980426">
        <w:rPr>
          <w:rFonts w:ascii="Courier New" w:eastAsia="Times New Roman" w:hAnsi="Courier New" w:cs="Courier New"/>
          <w:color w:val="DCDCDC"/>
          <w:sz w:val="21"/>
          <w:szCs w:val="21"/>
        </w:rPr>
        <w:t>])</w:t>
      </w:r>
    </w:p>
    <w:p w14:paraId="610B24B8" w14:textId="77777777" w:rsidR="00980426" w:rsidRPr="00980426" w:rsidRDefault="00980426">
      <w:pPr>
        <w:pStyle w:val="BodyText"/>
        <w:spacing w:before="82"/>
      </w:pPr>
    </w:p>
    <w:p w14:paraId="038C7F0A" w14:textId="77777777" w:rsidR="00427792" w:rsidRDefault="00427792">
      <w:pPr>
        <w:pStyle w:val="BodyText"/>
        <w:spacing w:before="82"/>
        <w:rPr>
          <w:b/>
          <w:bCs/>
          <w:sz w:val="28"/>
          <w:szCs w:val="28"/>
        </w:rPr>
      </w:pPr>
      <w:r>
        <w:rPr>
          <w:b/>
          <w:bCs/>
          <w:sz w:val="28"/>
          <w:szCs w:val="28"/>
        </w:rPr>
        <w:t>Output:</w:t>
      </w:r>
    </w:p>
    <w:p w14:paraId="3FF24E17" w14:textId="77777777" w:rsidR="00427792" w:rsidRDefault="00980426">
      <w:pPr>
        <w:pStyle w:val="BodyText"/>
        <w:spacing w:before="82"/>
      </w:pPr>
      <w:r w:rsidRPr="00980426">
        <w:rPr>
          <w:noProof/>
        </w:rPr>
        <w:drawing>
          <wp:inline distT="0" distB="0" distL="0" distR="0" wp14:anchorId="7D0E0CFF" wp14:editId="1F158248">
            <wp:extent cx="3391373" cy="2295845"/>
            <wp:effectExtent l="0" t="0" r="0" b="9525"/>
            <wp:docPr id="1825312208" name="Picture 182531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91373" cy="2295845"/>
                    </a:xfrm>
                    <a:prstGeom prst="rect">
                      <a:avLst/>
                    </a:prstGeom>
                  </pic:spPr>
                </pic:pic>
              </a:graphicData>
            </a:graphic>
          </wp:inline>
        </w:drawing>
      </w:r>
    </w:p>
    <w:p w14:paraId="4DAAAFAE" w14:textId="77777777" w:rsidR="00980426" w:rsidRDefault="00980426">
      <w:pPr>
        <w:pStyle w:val="BodyText"/>
        <w:spacing w:before="82"/>
      </w:pPr>
    </w:p>
    <w:p w14:paraId="2822928F" w14:textId="77777777" w:rsidR="00427792" w:rsidRDefault="00427792">
      <w:pPr>
        <w:pStyle w:val="Heading3"/>
      </w:pPr>
      <w:r>
        <w:rPr>
          <w:noProof/>
        </w:rPr>
        <mc:AlternateContent>
          <mc:Choice Requires="wps">
            <w:drawing>
              <wp:anchor distT="0" distB="0" distL="0" distR="0" simplePos="0" relativeHeight="251712512" behindDoc="1" locked="0" layoutInCell="1" allowOverlap="1" wp14:anchorId="1733D083" wp14:editId="39D2E897">
                <wp:simplePos x="0" y="0"/>
                <wp:positionH relativeFrom="page">
                  <wp:posOffset>668655</wp:posOffset>
                </wp:positionH>
                <wp:positionV relativeFrom="paragraph">
                  <wp:posOffset>213995</wp:posOffset>
                </wp:positionV>
                <wp:extent cx="6268085" cy="6350"/>
                <wp:effectExtent l="0" t="0" r="0" b="0"/>
                <wp:wrapTopAndBottom/>
                <wp:docPr id="66" name="Graphic 66"/>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BC3EBB9" id="Graphic 66" o:spid="_x0000_s1026" style="position:absolute;margin-left:52.65pt;margin-top:16.85pt;width:493.55pt;height:.5pt;z-index:-2516039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UTVC&#10;RBECAACQBAAADgAAAAAAAAAAAAAAAAAuAgAAZHJzL2Uyb0RvYy54bWxQSwECLQAUAAYACAAAACEA&#10;c06sot4AAAAKAQAADwAAAAAAAAAAAAAAAABrBAAAZHJzL2Rvd25yZXYueG1sUEsFBgAAAAAEAAQA&#10;8wAAAHYFAAAAAA==&#10;" path="m6267958,l,,,6096r6267958,l6267958,xe" fillcolor="black" stroked="f">
                <v:path arrowok="t"/>
                <w10:wrap type="topAndBottom" anchorx="page"/>
              </v:shape>
            </w:pict>
          </mc:Fallback>
        </mc:AlternateContent>
      </w:r>
      <w:r>
        <w:t xml:space="preserve">LAB </w:t>
      </w:r>
      <w:r>
        <w:rPr>
          <w:spacing w:val="-2"/>
        </w:rPr>
        <w:t>OUTCOMES</w:t>
      </w:r>
    </w:p>
    <w:p w14:paraId="515D4473" w14:textId="77777777" w:rsidR="00427792" w:rsidRDefault="00427792">
      <w:pPr>
        <w:pStyle w:val="BodyText"/>
        <w:spacing w:before="42"/>
        <w:rPr>
          <w:b/>
        </w:rPr>
      </w:pPr>
    </w:p>
    <w:p w14:paraId="0217DB14"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683C45EF" w14:textId="77777777" w:rsidR="00427792" w:rsidRDefault="00427792">
      <w:pPr>
        <w:pStyle w:val="ListParagraph"/>
        <w:numPr>
          <w:ilvl w:val="1"/>
          <w:numId w:val="27"/>
        </w:numPr>
        <w:tabs>
          <w:tab w:val="left" w:pos="1094"/>
        </w:tabs>
        <w:spacing w:before="43"/>
        <w:rPr>
          <w:sz w:val="24"/>
        </w:rPr>
      </w:pPr>
      <w:r>
        <w:rPr>
          <w:sz w:val="24"/>
        </w:rPr>
        <w:t>Understand</w:t>
      </w:r>
      <w:r>
        <w:rPr>
          <w:spacing w:val="-3"/>
          <w:sz w:val="24"/>
        </w:rPr>
        <w:t xml:space="preserve"> </w:t>
      </w:r>
      <w:r>
        <w:rPr>
          <w:sz w:val="24"/>
        </w:rPr>
        <w:t>the</w:t>
      </w:r>
      <w:r>
        <w:rPr>
          <w:spacing w:val="-1"/>
          <w:sz w:val="24"/>
        </w:rPr>
        <w:t xml:space="preserve"> </w:t>
      </w:r>
      <w:r>
        <w:rPr>
          <w:sz w:val="24"/>
        </w:rPr>
        <w:t>Bayes’</w:t>
      </w:r>
      <w:r>
        <w:rPr>
          <w:spacing w:val="-1"/>
          <w:sz w:val="24"/>
        </w:rPr>
        <w:t xml:space="preserve"> </w:t>
      </w:r>
      <w:r>
        <w:rPr>
          <w:sz w:val="24"/>
        </w:rPr>
        <w:t>Theorem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application</w:t>
      </w:r>
      <w:r>
        <w:rPr>
          <w:spacing w:val="-1"/>
          <w:sz w:val="24"/>
        </w:rPr>
        <w:t xml:space="preserve"> </w:t>
      </w:r>
      <w:r>
        <w:rPr>
          <w:sz w:val="24"/>
        </w:rPr>
        <w:t xml:space="preserve">in </w:t>
      </w:r>
      <w:r>
        <w:rPr>
          <w:spacing w:val="-2"/>
          <w:sz w:val="24"/>
        </w:rPr>
        <w:t>classification.</w:t>
      </w:r>
    </w:p>
    <w:p w14:paraId="6B53E074" w14:textId="77777777" w:rsidR="00427792" w:rsidRDefault="00427792">
      <w:pPr>
        <w:pStyle w:val="ListParagraph"/>
        <w:numPr>
          <w:ilvl w:val="1"/>
          <w:numId w:val="27"/>
        </w:numPr>
        <w:tabs>
          <w:tab w:val="left" w:pos="1094"/>
        </w:tabs>
        <w:spacing w:before="42"/>
        <w:rPr>
          <w:sz w:val="24"/>
        </w:rPr>
      </w:pPr>
      <w:r>
        <w:rPr>
          <w:sz w:val="24"/>
        </w:rPr>
        <w:t>Learn</w:t>
      </w:r>
      <w:r>
        <w:rPr>
          <w:spacing w:val="-3"/>
          <w:sz w:val="24"/>
        </w:rPr>
        <w:t xml:space="preserve"> </w:t>
      </w:r>
      <w:r>
        <w:rPr>
          <w:sz w:val="24"/>
        </w:rPr>
        <w:t>about</w:t>
      </w:r>
      <w:r>
        <w:rPr>
          <w:spacing w:val="-1"/>
          <w:sz w:val="24"/>
        </w:rPr>
        <w:t xml:space="preserve"> </w:t>
      </w:r>
      <w:r>
        <w:rPr>
          <w:sz w:val="24"/>
        </w:rPr>
        <w:t>Gaussian,</w:t>
      </w:r>
      <w:r>
        <w:rPr>
          <w:spacing w:val="-1"/>
          <w:sz w:val="24"/>
        </w:rPr>
        <w:t xml:space="preserve"> </w:t>
      </w:r>
      <w:r>
        <w:rPr>
          <w:sz w:val="24"/>
        </w:rPr>
        <w:t>Multinomial,</w:t>
      </w:r>
      <w:r>
        <w:rPr>
          <w:spacing w:val="-2"/>
          <w:sz w:val="24"/>
        </w:rPr>
        <w:t xml:space="preserve"> </w:t>
      </w:r>
      <w:r>
        <w:rPr>
          <w:sz w:val="24"/>
        </w:rPr>
        <w:t>and</w:t>
      </w:r>
      <w:r>
        <w:rPr>
          <w:spacing w:val="-1"/>
          <w:sz w:val="24"/>
        </w:rPr>
        <w:t xml:space="preserve"> </w:t>
      </w:r>
      <w:r>
        <w:rPr>
          <w:sz w:val="24"/>
        </w:rPr>
        <w:t>Bernoulli</w:t>
      </w:r>
      <w:r>
        <w:rPr>
          <w:spacing w:val="-3"/>
          <w:sz w:val="24"/>
        </w:rPr>
        <w:t xml:space="preserve"> </w:t>
      </w:r>
      <w:r>
        <w:rPr>
          <w:sz w:val="24"/>
        </w:rPr>
        <w:t>Naïve</w:t>
      </w:r>
      <w:r>
        <w:rPr>
          <w:spacing w:val="-1"/>
          <w:sz w:val="24"/>
        </w:rPr>
        <w:t xml:space="preserve"> </w:t>
      </w:r>
      <w:r>
        <w:rPr>
          <w:sz w:val="24"/>
        </w:rPr>
        <w:t>Bayes</w:t>
      </w:r>
      <w:r>
        <w:rPr>
          <w:spacing w:val="1"/>
          <w:sz w:val="24"/>
        </w:rPr>
        <w:t xml:space="preserve"> </w:t>
      </w:r>
      <w:r>
        <w:rPr>
          <w:spacing w:val="-2"/>
          <w:sz w:val="24"/>
        </w:rPr>
        <w:t>classifiers</w:t>
      </w:r>
    </w:p>
    <w:p w14:paraId="0BD6B1F0" w14:textId="77777777" w:rsidR="00427792" w:rsidRDefault="00427792">
      <w:pPr>
        <w:pStyle w:val="ListParagraph"/>
        <w:numPr>
          <w:ilvl w:val="1"/>
          <w:numId w:val="27"/>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14:paraId="4674F7F6"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105985EA" w14:textId="77777777" w:rsidR="00427792" w:rsidRDefault="00427792">
      <w:pPr>
        <w:pStyle w:val="Heading1"/>
        <w:ind w:left="3189" w:right="3253"/>
        <w:rPr>
          <w:u w:val="none"/>
        </w:rPr>
      </w:pPr>
      <w:r>
        <w:lastRenderedPageBreak/>
        <w:t>LAB</w:t>
      </w:r>
      <w:r>
        <w:rPr>
          <w:spacing w:val="-20"/>
        </w:rPr>
        <w:t xml:space="preserve"> </w:t>
      </w:r>
      <w:r>
        <w:t>#</w:t>
      </w:r>
      <w:r>
        <w:rPr>
          <w:spacing w:val="-18"/>
        </w:rPr>
        <w:t xml:space="preserve"> </w:t>
      </w:r>
      <w:r>
        <w:rPr>
          <w:spacing w:val="-5"/>
        </w:rPr>
        <w:t>10</w:t>
      </w:r>
    </w:p>
    <w:p w14:paraId="55732AE9" w14:textId="77777777" w:rsidR="00427792" w:rsidRDefault="00427792">
      <w:pPr>
        <w:spacing w:before="62"/>
        <w:ind w:left="3189" w:right="3252"/>
        <w:jc w:val="center"/>
        <w:rPr>
          <w:b/>
          <w:sz w:val="28"/>
        </w:rPr>
      </w:pPr>
      <w:r>
        <w:rPr>
          <w:b/>
          <w:smallCaps/>
          <w:sz w:val="28"/>
          <w:u w:val="single"/>
        </w:rPr>
        <w:t>K</w:t>
      </w:r>
      <w:r>
        <w:rPr>
          <w:b/>
          <w:smallCaps/>
          <w:spacing w:val="-15"/>
          <w:sz w:val="28"/>
          <w:u w:val="single"/>
        </w:rPr>
        <w:t xml:space="preserve"> </w:t>
      </w:r>
      <w:r>
        <w:rPr>
          <w:b/>
          <w:smallCaps/>
          <w:sz w:val="28"/>
          <w:u w:val="single"/>
        </w:rPr>
        <w:t>Means</w:t>
      </w:r>
      <w:r>
        <w:rPr>
          <w:b/>
          <w:smallCaps/>
          <w:spacing w:val="-8"/>
          <w:sz w:val="28"/>
          <w:u w:val="single"/>
        </w:rPr>
        <w:t xml:space="preserve"> </w:t>
      </w:r>
      <w:r>
        <w:rPr>
          <w:b/>
          <w:smallCaps/>
          <w:spacing w:val="-2"/>
          <w:sz w:val="28"/>
          <w:u w:val="single"/>
        </w:rPr>
        <w:t>Clustering</w:t>
      </w:r>
    </w:p>
    <w:p w14:paraId="3E4222BB"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5F3A5A77" w14:textId="77777777">
        <w:trPr>
          <w:trHeight w:val="1048"/>
        </w:trPr>
        <w:tc>
          <w:tcPr>
            <w:tcW w:w="1793" w:type="dxa"/>
          </w:tcPr>
          <w:p w14:paraId="0A3B43F7"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1EAB2104" w14:textId="77777777" w:rsidR="00427792" w:rsidRDefault="00427792">
            <w:pPr>
              <w:pStyle w:val="TableParagraph"/>
              <w:spacing w:before="16"/>
              <w:rPr>
                <w:b/>
              </w:rPr>
            </w:pPr>
          </w:p>
          <w:p w14:paraId="261E5878"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7534A80A" w14:textId="77777777" w:rsidR="00427792" w:rsidRDefault="00427792">
            <w:pPr>
              <w:pStyle w:val="TableParagraph"/>
              <w:spacing w:before="16"/>
              <w:rPr>
                <w:b/>
              </w:rPr>
            </w:pPr>
          </w:p>
          <w:p w14:paraId="001F8D89"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558564A9"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79738175"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0682CDF2" w14:textId="77777777">
        <w:trPr>
          <w:trHeight w:val="1722"/>
        </w:trPr>
        <w:tc>
          <w:tcPr>
            <w:tcW w:w="1793" w:type="dxa"/>
          </w:tcPr>
          <w:p w14:paraId="5CAD75E6" w14:textId="77777777" w:rsidR="00427792" w:rsidRDefault="00427792">
            <w:pPr>
              <w:pStyle w:val="TableParagraph"/>
              <w:spacing w:before="201"/>
              <w:rPr>
                <w:b/>
              </w:rPr>
            </w:pPr>
          </w:p>
          <w:p w14:paraId="0590DD43"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21850B9D"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081B4953"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19D8ACFA"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2870B2A9" w14:textId="77777777" w:rsidR="00427792" w:rsidRDefault="00427792">
            <w:pPr>
              <w:pStyle w:val="TableParagraph"/>
            </w:pPr>
          </w:p>
        </w:tc>
      </w:tr>
      <w:tr w:rsidR="00427792" w14:paraId="217F96F1" w14:textId="77777777">
        <w:trPr>
          <w:trHeight w:val="1423"/>
        </w:trPr>
        <w:tc>
          <w:tcPr>
            <w:tcW w:w="1793" w:type="dxa"/>
          </w:tcPr>
          <w:p w14:paraId="63237A81" w14:textId="77777777" w:rsidR="00427792" w:rsidRDefault="00427792">
            <w:pPr>
              <w:pStyle w:val="TableParagraph"/>
              <w:spacing w:before="41"/>
              <w:rPr>
                <w:b/>
              </w:rPr>
            </w:pPr>
          </w:p>
          <w:p w14:paraId="631F8C8A"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4C5F76A1"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0556D8EE"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6FCCDF26"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2199B9F4" w14:textId="77777777" w:rsidR="00427792" w:rsidRDefault="00427792">
            <w:pPr>
              <w:pStyle w:val="TableParagraph"/>
            </w:pPr>
          </w:p>
        </w:tc>
      </w:tr>
      <w:tr w:rsidR="00427792" w14:paraId="2FF3D53C" w14:textId="77777777">
        <w:trPr>
          <w:trHeight w:val="2022"/>
        </w:trPr>
        <w:tc>
          <w:tcPr>
            <w:tcW w:w="1793" w:type="dxa"/>
          </w:tcPr>
          <w:p w14:paraId="36CE5219" w14:textId="77777777" w:rsidR="00427792" w:rsidRDefault="00427792">
            <w:pPr>
              <w:pStyle w:val="TableParagraph"/>
              <w:spacing w:before="251"/>
              <w:rPr>
                <w:b/>
              </w:rPr>
            </w:pPr>
          </w:p>
          <w:p w14:paraId="24306BEA"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70A8B9E2"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13F0170E" w14:textId="77777777" w:rsidR="00427792" w:rsidRDefault="00427792">
            <w:pPr>
              <w:pStyle w:val="TableParagraph"/>
              <w:spacing w:line="233" w:lineRule="exact"/>
              <w:ind w:left="70"/>
              <w:jc w:val="center"/>
            </w:pPr>
            <w:r>
              <w:rPr>
                <w:spacing w:val="-2"/>
              </w:rPr>
              <w:t>outcomes.</w:t>
            </w:r>
          </w:p>
        </w:tc>
        <w:tc>
          <w:tcPr>
            <w:tcW w:w="2170" w:type="dxa"/>
          </w:tcPr>
          <w:p w14:paraId="7CB1229D" w14:textId="77777777" w:rsidR="00427792" w:rsidRDefault="00427792">
            <w:pPr>
              <w:pStyle w:val="TableParagraph"/>
              <w:spacing w:before="124"/>
              <w:rPr>
                <w:b/>
              </w:rPr>
            </w:pPr>
          </w:p>
          <w:p w14:paraId="3289D985"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6D6AA026" w14:textId="77777777" w:rsidR="00427792" w:rsidRDefault="00427792">
            <w:pPr>
              <w:pStyle w:val="TableParagraph"/>
              <w:spacing w:before="124"/>
              <w:rPr>
                <w:b/>
              </w:rPr>
            </w:pPr>
          </w:p>
          <w:p w14:paraId="2E8ED408"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3869050F" w14:textId="77777777" w:rsidR="00427792" w:rsidRDefault="00427792">
            <w:pPr>
              <w:pStyle w:val="TableParagraph"/>
            </w:pPr>
          </w:p>
        </w:tc>
      </w:tr>
      <w:tr w:rsidR="00427792" w14:paraId="058E2DB1" w14:textId="77777777">
        <w:trPr>
          <w:trHeight w:val="1771"/>
        </w:trPr>
        <w:tc>
          <w:tcPr>
            <w:tcW w:w="1793" w:type="dxa"/>
          </w:tcPr>
          <w:p w14:paraId="38482EE5" w14:textId="77777777" w:rsidR="00427792" w:rsidRDefault="00427792">
            <w:pPr>
              <w:pStyle w:val="TableParagraph"/>
              <w:spacing w:before="252"/>
              <w:rPr>
                <w:b/>
              </w:rPr>
            </w:pPr>
          </w:p>
          <w:p w14:paraId="443BE7B3"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49349611" w14:textId="77777777" w:rsidR="00427792" w:rsidRDefault="00427792">
            <w:pPr>
              <w:pStyle w:val="TableParagraph"/>
              <w:ind w:left="470"/>
              <w:rPr>
                <w:b/>
              </w:rPr>
            </w:pPr>
            <w:r>
              <w:rPr>
                <w:b/>
              </w:rPr>
              <w:t xml:space="preserve">(6 </w:t>
            </w:r>
            <w:r>
              <w:rPr>
                <w:b/>
                <w:spacing w:val="-2"/>
              </w:rPr>
              <w:t>marks)</w:t>
            </w:r>
          </w:p>
        </w:tc>
        <w:tc>
          <w:tcPr>
            <w:tcW w:w="2386" w:type="dxa"/>
          </w:tcPr>
          <w:p w14:paraId="016DF46E"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7246C2CD"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1FAC1E13"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290A77A0" w14:textId="77777777" w:rsidR="00427792" w:rsidRDefault="00427792">
            <w:pPr>
              <w:pStyle w:val="TableParagraph"/>
              <w:spacing w:before="252"/>
              <w:rPr>
                <w:b/>
              </w:rPr>
            </w:pPr>
          </w:p>
          <w:p w14:paraId="119BFBDC"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2819EC62" w14:textId="77777777" w:rsidR="00427792" w:rsidRDefault="00427792">
            <w:pPr>
              <w:pStyle w:val="TableParagraph"/>
            </w:pPr>
          </w:p>
        </w:tc>
      </w:tr>
    </w:tbl>
    <w:p w14:paraId="3A7B9AB8" w14:textId="77777777" w:rsidR="00427792" w:rsidRDefault="00427792">
      <w:pPr>
        <w:pStyle w:val="TableParagraph"/>
        <w:sectPr w:rsidR="00427792" w:rsidSect="00566EAF">
          <w:pgSz w:w="11907" w:h="16839" w:code="9"/>
          <w:pgMar w:top="720" w:right="720" w:bottom="720" w:left="720" w:header="720" w:footer="720" w:gutter="0"/>
          <w:cols w:space="720"/>
        </w:sectPr>
      </w:pPr>
    </w:p>
    <w:p w14:paraId="32EB6042"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10</w:t>
      </w:r>
    </w:p>
    <w:p w14:paraId="0AD88E89" w14:textId="77777777" w:rsidR="00427792" w:rsidRDefault="00427792">
      <w:pPr>
        <w:spacing w:before="62"/>
        <w:ind w:left="208"/>
        <w:jc w:val="center"/>
        <w:rPr>
          <w:b/>
          <w:sz w:val="28"/>
        </w:rPr>
      </w:pPr>
      <w:r>
        <w:rPr>
          <w:b/>
          <w:smallCaps/>
          <w:sz w:val="28"/>
          <w:u w:val="single"/>
        </w:rPr>
        <w:t>K</w:t>
      </w:r>
      <w:r>
        <w:rPr>
          <w:b/>
          <w:smallCaps/>
          <w:spacing w:val="-15"/>
          <w:sz w:val="28"/>
          <w:u w:val="single"/>
        </w:rPr>
        <w:t xml:space="preserve"> </w:t>
      </w:r>
      <w:r>
        <w:rPr>
          <w:b/>
          <w:smallCaps/>
          <w:sz w:val="28"/>
          <w:u w:val="single"/>
        </w:rPr>
        <w:t>Means</w:t>
      </w:r>
      <w:r>
        <w:rPr>
          <w:b/>
          <w:smallCaps/>
          <w:spacing w:val="-8"/>
          <w:sz w:val="28"/>
          <w:u w:val="single"/>
        </w:rPr>
        <w:t xml:space="preserve"> </w:t>
      </w:r>
      <w:r>
        <w:rPr>
          <w:b/>
          <w:smallCaps/>
          <w:spacing w:val="-2"/>
          <w:sz w:val="28"/>
          <w:u w:val="single"/>
        </w:rPr>
        <w:t>Clustering</w:t>
      </w:r>
    </w:p>
    <w:p w14:paraId="30E0C6FB" w14:textId="77777777" w:rsidR="00427792" w:rsidRDefault="00427792">
      <w:pPr>
        <w:pStyle w:val="BodyText"/>
        <w:spacing w:before="87"/>
        <w:rPr>
          <w:b/>
        </w:rPr>
      </w:pPr>
    </w:p>
    <w:p w14:paraId="3A3E6147" w14:textId="77777777" w:rsidR="00427792" w:rsidRDefault="00427792">
      <w:pPr>
        <w:pStyle w:val="Heading3"/>
      </w:pPr>
      <w:r>
        <w:rPr>
          <w:noProof/>
        </w:rPr>
        <mc:AlternateContent>
          <mc:Choice Requires="wps">
            <w:drawing>
              <wp:anchor distT="0" distB="0" distL="0" distR="0" simplePos="0" relativeHeight="251713536" behindDoc="1" locked="0" layoutInCell="1" allowOverlap="1" wp14:anchorId="6B31A8C4" wp14:editId="6B246515">
                <wp:simplePos x="0" y="0"/>
                <wp:positionH relativeFrom="page">
                  <wp:posOffset>668655</wp:posOffset>
                </wp:positionH>
                <wp:positionV relativeFrom="paragraph">
                  <wp:posOffset>213995</wp:posOffset>
                </wp:positionV>
                <wp:extent cx="6268085" cy="6350"/>
                <wp:effectExtent l="0" t="0" r="0" b="0"/>
                <wp:wrapTopAndBottom/>
                <wp:docPr id="67" name="Graphic 6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ACE9985" id="Graphic 67" o:spid="_x0000_s1026" style="position:absolute;margin-left:52.65pt;margin-top:16.85pt;width:493.55pt;height:.5pt;z-index:-2516029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BMvpFz&#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0626AF52" w14:textId="77777777" w:rsidR="00427792" w:rsidRDefault="00427792">
      <w:pPr>
        <w:pStyle w:val="BodyText"/>
        <w:spacing w:before="42"/>
        <w:rPr>
          <w:b/>
        </w:rPr>
      </w:pPr>
    </w:p>
    <w:p w14:paraId="15209E0E" w14:textId="77777777" w:rsidR="00427792" w:rsidRDefault="00427792">
      <w:pPr>
        <w:pStyle w:val="BodyText"/>
        <w:spacing w:line="278" w:lineRule="auto"/>
        <w:ind w:left="374"/>
      </w:pPr>
      <w:r>
        <w:t>To understand the K-Means Clustering algorithm for unsupervised learning and implement K-Means clustering on real-world datasets to group similar data points.</w:t>
      </w:r>
    </w:p>
    <w:p w14:paraId="1F5C3A95" w14:textId="77777777" w:rsidR="00427792" w:rsidRDefault="00427792">
      <w:pPr>
        <w:pStyle w:val="Heading3"/>
        <w:spacing w:before="272"/>
      </w:pPr>
      <w:r>
        <w:rPr>
          <w:noProof/>
        </w:rPr>
        <mc:AlternateContent>
          <mc:Choice Requires="wps">
            <w:drawing>
              <wp:anchor distT="0" distB="0" distL="0" distR="0" simplePos="0" relativeHeight="251714560" behindDoc="1" locked="0" layoutInCell="1" allowOverlap="1" wp14:anchorId="6E46B676" wp14:editId="29D2B2FF">
                <wp:simplePos x="0" y="0"/>
                <wp:positionH relativeFrom="page">
                  <wp:posOffset>668655</wp:posOffset>
                </wp:positionH>
                <wp:positionV relativeFrom="paragraph">
                  <wp:posOffset>386080</wp:posOffset>
                </wp:positionV>
                <wp:extent cx="6268085" cy="6350"/>
                <wp:effectExtent l="0" t="0" r="0" b="0"/>
                <wp:wrapTopAndBottom/>
                <wp:docPr id="68" name="Graphic 68"/>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03CCAEE" id="Graphic 68" o:spid="_x0000_s1026" style="position:absolute;margin-left:52.65pt;margin-top:30.4pt;width:493.55pt;height:.5pt;z-index:-25160192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" path="m6267958,l,,,6096r6267958,l6267958,xe" fillcolor="black" stroked="f">
                <v:path arrowok="t"/>
                <w10:wrap type="topAndBottom" anchorx="page"/>
              </v:shape>
            </w:pict>
          </mc:Fallback>
        </mc:AlternateContent>
      </w:r>
      <w:r>
        <w:rPr>
          <w:spacing w:val="-2"/>
        </w:rPr>
        <w:t>THEORY:</w:t>
      </w:r>
    </w:p>
    <w:p w14:paraId="30402226" w14:textId="77777777" w:rsidR="00427792" w:rsidRDefault="00427792">
      <w:pPr>
        <w:pStyle w:val="BodyText"/>
        <w:spacing w:before="42"/>
        <w:rPr>
          <w:b/>
        </w:rPr>
      </w:pPr>
    </w:p>
    <w:p w14:paraId="276AD23D" w14:textId="77777777" w:rsidR="00427792" w:rsidRDefault="00427792">
      <w:pPr>
        <w:pStyle w:val="Heading4"/>
        <w:ind w:left="374"/>
      </w:pPr>
      <w:r>
        <w:t>Practical</w:t>
      </w:r>
      <w:r>
        <w:rPr>
          <w:spacing w:val="-5"/>
        </w:rPr>
        <w:t xml:space="preserve"> </w:t>
      </w:r>
      <w:r>
        <w:rPr>
          <w:spacing w:val="-2"/>
        </w:rPr>
        <w:t>Significance</w:t>
      </w:r>
    </w:p>
    <w:p w14:paraId="48103E1C" w14:textId="77777777" w:rsidR="00427792" w:rsidRDefault="00427792">
      <w:pPr>
        <w:pStyle w:val="BodyText"/>
        <w:spacing w:before="41"/>
        <w:ind w:left="374"/>
      </w:pPr>
      <w:r>
        <w:t>K-Means</w:t>
      </w:r>
      <w:r>
        <w:rPr>
          <w:spacing w:val="-1"/>
        </w:rPr>
        <w:t xml:space="preserve"> </w:t>
      </w:r>
      <w:r>
        <w:t>clustering</w:t>
      </w:r>
      <w:r>
        <w:rPr>
          <w:spacing w:val="-2"/>
        </w:rPr>
        <w:t xml:space="preserve"> </w:t>
      </w:r>
      <w:r>
        <w:t>is</w:t>
      </w:r>
      <w:r>
        <w:rPr>
          <w:spacing w:val="-3"/>
        </w:rPr>
        <w:t xml:space="preserve"> </w:t>
      </w:r>
      <w:r>
        <w:t>used</w:t>
      </w:r>
      <w:r>
        <w:rPr>
          <w:spacing w:val="-2"/>
        </w:rPr>
        <w:t xml:space="preserve"> </w:t>
      </w:r>
      <w:r>
        <w:rPr>
          <w:spacing w:val="-4"/>
        </w:rPr>
        <w:t>for:</w:t>
      </w:r>
    </w:p>
    <w:p w14:paraId="322B8ABE" w14:textId="77777777" w:rsidR="00427792" w:rsidRDefault="00427792">
      <w:pPr>
        <w:pStyle w:val="ListParagraph"/>
        <w:numPr>
          <w:ilvl w:val="0"/>
          <w:numId w:val="28"/>
        </w:numPr>
        <w:tabs>
          <w:tab w:val="left" w:pos="823"/>
        </w:tabs>
        <w:ind w:hanging="360"/>
        <w:rPr>
          <w:sz w:val="24"/>
        </w:rPr>
      </w:pPr>
      <w:r>
        <w:rPr>
          <w:b/>
          <w:sz w:val="24"/>
        </w:rPr>
        <w:t>Customer</w:t>
      </w:r>
      <w:r>
        <w:rPr>
          <w:b/>
          <w:spacing w:val="-6"/>
          <w:sz w:val="24"/>
        </w:rPr>
        <w:t xml:space="preserve"> </w:t>
      </w:r>
      <w:r>
        <w:rPr>
          <w:b/>
          <w:sz w:val="24"/>
        </w:rPr>
        <w:t xml:space="preserve">segmentation </w:t>
      </w:r>
      <w:r>
        <w:rPr>
          <w:sz w:val="24"/>
        </w:rPr>
        <w:t>(grouping</w:t>
      </w:r>
      <w:r>
        <w:rPr>
          <w:spacing w:val="-2"/>
          <w:sz w:val="24"/>
        </w:rPr>
        <w:t xml:space="preserve"> </w:t>
      </w:r>
      <w:r>
        <w:rPr>
          <w:sz w:val="24"/>
        </w:rPr>
        <w:t>similar</w:t>
      </w:r>
      <w:r>
        <w:rPr>
          <w:spacing w:val="-2"/>
          <w:sz w:val="24"/>
        </w:rPr>
        <w:t xml:space="preserve"> </w:t>
      </w:r>
      <w:r>
        <w:rPr>
          <w:sz w:val="24"/>
        </w:rPr>
        <w:t>customers</w:t>
      </w:r>
      <w:r>
        <w:rPr>
          <w:spacing w:val="-3"/>
          <w:sz w:val="24"/>
        </w:rPr>
        <w:t xml:space="preserve"> </w:t>
      </w:r>
      <w:r>
        <w:rPr>
          <w:sz w:val="24"/>
        </w:rPr>
        <w:t>for</w:t>
      </w:r>
      <w:r>
        <w:rPr>
          <w:spacing w:val="-2"/>
          <w:sz w:val="24"/>
        </w:rPr>
        <w:t xml:space="preserve"> </w:t>
      </w:r>
      <w:r>
        <w:rPr>
          <w:sz w:val="24"/>
        </w:rPr>
        <w:t>targeted</w:t>
      </w:r>
      <w:r>
        <w:rPr>
          <w:spacing w:val="-2"/>
          <w:sz w:val="24"/>
        </w:rPr>
        <w:t xml:space="preserve"> marketing).</w:t>
      </w:r>
    </w:p>
    <w:p w14:paraId="4B767B4E" w14:textId="77777777" w:rsidR="00427792" w:rsidRDefault="00427792">
      <w:pPr>
        <w:pStyle w:val="ListParagraph"/>
        <w:numPr>
          <w:ilvl w:val="0"/>
          <w:numId w:val="28"/>
        </w:numPr>
        <w:tabs>
          <w:tab w:val="left" w:pos="823"/>
        </w:tabs>
        <w:spacing w:before="44"/>
        <w:ind w:hanging="360"/>
        <w:rPr>
          <w:sz w:val="24"/>
        </w:rPr>
      </w:pPr>
      <w:r>
        <w:rPr>
          <w:b/>
          <w:sz w:val="24"/>
        </w:rPr>
        <w:t>Market</w:t>
      </w:r>
      <w:r>
        <w:rPr>
          <w:b/>
          <w:spacing w:val="-5"/>
          <w:sz w:val="24"/>
        </w:rPr>
        <w:t xml:space="preserve"> </w:t>
      </w:r>
      <w:r>
        <w:rPr>
          <w:b/>
          <w:sz w:val="24"/>
        </w:rPr>
        <w:t>basket</w:t>
      </w:r>
      <w:r>
        <w:rPr>
          <w:b/>
          <w:spacing w:val="-2"/>
          <w:sz w:val="24"/>
        </w:rPr>
        <w:t xml:space="preserve"> </w:t>
      </w:r>
      <w:r>
        <w:rPr>
          <w:b/>
          <w:sz w:val="24"/>
        </w:rPr>
        <w:t xml:space="preserve">analysis </w:t>
      </w:r>
      <w:r>
        <w:rPr>
          <w:sz w:val="24"/>
        </w:rPr>
        <w:t>(finding</w:t>
      </w:r>
      <w:r>
        <w:rPr>
          <w:spacing w:val="-3"/>
          <w:sz w:val="24"/>
        </w:rPr>
        <w:t xml:space="preserve"> </w:t>
      </w:r>
      <w:r>
        <w:rPr>
          <w:sz w:val="24"/>
        </w:rPr>
        <w:t>patterns</w:t>
      </w:r>
      <w:r>
        <w:rPr>
          <w:spacing w:val="-3"/>
          <w:sz w:val="24"/>
        </w:rPr>
        <w:t xml:space="preserve"> </w:t>
      </w:r>
      <w:r>
        <w:rPr>
          <w:sz w:val="24"/>
        </w:rPr>
        <w:t>in</w:t>
      </w:r>
      <w:r>
        <w:rPr>
          <w:spacing w:val="-2"/>
          <w:sz w:val="24"/>
        </w:rPr>
        <w:t xml:space="preserve"> </w:t>
      </w:r>
      <w:r>
        <w:rPr>
          <w:sz w:val="24"/>
        </w:rPr>
        <w:t>purchase</w:t>
      </w:r>
      <w:r>
        <w:rPr>
          <w:spacing w:val="-3"/>
          <w:sz w:val="24"/>
        </w:rPr>
        <w:t xml:space="preserve"> </w:t>
      </w:r>
      <w:r>
        <w:rPr>
          <w:spacing w:val="-2"/>
          <w:sz w:val="24"/>
        </w:rPr>
        <w:t>behavior).</w:t>
      </w:r>
    </w:p>
    <w:p w14:paraId="1B6548D6" w14:textId="77777777" w:rsidR="00427792" w:rsidRDefault="00427792">
      <w:pPr>
        <w:pStyle w:val="ListParagraph"/>
        <w:numPr>
          <w:ilvl w:val="0"/>
          <w:numId w:val="28"/>
        </w:numPr>
        <w:tabs>
          <w:tab w:val="left" w:pos="823"/>
        </w:tabs>
        <w:spacing w:before="40"/>
        <w:ind w:hanging="360"/>
        <w:rPr>
          <w:sz w:val="24"/>
        </w:rPr>
      </w:pPr>
      <w:r>
        <w:rPr>
          <w:b/>
          <w:sz w:val="24"/>
        </w:rPr>
        <w:t>Image</w:t>
      </w:r>
      <w:r>
        <w:rPr>
          <w:b/>
          <w:spacing w:val="-3"/>
          <w:sz w:val="24"/>
        </w:rPr>
        <w:t xml:space="preserve"> </w:t>
      </w:r>
      <w:r>
        <w:rPr>
          <w:b/>
          <w:sz w:val="24"/>
        </w:rPr>
        <w:t xml:space="preserve">compression </w:t>
      </w:r>
      <w:r>
        <w:rPr>
          <w:sz w:val="24"/>
        </w:rPr>
        <w:t>(reducing</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1"/>
          <w:sz w:val="24"/>
        </w:rPr>
        <w:t xml:space="preserve"> </w:t>
      </w:r>
      <w:r>
        <w:rPr>
          <w:sz w:val="24"/>
        </w:rPr>
        <w:t>colors</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an</w:t>
      </w:r>
      <w:r>
        <w:rPr>
          <w:spacing w:val="-1"/>
          <w:sz w:val="24"/>
        </w:rPr>
        <w:t xml:space="preserve"> </w:t>
      </w:r>
      <w:r>
        <w:rPr>
          <w:spacing w:val="-2"/>
          <w:sz w:val="24"/>
        </w:rPr>
        <w:t>image).</w:t>
      </w:r>
    </w:p>
    <w:p w14:paraId="17A809FE" w14:textId="77777777" w:rsidR="00427792" w:rsidRDefault="00427792">
      <w:pPr>
        <w:pStyle w:val="ListParagraph"/>
        <w:numPr>
          <w:ilvl w:val="0"/>
          <w:numId w:val="28"/>
        </w:numPr>
        <w:tabs>
          <w:tab w:val="left" w:pos="823"/>
        </w:tabs>
        <w:ind w:hanging="360"/>
        <w:rPr>
          <w:sz w:val="24"/>
        </w:rPr>
      </w:pPr>
      <w:r>
        <w:rPr>
          <w:b/>
          <w:sz w:val="24"/>
        </w:rPr>
        <w:t>Document</w:t>
      </w:r>
      <w:r>
        <w:rPr>
          <w:b/>
          <w:spacing w:val="-5"/>
          <w:sz w:val="24"/>
        </w:rPr>
        <w:t xml:space="preserve"> </w:t>
      </w:r>
      <w:r>
        <w:rPr>
          <w:b/>
          <w:sz w:val="24"/>
        </w:rPr>
        <w:t>clustering</w:t>
      </w:r>
      <w:r>
        <w:rPr>
          <w:b/>
          <w:spacing w:val="-2"/>
          <w:sz w:val="24"/>
        </w:rPr>
        <w:t xml:space="preserve"> </w:t>
      </w:r>
      <w:r>
        <w:rPr>
          <w:sz w:val="24"/>
        </w:rPr>
        <w:t>(grouping</w:t>
      </w:r>
      <w:r>
        <w:rPr>
          <w:spacing w:val="-2"/>
          <w:sz w:val="24"/>
        </w:rPr>
        <w:t xml:space="preserve"> </w:t>
      </w:r>
      <w:r>
        <w:rPr>
          <w:sz w:val="24"/>
        </w:rPr>
        <w:t>similar</w:t>
      </w:r>
      <w:r>
        <w:rPr>
          <w:spacing w:val="-3"/>
          <w:sz w:val="24"/>
        </w:rPr>
        <w:t xml:space="preserve"> </w:t>
      </w:r>
      <w:r>
        <w:rPr>
          <w:sz w:val="24"/>
        </w:rPr>
        <w:t>documents</w:t>
      </w:r>
      <w:r>
        <w:rPr>
          <w:spacing w:val="-3"/>
          <w:sz w:val="24"/>
        </w:rPr>
        <w:t xml:space="preserve"> </w:t>
      </w:r>
      <w:r>
        <w:rPr>
          <w:sz w:val="24"/>
        </w:rPr>
        <w:t>for</w:t>
      </w:r>
      <w:r>
        <w:rPr>
          <w:spacing w:val="-5"/>
          <w:sz w:val="24"/>
        </w:rPr>
        <w:t xml:space="preserve"> </w:t>
      </w:r>
      <w:r>
        <w:rPr>
          <w:sz w:val="24"/>
        </w:rPr>
        <w:t>content</w:t>
      </w:r>
      <w:r>
        <w:rPr>
          <w:spacing w:val="-2"/>
          <w:sz w:val="24"/>
        </w:rPr>
        <w:t xml:space="preserve"> analysis).</w:t>
      </w:r>
    </w:p>
    <w:p w14:paraId="24941D5B" w14:textId="77777777" w:rsidR="00427792" w:rsidRDefault="00427792">
      <w:pPr>
        <w:pStyle w:val="ListParagraph"/>
        <w:numPr>
          <w:ilvl w:val="0"/>
          <w:numId w:val="28"/>
        </w:numPr>
        <w:tabs>
          <w:tab w:val="left" w:pos="823"/>
        </w:tabs>
        <w:ind w:hanging="360"/>
        <w:rPr>
          <w:sz w:val="24"/>
        </w:rPr>
      </w:pPr>
      <w:r>
        <w:rPr>
          <w:b/>
          <w:sz w:val="24"/>
        </w:rPr>
        <w:t>Anomaly</w:t>
      </w:r>
      <w:r>
        <w:rPr>
          <w:b/>
          <w:spacing w:val="-4"/>
          <w:sz w:val="24"/>
        </w:rPr>
        <w:t xml:space="preserve"> </w:t>
      </w:r>
      <w:r>
        <w:rPr>
          <w:b/>
          <w:sz w:val="24"/>
        </w:rPr>
        <w:t>detection</w:t>
      </w:r>
      <w:r>
        <w:rPr>
          <w:b/>
          <w:spacing w:val="-1"/>
          <w:sz w:val="24"/>
        </w:rPr>
        <w:t xml:space="preserve"> </w:t>
      </w:r>
      <w:r>
        <w:rPr>
          <w:sz w:val="24"/>
        </w:rPr>
        <w:t>(identifying</w:t>
      </w:r>
      <w:r>
        <w:rPr>
          <w:spacing w:val="-2"/>
          <w:sz w:val="24"/>
        </w:rPr>
        <w:t xml:space="preserve"> </w:t>
      </w:r>
      <w:r>
        <w:rPr>
          <w:sz w:val="24"/>
        </w:rPr>
        <w:t>outliers</w:t>
      </w:r>
      <w:r>
        <w:rPr>
          <w:spacing w:val="-3"/>
          <w:sz w:val="24"/>
        </w:rPr>
        <w:t xml:space="preserve"> </w:t>
      </w:r>
      <w:r>
        <w:rPr>
          <w:sz w:val="24"/>
        </w:rPr>
        <w:t>in</w:t>
      </w:r>
      <w:r>
        <w:rPr>
          <w:spacing w:val="-1"/>
          <w:sz w:val="24"/>
        </w:rPr>
        <w:t xml:space="preserve"> </w:t>
      </w:r>
      <w:r>
        <w:rPr>
          <w:spacing w:val="-2"/>
          <w:sz w:val="24"/>
        </w:rPr>
        <w:t>datasets).</w:t>
      </w:r>
    </w:p>
    <w:p w14:paraId="6136FBDB" w14:textId="77777777" w:rsidR="00427792" w:rsidRDefault="00427792">
      <w:pPr>
        <w:pStyle w:val="BodyText"/>
        <w:spacing w:before="84"/>
      </w:pPr>
    </w:p>
    <w:p w14:paraId="1568EB8F" w14:textId="77777777" w:rsidR="00427792" w:rsidRDefault="00427792">
      <w:pPr>
        <w:pStyle w:val="Heading4"/>
        <w:ind w:left="374"/>
      </w:pPr>
      <w:r>
        <w:t>Minimum</w:t>
      </w:r>
      <w:r>
        <w:rPr>
          <w:spacing w:val="-4"/>
        </w:rPr>
        <w:t xml:space="preserve"> </w:t>
      </w:r>
      <w:r>
        <w:t>Theoretical</w:t>
      </w:r>
      <w:r>
        <w:rPr>
          <w:spacing w:val="-2"/>
        </w:rPr>
        <w:t xml:space="preserve"> Background</w:t>
      </w:r>
    </w:p>
    <w:p w14:paraId="75218F1C" w14:textId="77777777" w:rsidR="00427792" w:rsidRDefault="00427792">
      <w:pPr>
        <w:pStyle w:val="BodyText"/>
        <w:spacing w:before="82"/>
        <w:rPr>
          <w:b/>
        </w:rPr>
      </w:pPr>
    </w:p>
    <w:p w14:paraId="237C0DEC" w14:textId="77777777" w:rsidR="00427792" w:rsidRDefault="00427792">
      <w:pPr>
        <w:pStyle w:val="ListParagraph"/>
        <w:numPr>
          <w:ilvl w:val="0"/>
          <w:numId w:val="29"/>
        </w:numPr>
        <w:tabs>
          <w:tab w:val="left" w:pos="823"/>
        </w:tabs>
        <w:spacing w:before="0"/>
        <w:ind w:hanging="360"/>
        <w:rPr>
          <w:b/>
          <w:sz w:val="24"/>
        </w:rPr>
      </w:pPr>
      <w:r>
        <w:rPr>
          <w:b/>
          <w:sz w:val="24"/>
        </w:rPr>
        <w:t>What</w:t>
      </w:r>
      <w:r>
        <w:rPr>
          <w:b/>
          <w:spacing w:val="-3"/>
          <w:sz w:val="24"/>
        </w:rPr>
        <w:t xml:space="preserve"> </w:t>
      </w:r>
      <w:r>
        <w:rPr>
          <w:b/>
          <w:sz w:val="24"/>
        </w:rPr>
        <w:t>is</w:t>
      </w:r>
      <w:r>
        <w:rPr>
          <w:b/>
          <w:spacing w:val="-3"/>
          <w:sz w:val="24"/>
        </w:rPr>
        <w:t xml:space="preserve"> </w:t>
      </w:r>
      <w:r>
        <w:rPr>
          <w:b/>
          <w:sz w:val="24"/>
        </w:rPr>
        <w:t>K-Means</w:t>
      </w:r>
      <w:r>
        <w:rPr>
          <w:b/>
          <w:spacing w:val="-2"/>
          <w:sz w:val="24"/>
        </w:rPr>
        <w:t xml:space="preserve"> Clustering?</w:t>
      </w:r>
    </w:p>
    <w:p w14:paraId="692EEE2C" w14:textId="77777777" w:rsidR="00427792" w:rsidRDefault="00427792">
      <w:pPr>
        <w:spacing w:before="41" w:line="276" w:lineRule="auto"/>
        <w:ind w:left="823" w:right="246"/>
        <w:rPr>
          <w:sz w:val="24"/>
        </w:rPr>
      </w:pPr>
      <w:r>
        <w:rPr>
          <w:sz w:val="24"/>
        </w:rPr>
        <w:t xml:space="preserve">K-Means is a </w:t>
      </w:r>
      <w:r>
        <w:rPr>
          <w:b/>
          <w:sz w:val="24"/>
        </w:rPr>
        <w:t xml:space="preserve">partitioning-based unsupervised learning algorithm </w:t>
      </w:r>
      <w:r>
        <w:rPr>
          <w:sz w:val="24"/>
        </w:rPr>
        <w:t>used to divide a dataset into</w:t>
      </w:r>
      <w:r>
        <w:rPr>
          <w:spacing w:val="-2"/>
          <w:sz w:val="24"/>
        </w:rPr>
        <w:t xml:space="preserve"> </w:t>
      </w:r>
      <w:r>
        <w:rPr>
          <w:b/>
          <w:sz w:val="24"/>
        </w:rPr>
        <w:t>K</w:t>
      </w:r>
      <w:r>
        <w:rPr>
          <w:b/>
          <w:spacing w:val="-2"/>
          <w:sz w:val="24"/>
        </w:rPr>
        <w:t xml:space="preserve"> </w:t>
      </w:r>
      <w:r>
        <w:rPr>
          <w:b/>
          <w:sz w:val="24"/>
        </w:rPr>
        <w:t>clusters</w:t>
      </w:r>
      <w:r>
        <w:rPr>
          <w:sz w:val="24"/>
        </w:rPr>
        <w:t>.</w:t>
      </w:r>
      <w:r>
        <w:rPr>
          <w:spacing w:val="-2"/>
          <w:sz w:val="24"/>
        </w:rPr>
        <w:t xml:space="preserve"> </w:t>
      </w:r>
      <w:r>
        <w:rPr>
          <w:sz w:val="24"/>
        </w:rPr>
        <w:t>The</w:t>
      </w:r>
      <w:r>
        <w:rPr>
          <w:spacing w:val="-4"/>
          <w:sz w:val="24"/>
        </w:rPr>
        <w:t xml:space="preserve"> </w:t>
      </w:r>
      <w:r>
        <w:rPr>
          <w:sz w:val="24"/>
        </w:rPr>
        <w:t>objective</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minimize</w:t>
      </w:r>
      <w:r>
        <w:rPr>
          <w:spacing w:val="-4"/>
          <w:sz w:val="24"/>
        </w:rPr>
        <w:t xml:space="preserve"> </w:t>
      </w:r>
      <w:r>
        <w:rPr>
          <w:sz w:val="24"/>
        </w:rPr>
        <w:t>the</w:t>
      </w:r>
      <w:r>
        <w:rPr>
          <w:spacing w:val="-2"/>
          <w:sz w:val="24"/>
        </w:rPr>
        <w:t xml:space="preserve"> </w:t>
      </w:r>
      <w:r>
        <w:rPr>
          <w:sz w:val="24"/>
        </w:rPr>
        <w:t>sum</w:t>
      </w:r>
      <w:r>
        <w:rPr>
          <w:spacing w:val="-2"/>
          <w:sz w:val="24"/>
        </w:rPr>
        <w:t xml:space="preserve"> </w:t>
      </w:r>
      <w:r>
        <w:rPr>
          <w:sz w:val="24"/>
        </w:rPr>
        <w:t>of</w:t>
      </w:r>
      <w:r>
        <w:rPr>
          <w:spacing w:val="-2"/>
          <w:sz w:val="24"/>
        </w:rPr>
        <w:t xml:space="preserve"> </w:t>
      </w:r>
      <w:r>
        <w:rPr>
          <w:sz w:val="24"/>
        </w:rPr>
        <w:t>squared</w:t>
      </w:r>
      <w:r>
        <w:rPr>
          <w:spacing w:val="-2"/>
          <w:sz w:val="24"/>
        </w:rPr>
        <w:t xml:space="preserve"> </w:t>
      </w:r>
      <w:r>
        <w:rPr>
          <w:sz w:val="24"/>
        </w:rPr>
        <w:t>distances between</w:t>
      </w:r>
      <w:r>
        <w:rPr>
          <w:spacing w:val="-2"/>
          <w:sz w:val="24"/>
        </w:rPr>
        <w:t xml:space="preserve"> </w:t>
      </w:r>
      <w:r>
        <w:rPr>
          <w:sz w:val="24"/>
        </w:rPr>
        <w:t>data</w:t>
      </w:r>
      <w:r>
        <w:rPr>
          <w:spacing w:val="-2"/>
          <w:sz w:val="24"/>
        </w:rPr>
        <w:t xml:space="preserve"> </w:t>
      </w:r>
      <w:r>
        <w:rPr>
          <w:sz w:val="24"/>
        </w:rPr>
        <w:t>points and their respective cluster centroids.</w:t>
      </w:r>
    </w:p>
    <w:p w14:paraId="48740D36" w14:textId="77777777" w:rsidR="00427792" w:rsidRDefault="00427792">
      <w:pPr>
        <w:pStyle w:val="BodyText"/>
        <w:spacing w:before="41"/>
      </w:pPr>
    </w:p>
    <w:p w14:paraId="272BBACB" w14:textId="77777777" w:rsidR="00427792" w:rsidRDefault="00427792">
      <w:pPr>
        <w:pStyle w:val="Heading4"/>
        <w:numPr>
          <w:ilvl w:val="0"/>
          <w:numId w:val="29"/>
        </w:numPr>
        <w:tabs>
          <w:tab w:val="left" w:pos="823"/>
        </w:tabs>
        <w:ind w:hanging="360"/>
      </w:pPr>
      <w:r>
        <w:t>How</w:t>
      </w:r>
      <w:r>
        <w:rPr>
          <w:spacing w:val="-4"/>
        </w:rPr>
        <w:t xml:space="preserve"> </w:t>
      </w:r>
      <w:r>
        <w:t>K-Means</w:t>
      </w:r>
      <w:r>
        <w:rPr>
          <w:spacing w:val="-4"/>
        </w:rPr>
        <w:t xml:space="preserve"> </w:t>
      </w:r>
      <w:r>
        <w:rPr>
          <w:spacing w:val="-2"/>
        </w:rPr>
        <w:t>Works:</w:t>
      </w:r>
    </w:p>
    <w:p w14:paraId="53A9BFFB" w14:textId="77777777" w:rsidR="00427792" w:rsidRDefault="00427792">
      <w:pPr>
        <w:pStyle w:val="ListParagraph"/>
        <w:numPr>
          <w:ilvl w:val="1"/>
          <w:numId w:val="29"/>
        </w:numPr>
        <w:tabs>
          <w:tab w:val="left" w:pos="1542"/>
        </w:tabs>
        <w:spacing w:before="44"/>
        <w:ind w:left="1542" w:hanging="359"/>
        <w:rPr>
          <w:sz w:val="24"/>
        </w:rPr>
      </w:pPr>
      <w:r>
        <w:rPr>
          <w:b/>
          <w:sz w:val="24"/>
        </w:rPr>
        <w:t>Step</w:t>
      </w:r>
      <w:r>
        <w:rPr>
          <w:b/>
          <w:spacing w:val="-5"/>
          <w:sz w:val="24"/>
        </w:rPr>
        <w:t xml:space="preserve"> </w:t>
      </w:r>
      <w:r>
        <w:rPr>
          <w:b/>
          <w:sz w:val="24"/>
        </w:rPr>
        <w:t>1:</w:t>
      </w:r>
      <w:r>
        <w:rPr>
          <w:b/>
          <w:spacing w:val="-5"/>
          <w:sz w:val="24"/>
        </w:rPr>
        <w:t xml:space="preserve"> </w:t>
      </w:r>
      <w:r>
        <w:rPr>
          <w:sz w:val="24"/>
        </w:rPr>
        <w:t>Select</w:t>
      </w:r>
      <w:r>
        <w:rPr>
          <w:spacing w:val="-4"/>
          <w:sz w:val="24"/>
        </w:rPr>
        <w:t xml:space="preserve"> </w:t>
      </w:r>
      <w:r>
        <w:rPr>
          <w:b/>
          <w:sz w:val="24"/>
        </w:rPr>
        <w:t>K</w:t>
      </w:r>
      <w:r>
        <w:rPr>
          <w:b/>
          <w:spacing w:val="-4"/>
          <w:sz w:val="24"/>
        </w:rPr>
        <w:t xml:space="preserve"> </w:t>
      </w:r>
      <w:r>
        <w:rPr>
          <w:b/>
          <w:sz w:val="24"/>
        </w:rPr>
        <w:t>initial</w:t>
      </w:r>
      <w:r>
        <w:rPr>
          <w:b/>
          <w:spacing w:val="-7"/>
          <w:sz w:val="24"/>
        </w:rPr>
        <w:t xml:space="preserve"> </w:t>
      </w:r>
      <w:r>
        <w:rPr>
          <w:b/>
          <w:sz w:val="24"/>
        </w:rPr>
        <w:t>centroids</w:t>
      </w:r>
      <w:r>
        <w:rPr>
          <w:b/>
          <w:spacing w:val="-3"/>
          <w:sz w:val="24"/>
        </w:rPr>
        <w:t xml:space="preserve"> </w:t>
      </w:r>
      <w:r>
        <w:rPr>
          <w:sz w:val="24"/>
        </w:rPr>
        <w:t>randomly</w:t>
      </w:r>
      <w:r>
        <w:rPr>
          <w:spacing w:val="-5"/>
          <w:sz w:val="24"/>
        </w:rPr>
        <w:t xml:space="preserve"> </w:t>
      </w:r>
      <w:r>
        <w:rPr>
          <w:sz w:val="24"/>
        </w:rPr>
        <w:t>or</w:t>
      </w:r>
      <w:r>
        <w:rPr>
          <w:spacing w:val="-6"/>
          <w:sz w:val="24"/>
        </w:rPr>
        <w:t xml:space="preserve"> </w:t>
      </w:r>
      <w:r>
        <w:rPr>
          <w:sz w:val="24"/>
        </w:rPr>
        <w:t>using</w:t>
      </w:r>
      <w:r>
        <w:rPr>
          <w:spacing w:val="-4"/>
          <w:sz w:val="24"/>
        </w:rPr>
        <w:t xml:space="preserve"> </w:t>
      </w:r>
      <w:r>
        <w:rPr>
          <w:sz w:val="24"/>
        </w:rPr>
        <w:t>specific</w:t>
      </w:r>
      <w:r>
        <w:rPr>
          <w:spacing w:val="-6"/>
          <w:sz w:val="24"/>
        </w:rPr>
        <w:t xml:space="preserve"> </w:t>
      </w:r>
      <w:r>
        <w:rPr>
          <w:sz w:val="24"/>
        </w:rPr>
        <w:t>initialization</w:t>
      </w:r>
      <w:r>
        <w:rPr>
          <w:spacing w:val="-5"/>
          <w:sz w:val="24"/>
        </w:rPr>
        <w:t xml:space="preserve"> </w:t>
      </w:r>
      <w:r>
        <w:rPr>
          <w:sz w:val="24"/>
        </w:rPr>
        <w:t>techniques</w:t>
      </w:r>
      <w:r>
        <w:rPr>
          <w:spacing w:val="-5"/>
          <w:sz w:val="24"/>
        </w:rPr>
        <w:t xml:space="preserve"> </w:t>
      </w:r>
      <w:r>
        <w:rPr>
          <w:spacing w:val="-4"/>
          <w:sz w:val="24"/>
        </w:rPr>
        <w:t>like</w:t>
      </w:r>
    </w:p>
    <w:p w14:paraId="3236EFE7" w14:textId="77777777" w:rsidR="00427792" w:rsidRDefault="00427792">
      <w:pPr>
        <w:pStyle w:val="Heading4"/>
        <w:spacing w:before="32"/>
        <w:ind w:left="1543"/>
        <w:rPr>
          <w:b w:val="0"/>
        </w:rPr>
      </w:pPr>
      <w:r>
        <w:rPr>
          <w:spacing w:val="-2"/>
        </w:rPr>
        <w:t>K-Means++</w:t>
      </w:r>
      <w:r>
        <w:rPr>
          <w:b w:val="0"/>
          <w:spacing w:val="-2"/>
        </w:rPr>
        <w:t>.</w:t>
      </w:r>
    </w:p>
    <w:p w14:paraId="009E4418" w14:textId="77777777" w:rsidR="00427792" w:rsidRDefault="00427792">
      <w:pPr>
        <w:pStyle w:val="ListParagraph"/>
        <w:numPr>
          <w:ilvl w:val="1"/>
          <w:numId w:val="29"/>
        </w:numPr>
        <w:tabs>
          <w:tab w:val="left" w:pos="1542"/>
        </w:tabs>
        <w:ind w:left="1542" w:hanging="359"/>
        <w:rPr>
          <w:sz w:val="24"/>
        </w:rPr>
      </w:pPr>
      <w:r>
        <w:rPr>
          <w:b/>
          <w:sz w:val="24"/>
        </w:rPr>
        <w:t>Step</w:t>
      </w:r>
      <w:r>
        <w:rPr>
          <w:b/>
          <w:spacing w:val="-6"/>
          <w:sz w:val="24"/>
        </w:rPr>
        <w:t xml:space="preserve"> </w:t>
      </w:r>
      <w:r>
        <w:rPr>
          <w:b/>
          <w:sz w:val="24"/>
        </w:rPr>
        <w:t>2:</w:t>
      </w:r>
      <w:r>
        <w:rPr>
          <w:b/>
          <w:spacing w:val="-7"/>
          <w:sz w:val="24"/>
        </w:rPr>
        <w:t xml:space="preserve"> </w:t>
      </w:r>
      <w:r>
        <w:rPr>
          <w:sz w:val="24"/>
        </w:rPr>
        <w:t>Assign</w:t>
      </w:r>
      <w:r>
        <w:rPr>
          <w:spacing w:val="-5"/>
          <w:sz w:val="24"/>
        </w:rPr>
        <w:t xml:space="preserve"> </w:t>
      </w:r>
      <w:r>
        <w:rPr>
          <w:sz w:val="24"/>
        </w:rPr>
        <w:t>each</w:t>
      </w:r>
      <w:r>
        <w:rPr>
          <w:spacing w:val="-6"/>
          <w:sz w:val="24"/>
        </w:rPr>
        <w:t xml:space="preserve"> </w:t>
      </w:r>
      <w:r>
        <w:rPr>
          <w:sz w:val="24"/>
        </w:rPr>
        <w:t>data</w:t>
      </w:r>
      <w:r>
        <w:rPr>
          <w:spacing w:val="-4"/>
          <w:sz w:val="24"/>
        </w:rPr>
        <w:t xml:space="preserve"> </w:t>
      </w:r>
      <w:r>
        <w:rPr>
          <w:sz w:val="24"/>
        </w:rPr>
        <w:t>point</w:t>
      </w:r>
      <w:r>
        <w:rPr>
          <w:spacing w:val="-5"/>
          <w:sz w:val="24"/>
        </w:rPr>
        <w:t xml:space="preserve"> </w:t>
      </w:r>
      <w:r>
        <w:rPr>
          <w:sz w:val="24"/>
        </w:rPr>
        <w:t>to</w:t>
      </w:r>
      <w:r>
        <w:rPr>
          <w:spacing w:val="-6"/>
          <w:sz w:val="24"/>
        </w:rPr>
        <w:t xml:space="preserve"> </w:t>
      </w:r>
      <w:r>
        <w:rPr>
          <w:sz w:val="24"/>
        </w:rPr>
        <w:t>the</w:t>
      </w:r>
      <w:r>
        <w:rPr>
          <w:spacing w:val="-6"/>
          <w:sz w:val="24"/>
        </w:rPr>
        <w:t xml:space="preserve"> </w:t>
      </w:r>
      <w:r>
        <w:rPr>
          <w:sz w:val="24"/>
        </w:rPr>
        <w:t>nearest</w:t>
      </w:r>
      <w:r>
        <w:rPr>
          <w:spacing w:val="-3"/>
          <w:sz w:val="24"/>
        </w:rPr>
        <w:t xml:space="preserve"> </w:t>
      </w:r>
      <w:r>
        <w:rPr>
          <w:sz w:val="24"/>
        </w:rPr>
        <w:t>centroid</w:t>
      </w:r>
      <w:r>
        <w:rPr>
          <w:spacing w:val="-6"/>
          <w:sz w:val="24"/>
        </w:rPr>
        <w:t xml:space="preserve"> </w:t>
      </w:r>
      <w:r>
        <w:rPr>
          <w:sz w:val="24"/>
        </w:rPr>
        <w:t>based</w:t>
      </w:r>
      <w:r>
        <w:rPr>
          <w:spacing w:val="-5"/>
          <w:sz w:val="24"/>
        </w:rPr>
        <w:t xml:space="preserve"> </w:t>
      </w:r>
      <w:r>
        <w:rPr>
          <w:sz w:val="24"/>
        </w:rPr>
        <w:t>on</w:t>
      </w:r>
      <w:r>
        <w:rPr>
          <w:spacing w:val="-6"/>
          <w:sz w:val="24"/>
        </w:rPr>
        <w:t xml:space="preserve"> </w:t>
      </w:r>
      <w:r>
        <w:rPr>
          <w:sz w:val="24"/>
        </w:rPr>
        <w:t>a</w:t>
      </w:r>
      <w:r>
        <w:rPr>
          <w:spacing w:val="-6"/>
          <w:sz w:val="24"/>
        </w:rPr>
        <w:t xml:space="preserve"> </w:t>
      </w:r>
      <w:r>
        <w:rPr>
          <w:sz w:val="24"/>
        </w:rPr>
        <w:t>distance</w:t>
      </w:r>
      <w:r>
        <w:rPr>
          <w:spacing w:val="-7"/>
          <w:sz w:val="24"/>
        </w:rPr>
        <w:t xml:space="preserve"> </w:t>
      </w:r>
      <w:r>
        <w:rPr>
          <w:sz w:val="24"/>
        </w:rPr>
        <w:t>metric</w:t>
      </w:r>
      <w:r>
        <w:rPr>
          <w:spacing w:val="-6"/>
          <w:sz w:val="24"/>
        </w:rPr>
        <w:t xml:space="preserve"> </w:t>
      </w:r>
      <w:r>
        <w:rPr>
          <w:spacing w:val="-2"/>
          <w:sz w:val="24"/>
        </w:rPr>
        <w:t>(typically</w:t>
      </w:r>
    </w:p>
    <w:p w14:paraId="52A6F1A8" w14:textId="77777777" w:rsidR="00427792" w:rsidRDefault="00427792">
      <w:pPr>
        <w:pStyle w:val="Heading4"/>
        <w:spacing w:before="33"/>
        <w:ind w:left="1543"/>
        <w:rPr>
          <w:b w:val="0"/>
        </w:rPr>
      </w:pPr>
      <w:r>
        <w:t>Euclidean</w:t>
      </w:r>
      <w:r>
        <w:rPr>
          <w:spacing w:val="-3"/>
        </w:rPr>
        <w:t xml:space="preserve"> </w:t>
      </w:r>
      <w:r>
        <w:rPr>
          <w:spacing w:val="-2"/>
        </w:rPr>
        <w:t>distance</w:t>
      </w:r>
      <w:r>
        <w:rPr>
          <w:b w:val="0"/>
          <w:spacing w:val="-2"/>
        </w:rPr>
        <w:t>).</w:t>
      </w:r>
    </w:p>
    <w:p w14:paraId="6991A8ED" w14:textId="77777777" w:rsidR="00427792" w:rsidRDefault="00427792">
      <w:pPr>
        <w:pStyle w:val="ListParagraph"/>
        <w:numPr>
          <w:ilvl w:val="1"/>
          <w:numId w:val="29"/>
        </w:numPr>
        <w:tabs>
          <w:tab w:val="left" w:pos="1542"/>
        </w:tabs>
        <w:spacing w:before="43"/>
        <w:ind w:left="1542" w:hanging="359"/>
        <w:rPr>
          <w:sz w:val="24"/>
        </w:rPr>
      </w:pPr>
      <w:r>
        <w:rPr>
          <w:b/>
          <w:sz w:val="24"/>
        </w:rPr>
        <w:t>Step</w:t>
      </w:r>
      <w:r>
        <w:rPr>
          <w:b/>
          <w:spacing w:val="-4"/>
          <w:sz w:val="24"/>
        </w:rPr>
        <w:t xml:space="preserve"> </w:t>
      </w:r>
      <w:r>
        <w:rPr>
          <w:b/>
          <w:sz w:val="24"/>
        </w:rPr>
        <w:t>3:</w:t>
      </w:r>
      <w:r>
        <w:rPr>
          <w:b/>
          <w:spacing w:val="-2"/>
          <w:sz w:val="24"/>
        </w:rPr>
        <w:t xml:space="preserve"> </w:t>
      </w:r>
      <w:r>
        <w:rPr>
          <w:sz w:val="24"/>
        </w:rPr>
        <w:t>Recalculate</w:t>
      </w:r>
      <w:r>
        <w:rPr>
          <w:spacing w:val="-2"/>
          <w:sz w:val="24"/>
        </w:rPr>
        <w:t xml:space="preserve"> </w:t>
      </w:r>
      <w:r>
        <w:rPr>
          <w:sz w:val="24"/>
        </w:rPr>
        <w:t>the</w:t>
      </w:r>
      <w:r>
        <w:rPr>
          <w:spacing w:val="-2"/>
          <w:sz w:val="24"/>
        </w:rPr>
        <w:t xml:space="preserve"> </w:t>
      </w:r>
      <w:r>
        <w:rPr>
          <w:sz w:val="24"/>
        </w:rPr>
        <w:t>centroids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mean</w:t>
      </w:r>
      <w:r>
        <w:rPr>
          <w:spacing w:val="-2"/>
          <w:sz w:val="24"/>
        </w:rPr>
        <w:t xml:space="preserve"> </w:t>
      </w:r>
      <w:r>
        <w:rPr>
          <w:sz w:val="24"/>
        </w:rPr>
        <w:t>of</w:t>
      </w:r>
      <w:r>
        <w:rPr>
          <w:spacing w:val="-1"/>
          <w:sz w:val="24"/>
        </w:rPr>
        <w:t xml:space="preserve"> </w:t>
      </w:r>
      <w:r>
        <w:rPr>
          <w:sz w:val="24"/>
        </w:rPr>
        <w:t>all</w:t>
      </w:r>
      <w:r>
        <w:rPr>
          <w:spacing w:val="-1"/>
          <w:sz w:val="24"/>
        </w:rPr>
        <w:t xml:space="preserve"> </w:t>
      </w:r>
      <w:r>
        <w:rPr>
          <w:sz w:val="24"/>
        </w:rPr>
        <w:t>data</w:t>
      </w:r>
      <w:r>
        <w:rPr>
          <w:spacing w:val="-2"/>
          <w:sz w:val="24"/>
        </w:rPr>
        <w:t xml:space="preserve"> </w:t>
      </w:r>
      <w:r>
        <w:rPr>
          <w:sz w:val="24"/>
        </w:rPr>
        <w:t>points</w:t>
      </w:r>
      <w:r>
        <w:rPr>
          <w:spacing w:val="-1"/>
          <w:sz w:val="24"/>
        </w:rPr>
        <w:t xml:space="preserve"> </w:t>
      </w:r>
      <w:r>
        <w:rPr>
          <w:sz w:val="24"/>
        </w:rPr>
        <w:t>in</w:t>
      </w:r>
      <w:r>
        <w:rPr>
          <w:spacing w:val="-1"/>
          <w:sz w:val="24"/>
        </w:rPr>
        <w:t xml:space="preserve"> </w:t>
      </w:r>
      <w:r>
        <w:rPr>
          <w:sz w:val="24"/>
        </w:rPr>
        <w:t>the</w:t>
      </w:r>
      <w:r>
        <w:rPr>
          <w:spacing w:val="-2"/>
          <w:sz w:val="24"/>
        </w:rPr>
        <w:t xml:space="preserve"> cluster.</w:t>
      </w:r>
    </w:p>
    <w:p w14:paraId="140A6ACF" w14:textId="77777777" w:rsidR="00427792" w:rsidRDefault="00427792">
      <w:pPr>
        <w:pStyle w:val="ListParagraph"/>
        <w:numPr>
          <w:ilvl w:val="1"/>
          <w:numId w:val="29"/>
        </w:numPr>
        <w:tabs>
          <w:tab w:val="left" w:pos="1543"/>
        </w:tabs>
        <w:spacing w:before="33" w:line="268" w:lineRule="auto"/>
        <w:ind w:right="169"/>
        <w:rPr>
          <w:sz w:val="24"/>
        </w:rPr>
      </w:pPr>
      <w:r>
        <w:rPr>
          <w:b/>
          <w:sz w:val="24"/>
        </w:rPr>
        <w:t>Step</w:t>
      </w:r>
      <w:r>
        <w:rPr>
          <w:b/>
          <w:spacing w:val="80"/>
          <w:sz w:val="24"/>
        </w:rPr>
        <w:t xml:space="preserve"> </w:t>
      </w:r>
      <w:r>
        <w:rPr>
          <w:b/>
          <w:sz w:val="24"/>
        </w:rPr>
        <w:t>4:</w:t>
      </w:r>
      <w:r>
        <w:rPr>
          <w:b/>
          <w:spacing w:val="80"/>
          <w:sz w:val="24"/>
        </w:rPr>
        <w:t xml:space="preserve"> </w:t>
      </w:r>
      <w:r>
        <w:rPr>
          <w:sz w:val="24"/>
        </w:rPr>
        <w:t>Repeat</w:t>
      </w:r>
      <w:r>
        <w:rPr>
          <w:spacing w:val="80"/>
          <w:sz w:val="24"/>
        </w:rPr>
        <w:t xml:space="preserve"> </w:t>
      </w:r>
      <w:r>
        <w:rPr>
          <w:sz w:val="24"/>
        </w:rPr>
        <w:t>steps</w:t>
      </w:r>
      <w:r>
        <w:rPr>
          <w:spacing w:val="80"/>
          <w:sz w:val="24"/>
        </w:rPr>
        <w:t xml:space="preserve"> </w:t>
      </w:r>
      <w:r>
        <w:rPr>
          <w:sz w:val="24"/>
        </w:rPr>
        <w:t>2</w:t>
      </w:r>
      <w:r>
        <w:rPr>
          <w:spacing w:val="80"/>
          <w:sz w:val="24"/>
        </w:rPr>
        <w:t xml:space="preserve"> </w:t>
      </w:r>
      <w:r>
        <w:rPr>
          <w:sz w:val="24"/>
        </w:rPr>
        <w:t>and</w:t>
      </w:r>
      <w:r>
        <w:rPr>
          <w:spacing w:val="80"/>
          <w:sz w:val="24"/>
        </w:rPr>
        <w:t xml:space="preserve"> </w:t>
      </w:r>
      <w:r>
        <w:rPr>
          <w:sz w:val="24"/>
        </w:rPr>
        <w:t>3</w:t>
      </w:r>
      <w:r>
        <w:rPr>
          <w:spacing w:val="80"/>
          <w:sz w:val="24"/>
        </w:rPr>
        <w:t xml:space="preserve"> </w:t>
      </w:r>
      <w:r>
        <w:rPr>
          <w:sz w:val="24"/>
        </w:rPr>
        <w:t>until</w:t>
      </w:r>
      <w:r>
        <w:rPr>
          <w:spacing w:val="80"/>
          <w:sz w:val="24"/>
        </w:rPr>
        <w:t xml:space="preserve"> </w:t>
      </w:r>
      <w:r>
        <w:rPr>
          <w:sz w:val="24"/>
        </w:rPr>
        <w:t>the</w:t>
      </w:r>
      <w:r>
        <w:rPr>
          <w:spacing w:val="80"/>
          <w:sz w:val="24"/>
        </w:rPr>
        <w:t xml:space="preserve"> </w:t>
      </w:r>
      <w:r>
        <w:rPr>
          <w:sz w:val="24"/>
        </w:rPr>
        <w:t>centroids</w:t>
      </w:r>
      <w:r>
        <w:rPr>
          <w:spacing w:val="80"/>
          <w:sz w:val="24"/>
        </w:rPr>
        <w:t xml:space="preserve"> </w:t>
      </w:r>
      <w:r>
        <w:rPr>
          <w:sz w:val="24"/>
        </w:rPr>
        <w:t>no</w:t>
      </w:r>
      <w:r>
        <w:rPr>
          <w:spacing w:val="80"/>
          <w:sz w:val="24"/>
        </w:rPr>
        <w:t xml:space="preserve"> </w:t>
      </w:r>
      <w:r>
        <w:rPr>
          <w:sz w:val="24"/>
        </w:rPr>
        <w:t>longer</w:t>
      </w:r>
      <w:r>
        <w:rPr>
          <w:spacing w:val="80"/>
          <w:sz w:val="24"/>
        </w:rPr>
        <w:t xml:space="preserve"> </w:t>
      </w:r>
      <w:r>
        <w:rPr>
          <w:sz w:val="24"/>
        </w:rPr>
        <w:t>change</w:t>
      </w:r>
      <w:r>
        <w:rPr>
          <w:spacing w:val="80"/>
          <w:sz w:val="24"/>
        </w:rPr>
        <w:t xml:space="preserve"> </w:t>
      </w:r>
      <w:r>
        <w:rPr>
          <w:sz w:val="24"/>
        </w:rPr>
        <w:t xml:space="preserve">significantly </w:t>
      </w:r>
      <w:r>
        <w:rPr>
          <w:spacing w:val="-2"/>
          <w:sz w:val="24"/>
        </w:rPr>
        <w:t>(convergence).</w:t>
      </w:r>
    </w:p>
    <w:p w14:paraId="6EB05173" w14:textId="77777777" w:rsidR="00427792" w:rsidRDefault="00427792">
      <w:pPr>
        <w:pStyle w:val="BodyText"/>
        <w:spacing w:before="51"/>
      </w:pPr>
    </w:p>
    <w:p w14:paraId="7D31A933" w14:textId="77777777" w:rsidR="00427792" w:rsidRDefault="00427792">
      <w:pPr>
        <w:pStyle w:val="Heading4"/>
        <w:numPr>
          <w:ilvl w:val="0"/>
          <w:numId w:val="29"/>
        </w:numPr>
        <w:tabs>
          <w:tab w:val="left" w:pos="823"/>
        </w:tabs>
        <w:ind w:hanging="360"/>
      </w:pPr>
      <w:r>
        <w:t>Choosing</w:t>
      </w:r>
      <w:r>
        <w:rPr>
          <w:spacing w:val="-3"/>
        </w:rPr>
        <w:t xml:space="preserve"> </w:t>
      </w:r>
      <w:r>
        <w:t>the</w:t>
      </w:r>
      <w:r>
        <w:rPr>
          <w:spacing w:val="-2"/>
        </w:rPr>
        <w:t xml:space="preserve"> </w:t>
      </w:r>
      <w:r>
        <w:t>Right</w:t>
      </w:r>
      <w:r>
        <w:rPr>
          <w:spacing w:val="-2"/>
        </w:rPr>
        <w:t xml:space="preserve"> </w:t>
      </w:r>
      <w:r>
        <w:rPr>
          <w:spacing w:val="-5"/>
        </w:rPr>
        <w:t>K:</w:t>
      </w:r>
    </w:p>
    <w:p w14:paraId="7535169D" w14:textId="77777777" w:rsidR="00427792" w:rsidRDefault="00427792">
      <w:pPr>
        <w:pStyle w:val="ListParagraph"/>
        <w:numPr>
          <w:ilvl w:val="1"/>
          <w:numId w:val="29"/>
        </w:numPr>
        <w:tabs>
          <w:tab w:val="left" w:pos="1542"/>
        </w:tabs>
        <w:ind w:left="1542" w:hanging="359"/>
        <w:rPr>
          <w:sz w:val="24"/>
        </w:rPr>
      </w:pPr>
      <w:r>
        <w:rPr>
          <w:sz w:val="24"/>
        </w:rPr>
        <w:t>The</w:t>
      </w:r>
      <w:r>
        <w:rPr>
          <w:spacing w:val="-5"/>
          <w:sz w:val="24"/>
        </w:rPr>
        <w:t xml:space="preserve"> </w:t>
      </w:r>
      <w:r>
        <w:rPr>
          <w:sz w:val="24"/>
        </w:rPr>
        <w:t>number</w:t>
      </w:r>
      <w:r>
        <w:rPr>
          <w:spacing w:val="-3"/>
          <w:sz w:val="24"/>
        </w:rPr>
        <w:t xml:space="preserve"> </w:t>
      </w:r>
      <w:r>
        <w:rPr>
          <w:sz w:val="24"/>
        </w:rPr>
        <w:t>of clusters</w:t>
      </w:r>
      <w:r>
        <w:rPr>
          <w:spacing w:val="1"/>
          <w:sz w:val="24"/>
        </w:rPr>
        <w:t xml:space="preserve"> </w:t>
      </w:r>
      <w:r>
        <w:rPr>
          <w:b/>
          <w:sz w:val="24"/>
        </w:rPr>
        <w:t>K</w:t>
      </w:r>
      <w:r>
        <w:rPr>
          <w:b/>
          <w:spacing w:val="-1"/>
          <w:sz w:val="24"/>
        </w:rPr>
        <w:t xml:space="preserve"> </w:t>
      </w:r>
      <w:r>
        <w:rPr>
          <w:sz w:val="24"/>
        </w:rPr>
        <w:t>can be</w:t>
      </w:r>
      <w:r>
        <w:rPr>
          <w:spacing w:val="-2"/>
          <w:sz w:val="24"/>
        </w:rPr>
        <w:t xml:space="preserve"> </w:t>
      </w:r>
      <w:r>
        <w:rPr>
          <w:sz w:val="24"/>
        </w:rPr>
        <w:t>determined</w:t>
      </w:r>
      <w:r>
        <w:rPr>
          <w:spacing w:val="-1"/>
          <w:sz w:val="24"/>
        </w:rPr>
        <w:t xml:space="preserve"> </w:t>
      </w:r>
      <w:r>
        <w:rPr>
          <w:sz w:val="24"/>
        </w:rPr>
        <w:t>using</w:t>
      </w:r>
      <w:r>
        <w:rPr>
          <w:spacing w:val="-1"/>
          <w:sz w:val="24"/>
        </w:rPr>
        <w:t xml:space="preserve"> </w:t>
      </w:r>
      <w:r>
        <w:rPr>
          <w:sz w:val="24"/>
        </w:rPr>
        <w:t>methods</w:t>
      </w:r>
      <w:r>
        <w:rPr>
          <w:spacing w:val="-2"/>
          <w:sz w:val="24"/>
        </w:rPr>
        <w:t xml:space="preserve"> </w:t>
      </w:r>
      <w:r>
        <w:rPr>
          <w:sz w:val="24"/>
        </w:rPr>
        <w:t xml:space="preserve">such </w:t>
      </w:r>
      <w:r>
        <w:rPr>
          <w:spacing w:val="-5"/>
          <w:sz w:val="24"/>
        </w:rPr>
        <w:t>as:</w:t>
      </w:r>
    </w:p>
    <w:p w14:paraId="10B18671" w14:textId="77777777" w:rsidR="00427792" w:rsidRDefault="00427792">
      <w:pPr>
        <w:pStyle w:val="ListParagraph"/>
        <w:numPr>
          <w:ilvl w:val="2"/>
          <w:numId w:val="29"/>
        </w:numPr>
        <w:tabs>
          <w:tab w:val="left" w:pos="2263"/>
        </w:tabs>
        <w:spacing w:before="32"/>
        <w:rPr>
          <w:sz w:val="24"/>
        </w:rPr>
      </w:pPr>
      <w:r>
        <w:rPr>
          <w:b/>
          <w:sz w:val="24"/>
        </w:rPr>
        <w:t>Elbow</w:t>
      </w:r>
      <w:r>
        <w:rPr>
          <w:b/>
          <w:spacing w:val="4"/>
          <w:sz w:val="24"/>
        </w:rPr>
        <w:t xml:space="preserve"> </w:t>
      </w:r>
      <w:r>
        <w:rPr>
          <w:b/>
          <w:sz w:val="24"/>
        </w:rPr>
        <w:t>Method</w:t>
      </w:r>
      <w:r>
        <w:rPr>
          <w:sz w:val="24"/>
        </w:rPr>
        <w:t>:</w:t>
      </w:r>
      <w:r>
        <w:rPr>
          <w:spacing w:val="6"/>
          <w:sz w:val="24"/>
        </w:rPr>
        <w:t xml:space="preserve"> </w:t>
      </w:r>
      <w:r>
        <w:rPr>
          <w:sz w:val="24"/>
        </w:rPr>
        <w:t>Plot</w:t>
      </w:r>
      <w:r>
        <w:rPr>
          <w:spacing w:val="4"/>
          <w:sz w:val="24"/>
        </w:rPr>
        <w:t xml:space="preserve"> </w:t>
      </w:r>
      <w:r>
        <w:rPr>
          <w:sz w:val="24"/>
        </w:rPr>
        <w:t>the</w:t>
      </w:r>
      <w:r>
        <w:rPr>
          <w:spacing w:val="5"/>
          <w:sz w:val="24"/>
        </w:rPr>
        <w:t xml:space="preserve"> </w:t>
      </w:r>
      <w:r>
        <w:rPr>
          <w:sz w:val="24"/>
        </w:rPr>
        <w:t>sum</w:t>
      </w:r>
      <w:r>
        <w:rPr>
          <w:spacing w:val="6"/>
          <w:sz w:val="24"/>
        </w:rPr>
        <w:t xml:space="preserve"> </w:t>
      </w:r>
      <w:r>
        <w:rPr>
          <w:sz w:val="24"/>
        </w:rPr>
        <w:t>of</w:t>
      </w:r>
      <w:r>
        <w:rPr>
          <w:spacing w:val="5"/>
          <w:sz w:val="24"/>
        </w:rPr>
        <w:t xml:space="preserve"> </w:t>
      </w:r>
      <w:r>
        <w:rPr>
          <w:sz w:val="24"/>
        </w:rPr>
        <w:t>squared</w:t>
      </w:r>
      <w:r>
        <w:rPr>
          <w:spacing w:val="5"/>
          <w:sz w:val="24"/>
        </w:rPr>
        <w:t xml:space="preserve"> </w:t>
      </w:r>
      <w:r>
        <w:rPr>
          <w:sz w:val="24"/>
        </w:rPr>
        <w:t>distances</w:t>
      </w:r>
      <w:r>
        <w:rPr>
          <w:spacing w:val="6"/>
          <w:sz w:val="24"/>
        </w:rPr>
        <w:t xml:space="preserve"> </w:t>
      </w:r>
      <w:r>
        <w:rPr>
          <w:sz w:val="24"/>
        </w:rPr>
        <w:t>(inertia)</w:t>
      </w:r>
      <w:r>
        <w:rPr>
          <w:spacing w:val="5"/>
          <w:sz w:val="24"/>
        </w:rPr>
        <w:t xml:space="preserve"> </w:t>
      </w:r>
      <w:r>
        <w:rPr>
          <w:sz w:val="24"/>
        </w:rPr>
        <w:t>for</w:t>
      </w:r>
      <w:r>
        <w:rPr>
          <w:spacing w:val="4"/>
          <w:sz w:val="24"/>
        </w:rPr>
        <w:t xml:space="preserve"> </w:t>
      </w:r>
      <w:r>
        <w:rPr>
          <w:sz w:val="24"/>
        </w:rPr>
        <w:t>different</w:t>
      </w:r>
      <w:r>
        <w:rPr>
          <w:spacing w:val="6"/>
          <w:sz w:val="24"/>
        </w:rPr>
        <w:t xml:space="preserve"> </w:t>
      </w:r>
      <w:r>
        <w:rPr>
          <w:sz w:val="24"/>
        </w:rPr>
        <w:t>values</w:t>
      </w:r>
      <w:r>
        <w:rPr>
          <w:spacing w:val="5"/>
          <w:sz w:val="24"/>
        </w:rPr>
        <w:t xml:space="preserve"> </w:t>
      </w:r>
      <w:r>
        <w:rPr>
          <w:spacing w:val="-5"/>
          <w:sz w:val="24"/>
        </w:rPr>
        <w:t>of</w:t>
      </w:r>
    </w:p>
    <w:p w14:paraId="057F44D7" w14:textId="77777777" w:rsidR="00427792" w:rsidRDefault="00427792">
      <w:pPr>
        <w:pStyle w:val="BodyText"/>
        <w:spacing w:before="41"/>
        <w:ind w:left="2263"/>
      </w:pPr>
      <w:r>
        <w:t>K</w:t>
      </w:r>
      <w:r>
        <w:rPr>
          <w:spacing w:val="-2"/>
        </w:rPr>
        <w:t xml:space="preserve"> </w:t>
      </w:r>
      <w:r>
        <w:t>and</w:t>
      </w:r>
      <w:r>
        <w:rPr>
          <w:spacing w:val="-1"/>
        </w:rPr>
        <w:t xml:space="preserve"> </w:t>
      </w:r>
      <w:r>
        <w:t>identify the</w:t>
      </w:r>
      <w:r>
        <w:rPr>
          <w:spacing w:val="-2"/>
        </w:rPr>
        <w:t xml:space="preserve"> </w:t>
      </w:r>
      <w:r>
        <w:t>“elbow</w:t>
      </w:r>
      <w:r>
        <w:rPr>
          <w:spacing w:val="-2"/>
        </w:rPr>
        <w:t xml:space="preserve"> </w:t>
      </w:r>
      <w:r>
        <w:t>point”</w:t>
      </w:r>
      <w:r>
        <w:rPr>
          <w:spacing w:val="-1"/>
        </w:rPr>
        <w:t xml:space="preserve"> </w:t>
      </w:r>
      <w:r>
        <w:t>where</w:t>
      </w:r>
      <w:r>
        <w:rPr>
          <w:spacing w:val="-2"/>
        </w:rPr>
        <w:t xml:space="preserve"> </w:t>
      </w:r>
      <w:r>
        <w:t>the</w:t>
      </w:r>
      <w:r>
        <w:rPr>
          <w:spacing w:val="-1"/>
        </w:rPr>
        <w:t xml:space="preserve"> </w:t>
      </w:r>
      <w:r>
        <w:t>inertia</w:t>
      </w:r>
      <w:r>
        <w:rPr>
          <w:spacing w:val="-1"/>
        </w:rPr>
        <w:t xml:space="preserve"> </w:t>
      </w:r>
      <w:r>
        <w:t>starts</w:t>
      </w:r>
      <w:r>
        <w:rPr>
          <w:spacing w:val="-2"/>
        </w:rPr>
        <w:t xml:space="preserve"> </w:t>
      </w:r>
      <w:r>
        <w:t>to</w:t>
      </w:r>
      <w:r>
        <w:rPr>
          <w:spacing w:val="-1"/>
        </w:rPr>
        <w:t xml:space="preserve"> </w:t>
      </w:r>
      <w:r>
        <w:t xml:space="preserve">level </w:t>
      </w:r>
      <w:r>
        <w:rPr>
          <w:spacing w:val="-4"/>
        </w:rPr>
        <w:t>off.</w:t>
      </w:r>
    </w:p>
    <w:p w14:paraId="7E80B0E3" w14:textId="77777777" w:rsidR="00427792" w:rsidRDefault="00427792">
      <w:pPr>
        <w:pStyle w:val="ListParagraph"/>
        <w:numPr>
          <w:ilvl w:val="2"/>
          <w:numId w:val="29"/>
        </w:numPr>
        <w:tabs>
          <w:tab w:val="left" w:pos="2263"/>
        </w:tabs>
        <w:spacing w:line="278" w:lineRule="auto"/>
        <w:ind w:right="166"/>
        <w:rPr>
          <w:sz w:val="24"/>
        </w:rPr>
      </w:pPr>
      <w:r>
        <w:rPr>
          <w:b/>
          <w:sz w:val="24"/>
        </w:rPr>
        <w:t>Silhouette Score</w:t>
      </w:r>
      <w:r>
        <w:rPr>
          <w:sz w:val="24"/>
        </w:rPr>
        <w:t>: Measures how similar an object is to its own cluster compared to other clusters. A higher score indicates better-defined clusters.</w:t>
      </w:r>
    </w:p>
    <w:p w14:paraId="2A0EEAEE" w14:textId="77777777" w:rsidR="00427792" w:rsidRDefault="00427792">
      <w:pPr>
        <w:pStyle w:val="BodyText"/>
        <w:spacing w:before="36"/>
      </w:pPr>
    </w:p>
    <w:p w14:paraId="195766AF" w14:textId="77777777" w:rsidR="00427792" w:rsidRDefault="00427792">
      <w:pPr>
        <w:pStyle w:val="Heading4"/>
        <w:numPr>
          <w:ilvl w:val="0"/>
          <w:numId w:val="29"/>
        </w:numPr>
        <w:tabs>
          <w:tab w:val="left" w:pos="823"/>
        </w:tabs>
        <w:spacing w:before="1"/>
        <w:ind w:hanging="360"/>
      </w:pPr>
      <w:r>
        <w:t>Advantages</w:t>
      </w:r>
      <w:r>
        <w:rPr>
          <w:spacing w:val="-4"/>
        </w:rPr>
        <w:t xml:space="preserve"> </w:t>
      </w:r>
      <w:r>
        <w:t>of</w:t>
      </w:r>
      <w:r>
        <w:rPr>
          <w:spacing w:val="-3"/>
        </w:rPr>
        <w:t xml:space="preserve"> </w:t>
      </w:r>
      <w:r>
        <w:t>K-</w:t>
      </w:r>
      <w:r>
        <w:rPr>
          <w:spacing w:val="-2"/>
        </w:rPr>
        <w:t>Means:</w:t>
      </w:r>
    </w:p>
    <w:p w14:paraId="490B0038" w14:textId="77777777" w:rsidR="00427792" w:rsidRDefault="00427792">
      <w:pPr>
        <w:pStyle w:val="ListParagraph"/>
        <w:numPr>
          <w:ilvl w:val="1"/>
          <w:numId w:val="29"/>
        </w:numPr>
        <w:tabs>
          <w:tab w:val="left" w:pos="1542"/>
        </w:tabs>
        <w:spacing w:before="40"/>
        <w:ind w:left="1542" w:hanging="359"/>
        <w:rPr>
          <w:sz w:val="24"/>
        </w:rPr>
      </w:pPr>
      <w:r>
        <w:rPr>
          <w:sz w:val="24"/>
        </w:rPr>
        <w:t>Simple</w:t>
      </w:r>
      <w:r>
        <w:rPr>
          <w:spacing w:val="-3"/>
          <w:sz w:val="24"/>
        </w:rPr>
        <w:t xml:space="preserve"> </w:t>
      </w:r>
      <w:r>
        <w:rPr>
          <w:sz w:val="24"/>
        </w:rPr>
        <w:t>and</w:t>
      </w:r>
      <w:r>
        <w:rPr>
          <w:spacing w:val="-1"/>
          <w:sz w:val="24"/>
        </w:rPr>
        <w:t xml:space="preserve"> </w:t>
      </w:r>
      <w:r>
        <w:rPr>
          <w:sz w:val="24"/>
        </w:rPr>
        <w:t>fast</w:t>
      </w:r>
      <w:r>
        <w:rPr>
          <w:spacing w:val="-1"/>
          <w:sz w:val="24"/>
        </w:rPr>
        <w:t xml:space="preserve"> </w:t>
      </w:r>
      <w:r>
        <w:rPr>
          <w:sz w:val="24"/>
        </w:rPr>
        <w:t>for</w:t>
      </w:r>
      <w:r>
        <w:rPr>
          <w:spacing w:val="-2"/>
          <w:sz w:val="24"/>
        </w:rPr>
        <w:t xml:space="preserve"> </w:t>
      </w:r>
      <w:r>
        <w:rPr>
          <w:sz w:val="24"/>
        </w:rPr>
        <w:t>large</w:t>
      </w:r>
      <w:r>
        <w:rPr>
          <w:spacing w:val="1"/>
          <w:sz w:val="24"/>
        </w:rPr>
        <w:t xml:space="preserve"> </w:t>
      </w:r>
      <w:r>
        <w:rPr>
          <w:spacing w:val="-2"/>
          <w:sz w:val="24"/>
        </w:rPr>
        <w:t>datasets.</w:t>
      </w:r>
    </w:p>
    <w:p w14:paraId="46144A79" w14:textId="77777777" w:rsidR="00427792" w:rsidRDefault="00427792">
      <w:pPr>
        <w:pStyle w:val="ListParagraph"/>
        <w:numPr>
          <w:ilvl w:val="1"/>
          <w:numId w:val="29"/>
        </w:numPr>
        <w:tabs>
          <w:tab w:val="left" w:pos="1542"/>
        </w:tabs>
        <w:spacing w:before="35"/>
        <w:ind w:left="1542" w:hanging="359"/>
        <w:rPr>
          <w:sz w:val="24"/>
        </w:rPr>
      </w:pPr>
      <w:r>
        <w:rPr>
          <w:sz w:val="24"/>
        </w:rPr>
        <w:t>Works</w:t>
      </w:r>
      <w:r>
        <w:rPr>
          <w:spacing w:val="-3"/>
          <w:sz w:val="24"/>
        </w:rPr>
        <w:t xml:space="preserve"> </w:t>
      </w:r>
      <w:r>
        <w:rPr>
          <w:sz w:val="24"/>
        </w:rPr>
        <w:t>well</w:t>
      </w:r>
      <w:r>
        <w:rPr>
          <w:spacing w:val="-1"/>
          <w:sz w:val="24"/>
        </w:rPr>
        <w:t xml:space="preserve"> </w:t>
      </w:r>
      <w:r>
        <w:rPr>
          <w:sz w:val="24"/>
        </w:rPr>
        <w:t>when</w:t>
      </w:r>
      <w:r>
        <w:rPr>
          <w:spacing w:val="1"/>
          <w:sz w:val="24"/>
        </w:rPr>
        <w:t xml:space="preserve"> </w:t>
      </w:r>
      <w:r>
        <w:rPr>
          <w:sz w:val="24"/>
        </w:rPr>
        <w:t>clusters</w:t>
      </w:r>
      <w:r>
        <w:rPr>
          <w:spacing w:val="-2"/>
          <w:sz w:val="24"/>
        </w:rPr>
        <w:t xml:space="preserve"> </w:t>
      </w:r>
      <w:r>
        <w:rPr>
          <w:sz w:val="24"/>
        </w:rPr>
        <w:t>are</w:t>
      </w:r>
      <w:r>
        <w:rPr>
          <w:spacing w:val="-3"/>
          <w:sz w:val="24"/>
        </w:rPr>
        <w:t xml:space="preserve"> </w:t>
      </w:r>
      <w:r>
        <w:rPr>
          <w:sz w:val="24"/>
        </w:rPr>
        <w:t>spherical</w:t>
      </w:r>
      <w:r>
        <w:rPr>
          <w:spacing w:val="-1"/>
          <w:sz w:val="24"/>
        </w:rPr>
        <w:t xml:space="preserve"> </w:t>
      </w:r>
      <w:r>
        <w:rPr>
          <w:sz w:val="24"/>
        </w:rPr>
        <w:t>and roughly</w:t>
      </w:r>
      <w:r>
        <w:rPr>
          <w:spacing w:val="-1"/>
          <w:sz w:val="24"/>
        </w:rPr>
        <w:t xml:space="preserve"> </w:t>
      </w:r>
      <w:r>
        <w:rPr>
          <w:sz w:val="24"/>
        </w:rPr>
        <w:t>of</w:t>
      </w:r>
      <w:r>
        <w:rPr>
          <w:spacing w:val="-1"/>
          <w:sz w:val="24"/>
        </w:rPr>
        <w:t xml:space="preserve"> </w:t>
      </w:r>
      <w:r>
        <w:rPr>
          <w:sz w:val="24"/>
        </w:rPr>
        <w:t>similar</w:t>
      </w:r>
      <w:r>
        <w:rPr>
          <w:spacing w:val="-1"/>
          <w:sz w:val="24"/>
        </w:rPr>
        <w:t xml:space="preserve"> </w:t>
      </w:r>
      <w:r>
        <w:rPr>
          <w:spacing w:val="-2"/>
          <w:sz w:val="24"/>
        </w:rPr>
        <w:t>size.</w:t>
      </w:r>
    </w:p>
    <w:p w14:paraId="1379CD8A"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42CEE8D8" w14:textId="77777777" w:rsidR="00427792" w:rsidRDefault="00427792">
      <w:pPr>
        <w:pStyle w:val="Heading4"/>
        <w:numPr>
          <w:ilvl w:val="0"/>
          <w:numId w:val="29"/>
        </w:numPr>
        <w:tabs>
          <w:tab w:val="left" w:pos="823"/>
        </w:tabs>
        <w:spacing w:before="69"/>
        <w:ind w:hanging="360"/>
      </w:pPr>
      <w:r>
        <w:rPr>
          <w:spacing w:val="-2"/>
        </w:rPr>
        <w:lastRenderedPageBreak/>
        <w:t>Limitations:</w:t>
      </w:r>
    </w:p>
    <w:p w14:paraId="16C78BC6" w14:textId="77777777" w:rsidR="00427792" w:rsidRDefault="00427792">
      <w:pPr>
        <w:pStyle w:val="ListParagraph"/>
        <w:numPr>
          <w:ilvl w:val="1"/>
          <w:numId w:val="29"/>
        </w:numPr>
        <w:tabs>
          <w:tab w:val="left" w:pos="1542"/>
        </w:tabs>
        <w:ind w:left="1542" w:hanging="359"/>
        <w:rPr>
          <w:sz w:val="24"/>
        </w:rPr>
      </w:pPr>
      <w:r>
        <w:rPr>
          <w:sz w:val="24"/>
        </w:rPr>
        <w:t>Sensitive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z w:val="24"/>
        </w:rPr>
        <w:t>placement</w:t>
      </w:r>
      <w:r>
        <w:rPr>
          <w:spacing w:val="-1"/>
          <w:sz w:val="24"/>
        </w:rPr>
        <w:t xml:space="preserve"> </w:t>
      </w:r>
      <w:r>
        <w:rPr>
          <w:sz w:val="24"/>
        </w:rPr>
        <w:t>of</w:t>
      </w:r>
      <w:r>
        <w:rPr>
          <w:spacing w:val="-1"/>
          <w:sz w:val="24"/>
        </w:rPr>
        <w:t xml:space="preserve"> </w:t>
      </w:r>
      <w:r>
        <w:rPr>
          <w:spacing w:val="-2"/>
          <w:sz w:val="24"/>
        </w:rPr>
        <w:t>centroids.</w:t>
      </w:r>
    </w:p>
    <w:p w14:paraId="0049F497" w14:textId="77777777" w:rsidR="00427792" w:rsidRDefault="00427792">
      <w:pPr>
        <w:pStyle w:val="ListParagraph"/>
        <w:numPr>
          <w:ilvl w:val="1"/>
          <w:numId w:val="29"/>
        </w:numPr>
        <w:tabs>
          <w:tab w:val="left" w:pos="1542"/>
        </w:tabs>
        <w:spacing w:before="33"/>
        <w:ind w:left="1542" w:hanging="359"/>
        <w:rPr>
          <w:sz w:val="24"/>
        </w:rPr>
      </w:pPr>
      <w:r>
        <w:rPr>
          <w:sz w:val="24"/>
        </w:rPr>
        <w:t>Assumes</w:t>
      </w:r>
      <w:r>
        <w:rPr>
          <w:spacing w:val="-3"/>
          <w:sz w:val="24"/>
        </w:rPr>
        <w:t xml:space="preserve"> </w:t>
      </w:r>
      <w:r>
        <w:rPr>
          <w:sz w:val="24"/>
        </w:rPr>
        <w:t>clusters</w:t>
      </w:r>
      <w:r>
        <w:rPr>
          <w:spacing w:val="-3"/>
          <w:sz w:val="24"/>
        </w:rPr>
        <w:t xml:space="preserve"> </w:t>
      </w:r>
      <w:r>
        <w:rPr>
          <w:sz w:val="24"/>
        </w:rPr>
        <w:t>are</w:t>
      </w:r>
      <w:r>
        <w:rPr>
          <w:spacing w:val="-3"/>
          <w:sz w:val="24"/>
        </w:rPr>
        <w:t xml:space="preserve"> </w:t>
      </w:r>
      <w:r>
        <w:rPr>
          <w:sz w:val="24"/>
        </w:rPr>
        <w:t>of</w:t>
      </w:r>
      <w:r>
        <w:rPr>
          <w:spacing w:val="-2"/>
          <w:sz w:val="24"/>
        </w:rPr>
        <w:t xml:space="preserve"> </w:t>
      </w:r>
      <w:r>
        <w:rPr>
          <w:b/>
          <w:sz w:val="24"/>
        </w:rPr>
        <w:t>roughly</w:t>
      </w:r>
      <w:r>
        <w:rPr>
          <w:b/>
          <w:spacing w:val="-3"/>
          <w:sz w:val="24"/>
        </w:rPr>
        <w:t xml:space="preserve"> </w:t>
      </w:r>
      <w:r>
        <w:rPr>
          <w:b/>
          <w:sz w:val="24"/>
        </w:rPr>
        <w:t>similar</w:t>
      </w:r>
      <w:r>
        <w:rPr>
          <w:b/>
          <w:spacing w:val="-2"/>
          <w:sz w:val="24"/>
        </w:rPr>
        <w:t xml:space="preserve"> sizes</w:t>
      </w:r>
      <w:r>
        <w:rPr>
          <w:spacing w:val="-2"/>
          <w:sz w:val="24"/>
        </w:rPr>
        <w:t>.</w:t>
      </w:r>
    </w:p>
    <w:p w14:paraId="3038E72D" w14:textId="77777777" w:rsidR="00427792" w:rsidRDefault="00427792">
      <w:pPr>
        <w:pStyle w:val="ListParagraph"/>
        <w:numPr>
          <w:ilvl w:val="1"/>
          <w:numId w:val="29"/>
        </w:numPr>
        <w:tabs>
          <w:tab w:val="left" w:pos="1542"/>
        </w:tabs>
        <w:spacing w:before="33"/>
        <w:ind w:left="1542" w:hanging="359"/>
        <w:rPr>
          <w:sz w:val="24"/>
        </w:rPr>
      </w:pPr>
      <w:r>
        <w:rPr>
          <w:sz w:val="24"/>
        </w:rPr>
        <w:t>Struggles</w:t>
      </w:r>
      <w:r>
        <w:rPr>
          <w:spacing w:val="-6"/>
          <w:sz w:val="24"/>
        </w:rPr>
        <w:t xml:space="preserve"> </w:t>
      </w:r>
      <w:r>
        <w:rPr>
          <w:sz w:val="24"/>
        </w:rPr>
        <w:t>with</w:t>
      </w:r>
      <w:r>
        <w:rPr>
          <w:spacing w:val="-2"/>
          <w:sz w:val="24"/>
        </w:rPr>
        <w:t xml:space="preserve"> </w:t>
      </w:r>
      <w:r>
        <w:rPr>
          <w:sz w:val="24"/>
        </w:rPr>
        <w:t>clusters</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b/>
          <w:sz w:val="24"/>
        </w:rPr>
        <w:t>non-spherical</w:t>
      </w:r>
      <w:r>
        <w:rPr>
          <w:b/>
          <w:spacing w:val="-2"/>
          <w:sz w:val="24"/>
        </w:rPr>
        <w:t xml:space="preserve"> </w:t>
      </w:r>
      <w:r>
        <w:rPr>
          <w:b/>
          <w:sz w:val="24"/>
        </w:rPr>
        <w:t>or</w:t>
      </w:r>
      <w:r>
        <w:rPr>
          <w:b/>
          <w:spacing w:val="-3"/>
          <w:sz w:val="24"/>
        </w:rPr>
        <w:t xml:space="preserve"> </w:t>
      </w:r>
      <w:r>
        <w:rPr>
          <w:b/>
          <w:sz w:val="24"/>
        </w:rPr>
        <w:t>of</w:t>
      </w:r>
      <w:r>
        <w:rPr>
          <w:b/>
          <w:spacing w:val="-2"/>
          <w:sz w:val="24"/>
        </w:rPr>
        <w:t xml:space="preserve"> </w:t>
      </w:r>
      <w:r>
        <w:rPr>
          <w:b/>
          <w:sz w:val="24"/>
        </w:rPr>
        <w:t>different</w:t>
      </w:r>
      <w:r>
        <w:rPr>
          <w:b/>
          <w:spacing w:val="-2"/>
          <w:sz w:val="24"/>
        </w:rPr>
        <w:t xml:space="preserve"> densities</w:t>
      </w:r>
      <w:r>
        <w:rPr>
          <w:spacing w:val="-2"/>
          <w:sz w:val="24"/>
        </w:rPr>
        <w:t>.</w:t>
      </w:r>
    </w:p>
    <w:p w14:paraId="1209642C" w14:textId="77777777" w:rsidR="00427792" w:rsidRDefault="00427792">
      <w:pPr>
        <w:pStyle w:val="BodyText"/>
        <w:spacing w:before="76"/>
      </w:pPr>
    </w:p>
    <w:p w14:paraId="0D549E0A" w14:textId="77777777" w:rsidR="00427792" w:rsidRDefault="00427792">
      <w:pPr>
        <w:pStyle w:val="Heading4"/>
        <w:ind w:left="374"/>
      </w:pPr>
      <w:r>
        <w:t>Mathematical</w:t>
      </w:r>
      <w:r>
        <w:rPr>
          <w:spacing w:val="-3"/>
        </w:rPr>
        <w:t xml:space="preserve"> </w:t>
      </w:r>
      <w:r>
        <w:rPr>
          <w:spacing w:val="-2"/>
        </w:rPr>
        <w:t>Expression</w:t>
      </w:r>
    </w:p>
    <w:p w14:paraId="023FA600" w14:textId="77777777" w:rsidR="00427792" w:rsidRDefault="00427792">
      <w:pPr>
        <w:pStyle w:val="BodyText"/>
        <w:spacing w:before="41"/>
        <w:ind w:left="374"/>
      </w:pPr>
      <w:r>
        <w:t>The</w:t>
      </w:r>
      <w:r>
        <w:rPr>
          <w:spacing w:val="-6"/>
        </w:rPr>
        <w:t xml:space="preserve"> </w:t>
      </w:r>
      <w:r>
        <w:t>K-Means</w:t>
      </w:r>
      <w:r>
        <w:rPr>
          <w:spacing w:val="-2"/>
        </w:rPr>
        <w:t xml:space="preserve"> </w:t>
      </w:r>
      <w:r>
        <w:t>algorithm</w:t>
      </w:r>
      <w:r>
        <w:rPr>
          <w:spacing w:val="-1"/>
        </w:rPr>
        <w:t xml:space="preserve"> </w:t>
      </w:r>
      <w:r>
        <w:t>minimizes</w:t>
      </w:r>
      <w:r>
        <w:rPr>
          <w:spacing w:val="-3"/>
        </w:rPr>
        <w:t xml:space="preserve"> </w:t>
      </w:r>
      <w:r>
        <w:t>the</w:t>
      </w:r>
      <w:r>
        <w:rPr>
          <w:spacing w:val="-1"/>
        </w:rPr>
        <w:t xml:space="preserve"> </w:t>
      </w:r>
      <w:r>
        <w:t>following</w:t>
      </w:r>
      <w:r>
        <w:rPr>
          <w:spacing w:val="-1"/>
        </w:rPr>
        <w:t xml:space="preserve"> </w:t>
      </w:r>
      <w:r>
        <w:t>objective</w:t>
      </w:r>
      <w:r>
        <w:rPr>
          <w:spacing w:val="-2"/>
        </w:rPr>
        <w:t xml:space="preserve"> </w:t>
      </w:r>
      <w:r>
        <w:t>function</w:t>
      </w:r>
      <w:r>
        <w:rPr>
          <w:spacing w:val="-2"/>
        </w:rPr>
        <w:t xml:space="preserve"> </w:t>
      </w:r>
      <w:r>
        <w:t>(called</w:t>
      </w:r>
      <w:r>
        <w:rPr>
          <w:spacing w:val="1"/>
        </w:rPr>
        <w:t xml:space="preserve"> </w:t>
      </w:r>
      <w:r>
        <w:t>the</w:t>
      </w:r>
      <w:r>
        <w:rPr>
          <w:spacing w:val="2"/>
        </w:rPr>
        <w:t xml:space="preserve"> </w:t>
      </w:r>
      <w:r>
        <w:rPr>
          <w:b/>
          <w:spacing w:val="-2"/>
        </w:rPr>
        <w:t>inertia</w:t>
      </w:r>
      <w:r>
        <w:rPr>
          <w:spacing w:val="-2"/>
        </w:rPr>
        <w:t>):</w:t>
      </w:r>
    </w:p>
    <w:p w14:paraId="5ED00299" w14:textId="77777777" w:rsidR="00427792" w:rsidRDefault="00427792">
      <w:pPr>
        <w:pStyle w:val="BodyText"/>
        <w:spacing w:before="11"/>
        <w:rPr>
          <w:sz w:val="11"/>
        </w:rPr>
      </w:pPr>
      <w:r>
        <w:rPr>
          <w:noProof/>
          <w:sz w:val="11"/>
        </w:rPr>
        <w:drawing>
          <wp:anchor distT="0" distB="0" distL="0" distR="0" simplePos="0" relativeHeight="251715584" behindDoc="1" locked="0" layoutInCell="1" allowOverlap="1" wp14:anchorId="1329AA4B" wp14:editId="4076C7ED">
            <wp:simplePos x="0" y="0"/>
            <wp:positionH relativeFrom="page">
              <wp:posOffset>819150</wp:posOffset>
            </wp:positionH>
            <wp:positionV relativeFrom="paragraph">
              <wp:posOffset>102235</wp:posOffset>
            </wp:positionV>
            <wp:extent cx="4981575" cy="2419350"/>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5" cstate="print"/>
                    <a:stretch>
                      <a:fillRect/>
                    </a:stretch>
                  </pic:blipFill>
                  <pic:spPr>
                    <a:xfrm>
                      <a:off x="0" y="0"/>
                      <a:ext cx="4981574" cy="2419350"/>
                    </a:xfrm>
                    <a:prstGeom prst="rect">
                      <a:avLst/>
                    </a:prstGeom>
                  </pic:spPr>
                </pic:pic>
              </a:graphicData>
            </a:graphic>
          </wp:anchor>
        </w:drawing>
      </w:r>
    </w:p>
    <w:p w14:paraId="6D00950D" w14:textId="77777777" w:rsidR="00427792" w:rsidRDefault="00427792">
      <w:pPr>
        <w:pStyle w:val="Heading3"/>
        <w:spacing w:before="250" w:after="61"/>
      </w:pPr>
      <w:r>
        <w:t xml:space="preserve">LAB </w:t>
      </w:r>
      <w:r>
        <w:rPr>
          <w:spacing w:val="-2"/>
        </w:rPr>
        <w:t>TASKS</w:t>
      </w:r>
    </w:p>
    <w:p w14:paraId="4A631307" w14:textId="77777777" w:rsidR="00427792" w:rsidRDefault="00427792">
      <w:pPr>
        <w:pStyle w:val="BodyText"/>
        <w:spacing w:line="20" w:lineRule="exact"/>
        <w:ind w:left="345"/>
        <w:rPr>
          <w:sz w:val="2"/>
        </w:rPr>
      </w:pPr>
      <w:r>
        <w:rPr>
          <w:noProof/>
          <w:sz w:val="2"/>
        </w:rPr>
        <mc:AlternateContent>
          <mc:Choice Requires="wpg">
            <w:drawing>
              <wp:inline distT="0" distB="0" distL="0" distR="0" wp14:anchorId="27E0B048" wp14:editId="71D7842F">
                <wp:extent cx="6268085" cy="6350"/>
                <wp:effectExtent l="0" t="0" r="0" b="0"/>
                <wp:docPr id="70" name="Group 70"/>
                <wp:cNvGraphicFramePr/>
                <a:graphic xmlns:a="http://schemas.openxmlformats.org/drawingml/2006/main">
                  <a:graphicData uri="http://schemas.microsoft.com/office/word/2010/wordprocessingGroup">
                    <wpg:wgp>
                      <wpg:cNvGrpSpPr/>
                      <wpg:grpSpPr>
                        <a:xfrm>
                          <a:off x="0" y="0"/>
                          <a:ext cx="6268085" cy="6350"/>
                          <a:chOff x="0" y="0"/>
                          <a:chExt cx="6268085" cy="6350"/>
                        </a:xfrm>
                      </wpg:grpSpPr>
                      <wps:wsp>
                        <wps:cNvPr id="71" name="Graphic 71"/>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wpg:wgp>
                  </a:graphicData>
                </a:graphic>
              </wp:inline>
            </w:drawing>
          </mc:Choice>
          <mc:Fallback>
            <w:pict>
              <v:group w14:anchorId="6FD7CDED" id="Group 70" o:spid="_x0000_s1026" style="width:493.55pt;height:.5pt;mso-position-horizontal-relative:char;mso-position-vertical-relative:line" coordsize="626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">
                <v:shape id="Graphic 71" o:spid="_x0000_s1027" style="position:absolute;width:62680;height:63;visibility:visible;mso-wrap-style:square;v-text-anchor:top" coordsize="6268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cHY8QA&#10;AADbAAAADwAAAGRycy9kb3ducmV2LnhtbESPQWvCQBSE7wX/w/IEb3WjBW1TV9FAtSehpgePz+xr&#10;Esy+DbsbE/vru4VCj8PMfMOsNoNpxI2cry0rmE0TEMSF1TWXCj7zt8dnED4ga2wsk4I7edisRw8r&#10;TLXt+YNup1CKCGGfooIqhDaV0hcVGfRT2xJH78s6gyFKV0rtsI9w08h5kiykwZrjQoUtZRUV11Nn&#10;FMg7HrLvvjvblzzk7f54Mbsnp9RkPGxfQQQawn/4r/2uFSxn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B2PEAAAA2wAAAA8AAAAAAAAAAAAAAAAAmAIAAGRycy9k&#10;b3ducmV2LnhtbFBLBQYAAAAABAAEAPUAAACJAwAAAAA=&#10;" path="m6267958,l,,,6096r6267958,l6267958,xe" fillcolor="black" stroked="f">
                  <v:path arrowok="t"/>
                </v:shape>
                <w10:anchorlock/>
              </v:group>
            </w:pict>
          </mc:Fallback>
        </mc:AlternateContent>
      </w:r>
    </w:p>
    <w:p w14:paraId="55DDBE65" w14:textId="77777777" w:rsidR="00427792" w:rsidRDefault="00427792">
      <w:pPr>
        <w:pStyle w:val="ListParagraph"/>
        <w:numPr>
          <w:ilvl w:val="0"/>
          <w:numId w:val="30"/>
        </w:numPr>
        <w:tabs>
          <w:tab w:val="left" w:pos="823"/>
        </w:tabs>
        <w:spacing w:before="0"/>
        <w:ind w:hanging="360"/>
        <w:rPr>
          <w:sz w:val="24"/>
        </w:rPr>
      </w:pPr>
      <w:r>
        <w:rPr>
          <w:sz w:val="24"/>
        </w:rPr>
        <w:t>Load</w:t>
      </w:r>
      <w:r>
        <w:rPr>
          <w:spacing w:val="-1"/>
          <w:sz w:val="24"/>
        </w:rPr>
        <w:t xml:space="preserve"> </w:t>
      </w:r>
      <w:r>
        <w:rPr>
          <w:sz w:val="24"/>
        </w:rPr>
        <w:t>a</w:t>
      </w:r>
      <w:r>
        <w:rPr>
          <w:spacing w:val="-2"/>
          <w:sz w:val="24"/>
        </w:rPr>
        <w:t xml:space="preserve"> </w:t>
      </w:r>
      <w:r>
        <w:rPr>
          <w:sz w:val="24"/>
        </w:rPr>
        <w:t>dataset</w:t>
      </w:r>
      <w:r>
        <w:rPr>
          <w:spacing w:val="-1"/>
          <w:sz w:val="24"/>
        </w:rPr>
        <w:t xml:space="preserve"> </w:t>
      </w:r>
      <w:r>
        <w:rPr>
          <w:sz w:val="24"/>
        </w:rPr>
        <w:t>(e.g.,</w:t>
      </w:r>
      <w:r>
        <w:rPr>
          <w:spacing w:val="-1"/>
          <w:sz w:val="24"/>
        </w:rPr>
        <w:t xml:space="preserve"> </w:t>
      </w:r>
      <w:r>
        <w:rPr>
          <w:sz w:val="24"/>
        </w:rPr>
        <w:t>Mall</w:t>
      </w:r>
      <w:r>
        <w:rPr>
          <w:spacing w:val="-1"/>
          <w:sz w:val="24"/>
        </w:rPr>
        <w:t xml:space="preserve"> </w:t>
      </w:r>
      <w:r>
        <w:rPr>
          <w:sz w:val="24"/>
        </w:rPr>
        <w:t>Customer</w:t>
      </w:r>
      <w:r>
        <w:rPr>
          <w:spacing w:val="-1"/>
          <w:sz w:val="24"/>
        </w:rPr>
        <w:t xml:space="preserve"> </w:t>
      </w:r>
      <w:r>
        <w:rPr>
          <w:spacing w:val="-2"/>
          <w:sz w:val="24"/>
        </w:rPr>
        <w:t>Segmentation).</w:t>
      </w:r>
    </w:p>
    <w:p w14:paraId="36DE1424" w14:textId="77777777" w:rsidR="00427792" w:rsidRDefault="00427792">
      <w:pPr>
        <w:pStyle w:val="ListParagraph"/>
        <w:numPr>
          <w:ilvl w:val="0"/>
          <w:numId w:val="30"/>
        </w:numPr>
        <w:tabs>
          <w:tab w:val="left" w:pos="823"/>
        </w:tabs>
        <w:spacing w:before="32"/>
        <w:ind w:hanging="360"/>
        <w:rPr>
          <w:sz w:val="24"/>
        </w:rPr>
      </w:pPr>
      <w:r>
        <w:rPr>
          <w:sz w:val="24"/>
        </w:rPr>
        <w:t>Apply</w:t>
      </w:r>
      <w:r>
        <w:rPr>
          <w:spacing w:val="-2"/>
          <w:sz w:val="24"/>
        </w:rPr>
        <w:t xml:space="preserve"> </w:t>
      </w:r>
      <w:r>
        <w:rPr>
          <w:sz w:val="24"/>
        </w:rPr>
        <w:t>data</w:t>
      </w:r>
      <w:r>
        <w:rPr>
          <w:spacing w:val="-1"/>
          <w:sz w:val="24"/>
        </w:rPr>
        <w:t xml:space="preserve"> </w:t>
      </w:r>
      <w:r>
        <w:rPr>
          <w:sz w:val="24"/>
        </w:rPr>
        <w:t>preprocessing (normalize</w:t>
      </w:r>
      <w:r>
        <w:rPr>
          <w:spacing w:val="-3"/>
          <w:sz w:val="24"/>
        </w:rPr>
        <w:t xml:space="preserve"> </w:t>
      </w:r>
      <w:r>
        <w:rPr>
          <w:sz w:val="24"/>
        </w:rPr>
        <w:t>features</w:t>
      </w:r>
      <w:r>
        <w:rPr>
          <w:spacing w:val="-2"/>
          <w:sz w:val="24"/>
        </w:rPr>
        <w:t xml:space="preserve"> </w:t>
      </w:r>
      <w:r>
        <w:rPr>
          <w:sz w:val="24"/>
        </w:rPr>
        <w:t>if</w:t>
      </w:r>
      <w:r>
        <w:rPr>
          <w:spacing w:val="-1"/>
          <w:sz w:val="24"/>
        </w:rPr>
        <w:t xml:space="preserve"> </w:t>
      </w:r>
      <w:r>
        <w:rPr>
          <w:spacing w:val="-2"/>
          <w:sz w:val="24"/>
        </w:rPr>
        <w:t>needed).</w:t>
      </w:r>
    </w:p>
    <w:p w14:paraId="00B76EB1" w14:textId="77777777" w:rsidR="00427792" w:rsidRDefault="00427792">
      <w:pPr>
        <w:pStyle w:val="ListParagraph"/>
        <w:numPr>
          <w:ilvl w:val="0"/>
          <w:numId w:val="30"/>
        </w:numPr>
        <w:tabs>
          <w:tab w:val="left" w:pos="823"/>
        </w:tabs>
        <w:spacing w:before="43"/>
        <w:ind w:hanging="360"/>
        <w:rPr>
          <w:sz w:val="24"/>
        </w:rPr>
      </w:pPr>
      <w:r>
        <w:rPr>
          <w:sz w:val="24"/>
        </w:rPr>
        <w:t>Determine</w:t>
      </w:r>
      <w:r>
        <w:rPr>
          <w:spacing w:val="-2"/>
          <w:sz w:val="24"/>
        </w:rPr>
        <w:t xml:space="preserve"> </w:t>
      </w:r>
      <w:r>
        <w:rPr>
          <w:sz w:val="24"/>
        </w:rPr>
        <w:t>the</w:t>
      </w:r>
      <w:r>
        <w:rPr>
          <w:spacing w:val="-1"/>
          <w:sz w:val="24"/>
        </w:rPr>
        <w:t xml:space="preserve"> </w:t>
      </w:r>
      <w:r>
        <w:rPr>
          <w:sz w:val="24"/>
        </w:rPr>
        <w:t>optimal</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z w:val="24"/>
        </w:rPr>
        <w:t>clusters</w:t>
      </w:r>
      <w:r>
        <w:rPr>
          <w:spacing w:val="-2"/>
          <w:sz w:val="24"/>
        </w:rPr>
        <w:t xml:space="preserve"> </w:t>
      </w:r>
      <w:r>
        <w:rPr>
          <w:sz w:val="24"/>
        </w:rPr>
        <w:t>using Elbow</w:t>
      </w:r>
      <w:r>
        <w:rPr>
          <w:spacing w:val="-2"/>
          <w:sz w:val="24"/>
        </w:rPr>
        <w:t xml:space="preserve"> Method</w:t>
      </w:r>
    </w:p>
    <w:p w14:paraId="181E25F7" w14:textId="77777777" w:rsidR="00427792" w:rsidRDefault="00427792">
      <w:pPr>
        <w:pStyle w:val="ListParagraph"/>
        <w:numPr>
          <w:ilvl w:val="0"/>
          <w:numId w:val="30"/>
        </w:numPr>
        <w:tabs>
          <w:tab w:val="left" w:pos="823"/>
        </w:tabs>
        <w:ind w:hanging="360"/>
        <w:rPr>
          <w:sz w:val="24"/>
        </w:rPr>
      </w:pPr>
      <w:r>
        <w:rPr>
          <w:sz w:val="24"/>
        </w:rPr>
        <w:t>Implement</w:t>
      </w:r>
      <w:r>
        <w:rPr>
          <w:spacing w:val="-4"/>
          <w:sz w:val="24"/>
        </w:rPr>
        <w:t xml:space="preserve"> </w:t>
      </w:r>
      <w:r>
        <w:rPr>
          <w:sz w:val="24"/>
        </w:rPr>
        <w:t>K-Means</w:t>
      </w:r>
      <w:r>
        <w:rPr>
          <w:spacing w:val="1"/>
          <w:sz w:val="24"/>
        </w:rPr>
        <w:t xml:space="preserve"> </w:t>
      </w:r>
      <w:r>
        <w:rPr>
          <w:sz w:val="24"/>
        </w:rPr>
        <w:t>clustering</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selected</w:t>
      </w:r>
      <w:r>
        <w:rPr>
          <w:spacing w:val="-2"/>
          <w:sz w:val="24"/>
        </w:rPr>
        <w:t xml:space="preserve"> </w:t>
      </w:r>
      <w:r>
        <w:rPr>
          <w:sz w:val="24"/>
        </w:rPr>
        <w:t>value</w:t>
      </w:r>
      <w:r>
        <w:rPr>
          <w:spacing w:val="-1"/>
          <w:sz w:val="24"/>
        </w:rPr>
        <w:t xml:space="preserve"> </w:t>
      </w:r>
      <w:r>
        <w:rPr>
          <w:sz w:val="24"/>
        </w:rPr>
        <w:t>of</w:t>
      </w:r>
      <w:r>
        <w:rPr>
          <w:spacing w:val="-3"/>
          <w:sz w:val="24"/>
        </w:rPr>
        <w:t xml:space="preserve"> </w:t>
      </w:r>
      <w:r>
        <w:rPr>
          <w:spacing w:val="-5"/>
          <w:sz w:val="24"/>
        </w:rPr>
        <w:t>K.</w:t>
      </w:r>
    </w:p>
    <w:p w14:paraId="57A327E8" w14:textId="77777777" w:rsidR="00427792" w:rsidRDefault="00427792">
      <w:pPr>
        <w:pStyle w:val="ListParagraph"/>
        <w:numPr>
          <w:ilvl w:val="0"/>
          <w:numId w:val="30"/>
        </w:numPr>
        <w:tabs>
          <w:tab w:val="left" w:pos="823"/>
        </w:tabs>
        <w:ind w:hanging="360"/>
        <w:rPr>
          <w:sz w:val="24"/>
        </w:rPr>
      </w:pPr>
      <w:r>
        <w:rPr>
          <w:sz w:val="24"/>
        </w:rPr>
        <w:t>Visualize</w:t>
      </w:r>
      <w:r>
        <w:rPr>
          <w:spacing w:val="-4"/>
          <w:sz w:val="24"/>
        </w:rPr>
        <w:t xml:space="preserve"> </w:t>
      </w:r>
      <w:r>
        <w:rPr>
          <w:sz w:val="24"/>
        </w:rPr>
        <w:t>the</w:t>
      </w:r>
      <w:r>
        <w:rPr>
          <w:spacing w:val="-1"/>
          <w:sz w:val="24"/>
        </w:rPr>
        <w:t xml:space="preserve"> </w:t>
      </w:r>
      <w:r>
        <w:rPr>
          <w:sz w:val="24"/>
        </w:rPr>
        <w:t>clusters</w:t>
      </w:r>
      <w:r>
        <w:rPr>
          <w:spacing w:val="-1"/>
          <w:sz w:val="24"/>
        </w:rPr>
        <w:t xml:space="preserve"> </w:t>
      </w:r>
      <w:r>
        <w:rPr>
          <w:sz w:val="24"/>
        </w:rPr>
        <w:t>in</w:t>
      </w:r>
      <w:r>
        <w:rPr>
          <w:spacing w:val="1"/>
          <w:sz w:val="24"/>
        </w:rPr>
        <w:t xml:space="preserve"> </w:t>
      </w:r>
      <w:r>
        <w:rPr>
          <w:sz w:val="24"/>
        </w:rPr>
        <w:t>2D</w:t>
      </w:r>
      <w:r>
        <w:rPr>
          <w:spacing w:val="-2"/>
          <w:sz w:val="24"/>
        </w:rPr>
        <w:t xml:space="preserve"> </w:t>
      </w:r>
      <w:r>
        <w:rPr>
          <w:sz w:val="24"/>
        </w:rPr>
        <w:t>or</w:t>
      </w:r>
      <w:r>
        <w:rPr>
          <w:spacing w:val="-2"/>
          <w:sz w:val="24"/>
        </w:rPr>
        <w:t xml:space="preserve"> </w:t>
      </w:r>
      <w:r>
        <w:rPr>
          <w:sz w:val="24"/>
        </w:rPr>
        <w:t>3D</w:t>
      </w:r>
      <w:r>
        <w:rPr>
          <w:spacing w:val="-2"/>
          <w:sz w:val="24"/>
        </w:rPr>
        <w:t xml:space="preserve"> </w:t>
      </w:r>
      <w:r>
        <w:rPr>
          <w:sz w:val="24"/>
        </w:rPr>
        <w:t>(if</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has</w:t>
      </w:r>
      <w:r>
        <w:rPr>
          <w:spacing w:val="-2"/>
          <w:sz w:val="24"/>
        </w:rPr>
        <w:t xml:space="preserve"> </w:t>
      </w:r>
      <w:r>
        <w:rPr>
          <w:sz w:val="24"/>
        </w:rPr>
        <w:t>2 or</w:t>
      </w:r>
      <w:r>
        <w:rPr>
          <w:spacing w:val="-1"/>
          <w:sz w:val="24"/>
        </w:rPr>
        <w:t xml:space="preserve"> </w:t>
      </w:r>
      <w:r>
        <w:rPr>
          <w:sz w:val="24"/>
        </w:rPr>
        <w:t xml:space="preserve">3 </w:t>
      </w:r>
      <w:r>
        <w:rPr>
          <w:spacing w:val="-2"/>
          <w:sz w:val="24"/>
        </w:rPr>
        <w:t>features).</w:t>
      </w:r>
    </w:p>
    <w:p w14:paraId="293ED6F2" w14:textId="77777777" w:rsidR="00427792" w:rsidRDefault="00427792">
      <w:pPr>
        <w:pStyle w:val="ListParagraph"/>
        <w:numPr>
          <w:ilvl w:val="0"/>
          <w:numId w:val="30"/>
        </w:numPr>
        <w:tabs>
          <w:tab w:val="left" w:pos="823"/>
        </w:tabs>
        <w:spacing w:line="278" w:lineRule="auto"/>
        <w:ind w:right="168"/>
        <w:rPr>
          <w:sz w:val="24"/>
        </w:rPr>
      </w:pPr>
      <w:r>
        <w:rPr>
          <w:sz w:val="24"/>
        </w:rPr>
        <w:t>Evaluate the clustering: Although K-Means is unsupervised, since the Iris dataset has labels, we can compare them.</w:t>
      </w:r>
    </w:p>
    <w:p w14:paraId="6AC8D408" w14:textId="77777777" w:rsidR="00427792" w:rsidRDefault="00427792" w:rsidP="00C078C7">
      <w:pPr>
        <w:tabs>
          <w:tab w:val="left" w:pos="823"/>
        </w:tabs>
        <w:spacing w:after="0" w:line="278" w:lineRule="auto"/>
        <w:ind w:right="168"/>
        <w:rPr>
          <w:b/>
          <w:bCs/>
          <w:sz w:val="32"/>
          <w:szCs w:val="28"/>
        </w:rPr>
      </w:pPr>
      <w:r>
        <w:rPr>
          <w:b/>
          <w:bCs/>
          <w:sz w:val="32"/>
          <w:szCs w:val="28"/>
        </w:rPr>
        <w:t>Code:</w:t>
      </w:r>
    </w:p>
    <w:p w14:paraId="357B3A1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import libraries</w:t>
      </w:r>
    </w:p>
    <w:p w14:paraId="5370F9BF"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pandas </w:t>
      </w:r>
      <w:r w:rsidRPr="00C078C7">
        <w:rPr>
          <w:rFonts w:ascii="Courier New" w:eastAsia="Times New Roman" w:hAnsi="Courier New" w:cs="Courier New"/>
          <w:color w:val="C99CC6"/>
          <w:sz w:val="21"/>
          <w:szCs w:val="21"/>
        </w:rPr>
        <w:t>as</w:t>
      </w:r>
      <w:r w:rsidRPr="00C078C7">
        <w:rPr>
          <w:rFonts w:ascii="Courier New" w:eastAsia="Times New Roman" w:hAnsi="Courier New" w:cs="Courier New"/>
          <w:color w:val="D4D4D4"/>
          <w:sz w:val="21"/>
          <w:szCs w:val="21"/>
        </w:rPr>
        <w:t xml:space="preserve"> pd</w:t>
      </w:r>
    </w:p>
    <w:p w14:paraId="3029E95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numpy </w:t>
      </w:r>
      <w:r w:rsidRPr="00C078C7">
        <w:rPr>
          <w:rFonts w:ascii="Courier New" w:eastAsia="Times New Roman" w:hAnsi="Courier New" w:cs="Courier New"/>
          <w:color w:val="C99CC6"/>
          <w:sz w:val="21"/>
          <w:szCs w:val="21"/>
        </w:rPr>
        <w:t>as</w:t>
      </w:r>
      <w:r w:rsidRPr="00C078C7">
        <w:rPr>
          <w:rFonts w:ascii="Courier New" w:eastAsia="Times New Roman" w:hAnsi="Courier New" w:cs="Courier New"/>
          <w:color w:val="D4D4D4"/>
          <w:sz w:val="21"/>
          <w:szCs w:val="21"/>
        </w:rPr>
        <w:t xml:space="preserve"> np</w:t>
      </w:r>
    </w:p>
    <w:p w14:paraId="52EA2126"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matplotlib.pyplot </w:t>
      </w:r>
      <w:r w:rsidRPr="00C078C7">
        <w:rPr>
          <w:rFonts w:ascii="Courier New" w:eastAsia="Times New Roman" w:hAnsi="Courier New" w:cs="Courier New"/>
          <w:color w:val="C99CC6"/>
          <w:sz w:val="21"/>
          <w:szCs w:val="21"/>
        </w:rPr>
        <w:t>as</w:t>
      </w:r>
      <w:r w:rsidRPr="00C078C7">
        <w:rPr>
          <w:rFonts w:ascii="Courier New" w:eastAsia="Times New Roman" w:hAnsi="Courier New" w:cs="Courier New"/>
          <w:color w:val="D4D4D4"/>
          <w:sz w:val="21"/>
          <w:szCs w:val="21"/>
        </w:rPr>
        <w:t xml:space="preserve"> plt</w:t>
      </w:r>
    </w:p>
    <w:p w14:paraId="7B068784"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seaborn </w:t>
      </w:r>
      <w:r w:rsidRPr="00C078C7">
        <w:rPr>
          <w:rFonts w:ascii="Courier New" w:eastAsia="Times New Roman" w:hAnsi="Courier New" w:cs="Courier New"/>
          <w:color w:val="C99CC6"/>
          <w:sz w:val="21"/>
          <w:szCs w:val="21"/>
        </w:rPr>
        <w:t>as</w:t>
      </w:r>
      <w:r w:rsidRPr="00C078C7">
        <w:rPr>
          <w:rFonts w:ascii="Courier New" w:eastAsia="Times New Roman" w:hAnsi="Courier New" w:cs="Courier New"/>
          <w:color w:val="D4D4D4"/>
          <w:sz w:val="21"/>
          <w:szCs w:val="21"/>
        </w:rPr>
        <w:t xml:space="preserve"> sns</w:t>
      </w:r>
    </w:p>
    <w:p w14:paraId="4489D58E"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from</w:t>
      </w:r>
      <w:r w:rsidRPr="00C078C7">
        <w:rPr>
          <w:rFonts w:ascii="Courier New" w:eastAsia="Times New Roman" w:hAnsi="Courier New" w:cs="Courier New"/>
          <w:color w:val="D4D4D4"/>
          <w:sz w:val="21"/>
          <w:szCs w:val="21"/>
        </w:rPr>
        <w:t xml:space="preserve"> sklearn.cluster </w:t>
      </w: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KMeans</w:t>
      </w:r>
    </w:p>
    <w:p w14:paraId="76D27323"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from</w:t>
      </w:r>
      <w:r w:rsidRPr="00C078C7">
        <w:rPr>
          <w:rFonts w:ascii="Courier New" w:eastAsia="Times New Roman" w:hAnsi="Courier New" w:cs="Courier New"/>
          <w:color w:val="D4D4D4"/>
          <w:sz w:val="21"/>
          <w:szCs w:val="21"/>
        </w:rPr>
        <w:t xml:space="preserve"> sklearn.preprocessing </w:t>
      </w:r>
      <w:r w:rsidRPr="00C078C7">
        <w:rPr>
          <w:rFonts w:ascii="Courier New" w:eastAsia="Times New Roman" w:hAnsi="Courier New" w:cs="Courier New"/>
          <w:color w:val="C99CC6"/>
          <w:sz w:val="21"/>
          <w:szCs w:val="21"/>
        </w:rPr>
        <w:t>import</w:t>
      </w:r>
      <w:r w:rsidRPr="00C078C7">
        <w:rPr>
          <w:rFonts w:ascii="Courier New" w:eastAsia="Times New Roman" w:hAnsi="Courier New" w:cs="Courier New"/>
          <w:color w:val="D4D4D4"/>
          <w:sz w:val="21"/>
          <w:szCs w:val="21"/>
        </w:rPr>
        <w:t xml:space="preserve"> StandardScaler</w:t>
      </w:r>
    </w:p>
    <w:p w14:paraId="0297FBA8"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1B9E0BEA"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load dataset</w:t>
      </w:r>
    </w:p>
    <w:p w14:paraId="193BC61C"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df = pd.read_csv</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'Mall_Customers.csv'</w:t>
      </w:r>
      <w:r w:rsidRPr="00C078C7">
        <w:rPr>
          <w:rFonts w:ascii="Courier New" w:eastAsia="Times New Roman" w:hAnsi="Courier New" w:cs="Courier New"/>
          <w:color w:val="DCDCDC"/>
          <w:sz w:val="21"/>
          <w:szCs w:val="21"/>
        </w:rPr>
        <w:t>)</w:t>
      </w:r>
    </w:p>
    <w:p w14:paraId="252BF032"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CDCAA"/>
          <w:sz w:val="21"/>
          <w:szCs w:val="21"/>
        </w:rPr>
        <w:t>print</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df.head</w:t>
      </w:r>
      <w:r w:rsidRPr="00C078C7">
        <w:rPr>
          <w:rFonts w:ascii="Courier New" w:eastAsia="Times New Roman" w:hAnsi="Courier New" w:cs="Courier New"/>
          <w:color w:val="DCDCDC"/>
          <w:sz w:val="21"/>
          <w:szCs w:val="21"/>
        </w:rPr>
        <w:t>())</w:t>
      </w:r>
    </w:p>
    <w:p w14:paraId="21AA87B5"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x = df</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'Annual Income (k$)'</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CE9178"/>
          <w:sz w:val="21"/>
          <w:szCs w:val="21"/>
        </w:rPr>
        <w:t>'Spending Score (1-100)'</w:t>
      </w:r>
      <w:r w:rsidRPr="00C078C7">
        <w:rPr>
          <w:rFonts w:ascii="Courier New" w:eastAsia="Times New Roman" w:hAnsi="Courier New" w:cs="Courier New"/>
          <w:color w:val="DCDCDC"/>
          <w:sz w:val="21"/>
          <w:szCs w:val="21"/>
        </w:rPr>
        <w:t>]]</w:t>
      </w:r>
    </w:p>
    <w:p w14:paraId="2624E08E"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6FC76B18"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Normalizing</w:t>
      </w:r>
    </w:p>
    <w:p w14:paraId="50646ACF"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scaler = StandardScaler</w:t>
      </w:r>
      <w:r w:rsidRPr="00C078C7">
        <w:rPr>
          <w:rFonts w:ascii="Courier New" w:eastAsia="Times New Roman" w:hAnsi="Courier New" w:cs="Courier New"/>
          <w:color w:val="DCDCDC"/>
          <w:sz w:val="21"/>
          <w:szCs w:val="21"/>
        </w:rPr>
        <w:t>()</w:t>
      </w:r>
    </w:p>
    <w:p w14:paraId="3762610A"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x_scaled = scaler.fit_transform</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x</w:t>
      </w:r>
      <w:r w:rsidRPr="00C078C7">
        <w:rPr>
          <w:rFonts w:ascii="Courier New" w:eastAsia="Times New Roman" w:hAnsi="Courier New" w:cs="Courier New"/>
          <w:color w:val="DCDCDC"/>
          <w:sz w:val="21"/>
          <w:szCs w:val="21"/>
        </w:rPr>
        <w:t>)</w:t>
      </w:r>
    </w:p>
    <w:p w14:paraId="54318E4E"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0C2D1FB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Determine optional K using Elbow method</w:t>
      </w:r>
    </w:p>
    <w:p w14:paraId="3A26F0CC"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 xml:space="preserve">wcss = </w:t>
      </w:r>
      <w:r w:rsidRPr="00C078C7">
        <w:rPr>
          <w:rFonts w:ascii="Courier New" w:eastAsia="Times New Roman" w:hAnsi="Courier New" w:cs="Courier New"/>
          <w:color w:val="DCDCDC"/>
          <w:sz w:val="21"/>
          <w:szCs w:val="21"/>
        </w:rPr>
        <w:t>[]</w:t>
      </w:r>
    </w:p>
    <w:p w14:paraId="02F08DDE"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C99CC6"/>
          <w:sz w:val="21"/>
          <w:szCs w:val="21"/>
        </w:rPr>
        <w:t>for</w:t>
      </w:r>
      <w:r w:rsidRPr="00C078C7">
        <w:rPr>
          <w:rFonts w:ascii="Courier New" w:eastAsia="Times New Roman" w:hAnsi="Courier New" w:cs="Courier New"/>
          <w:color w:val="D4D4D4"/>
          <w:sz w:val="21"/>
          <w:szCs w:val="21"/>
        </w:rPr>
        <w:t xml:space="preserve"> k </w:t>
      </w:r>
      <w:r w:rsidRPr="00C078C7">
        <w:rPr>
          <w:rFonts w:ascii="Courier New" w:eastAsia="Times New Roman" w:hAnsi="Courier New" w:cs="Courier New"/>
          <w:color w:val="82C6FF"/>
          <w:sz w:val="21"/>
          <w:szCs w:val="21"/>
        </w:rPr>
        <w:t>in</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DCDCAA"/>
          <w:sz w:val="21"/>
          <w:szCs w:val="21"/>
        </w:rPr>
        <w:t>range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B5CEA8"/>
          <w:sz w:val="21"/>
          <w:szCs w:val="21"/>
        </w:rPr>
        <w:t>1</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B5CEA8"/>
          <w:sz w:val="21"/>
          <w:szCs w:val="21"/>
        </w:rPr>
        <w:t>11</w:t>
      </w:r>
      <w:r w:rsidRPr="00C078C7">
        <w:rPr>
          <w:rFonts w:ascii="Courier New" w:eastAsia="Times New Roman" w:hAnsi="Courier New" w:cs="Courier New"/>
          <w:color w:val="DCDCDC"/>
          <w:sz w:val="21"/>
          <w:szCs w:val="21"/>
        </w:rPr>
        <w:t>):</w:t>
      </w:r>
    </w:p>
    <w:p w14:paraId="617F2343"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lastRenderedPageBreak/>
        <w:t>    kmeans = KMeans</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n_clusters=k</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init=</w:t>
      </w:r>
      <w:r w:rsidRPr="00C078C7">
        <w:rPr>
          <w:rFonts w:ascii="Courier New" w:eastAsia="Times New Roman" w:hAnsi="Courier New" w:cs="Courier New"/>
          <w:color w:val="CE9178"/>
          <w:sz w:val="21"/>
          <w:szCs w:val="21"/>
        </w:rPr>
        <w:t>'k-means++'</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random_state=</w:t>
      </w:r>
      <w:r w:rsidRPr="00C078C7">
        <w:rPr>
          <w:rFonts w:ascii="Courier New" w:eastAsia="Times New Roman" w:hAnsi="Courier New" w:cs="Courier New"/>
          <w:color w:val="B5CEA8"/>
          <w:sz w:val="21"/>
          <w:szCs w:val="21"/>
        </w:rPr>
        <w:t>42</w:t>
      </w:r>
      <w:r w:rsidRPr="00C078C7">
        <w:rPr>
          <w:rFonts w:ascii="Courier New" w:eastAsia="Times New Roman" w:hAnsi="Courier New" w:cs="Courier New"/>
          <w:color w:val="DCDCDC"/>
          <w:sz w:val="21"/>
          <w:szCs w:val="21"/>
        </w:rPr>
        <w:t>)</w:t>
      </w:r>
    </w:p>
    <w:p w14:paraId="6578A239"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    kmeans.fit</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x_scaled</w:t>
      </w:r>
      <w:r w:rsidRPr="00C078C7">
        <w:rPr>
          <w:rFonts w:ascii="Courier New" w:eastAsia="Times New Roman" w:hAnsi="Courier New" w:cs="Courier New"/>
          <w:color w:val="DCDCDC"/>
          <w:sz w:val="21"/>
          <w:szCs w:val="21"/>
        </w:rPr>
        <w:t>)</w:t>
      </w:r>
    </w:p>
    <w:p w14:paraId="5FF4503A"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    wcss.append</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kmeans.inertia_</w:t>
      </w:r>
      <w:r w:rsidRPr="00C078C7">
        <w:rPr>
          <w:rFonts w:ascii="Courier New" w:eastAsia="Times New Roman" w:hAnsi="Courier New" w:cs="Courier New"/>
          <w:color w:val="DCDCDC"/>
          <w:sz w:val="21"/>
          <w:szCs w:val="21"/>
        </w:rPr>
        <w:t>)</w:t>
      </w:r>
    </w:p>
    <w:p w14:paraId="3AB6B403"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0E24A2FF"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plt.figure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figsize=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B5CEA8"/>
          <w:sz w:val="21"/>
          <w:szCs w:val="21"/>
        </w:rPr>
        <w:t>6</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B5CEA8"/>
          <w:sz w:val="21"/>
          <w:szCs w:val="21"/>
        </w:rPr>
        <w:t>4</w:t>
      </w:r>
      <w:r w:rsidRPr="00C078C7">
        <w:rPr>
          <w:rFonts w:ascii="Courier New" w:eastAsia="Times New Roman" w:hAnsi="Courier New" w:cs="Courier New"/>
          <w:color w:val="DCDCDC"/>
          <w:sz w:val="21"/>
          <w:szCs w:val="21"/>
        </w:rPr>
        <w:t>))</w:t>
      </w:r>
    </w:p>
    <w:p w14:paraId="2E8DC430"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plt.plot</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CDCAA"/>
          <w:sz w:val="21"/>
          <w:szCs w:val="21"/>
        </w:rPr>
        <w:t>range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B5CEA8"/>
          <w:sz w:val="21"/>
          <w:szCs w:val="21"/>
        </w:rPr>
        <w:t>1</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B5CEA8"/>
          <w:sz w:val="21"/>
          <w:szCs w:val="21"/>
        </w:rPr>
        <w:t>11</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wcss</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marker=</w:t>
      </w:r>
      <w:r w:rsidRPr="00C078C7">
        <w:rPr>
          <w:rFonts w:ascii="Courier New" w:eastAsia="Times New Roman" w:hAnsi="Courier New" w:cs="Courier New"/>
          <w:color w:val="CE9178"/>
          <w:sz w:val="21"/>
          <w:szCs w:val="21"/>
        </w:rPr>
        <w:t>'o'</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linestyle=</w:t>
      </w:r>
      <w:r w:rsidRPr="00C078C7">
        <w:rPr>
          <w:rFonts w:ascii="Courier New" w:eastAsia="Times New Roman" w:hAnsi="Courier New" w:cs="Courier New"/>
          <w:color w:val="CE9178"/>
          <w:sz w:val="21"/>
          <w:szCs w:val="21"/>
        </w:rPr>
        <w:t>'--'</w:t>
      </w:r>
      <w:r w:rsidRPr="00C078C7">
        <w:rPr>
          <w:rFonts w:ascii="Courier New" w:eastAsia="Times New Roman" w:hAnsi="Courier New" w:cs="Courier New"/>
          <w:color w:val="DCDCDC"/>
          <w:sz w:val="21"/>
          <w:szCs w:val="21"/>
        </w:rPr>
        <w:t>)</w:t>
      </w:r>
    </w:p>
    <w:p w14:paraId="0FAC3E15"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plt.title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'Elbow Curve Graph'</w:t>
      </w:r>
      <w:r w:rsidRPr="00C078C7">
        <w:rPr>
          <w:rFonts w:ascii="Courier New" w:eastAsia="Times New Roman" w:hAnsi="Courier New" w:cs="Courier New"/>
          <w:color w:val="DCDCDC"/>
          <w:sz w:val="21"/>
          <w:szCs w:val="21"/>
        </w:rPr>
        <w:t>)</w:t>
      </w:r>
    </w:p>
    <w:p w14:paraId="5DD65A88"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plt.xlabel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'Number of Clusters'</w:t>
      </w:r>
      <w:r w:rsidRPr="00C078C7">
        <w:rPr>
          <w:rFonts w:ascii="Courier New" w:eastAsia="Times New Roman" w:hAnsi="Courier New" w:cs="Courier New"/>
          <w:color w:val="DCDCDC"/>
          <w:sz w:val="21"/>
          <w:szCs w:val="21"/>
        </w:rPr>
        <w:t>)</w:t>
      </w:r>
    </w:p>
    <w:p w14:paraId="035C0860"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plt.ylabel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'WCSS'</w:t>
      </w:r>
      <w:r w:rsidRPr="00C078C7">
        <w:rPr>
          <w:rFonts w:ascii="Courier New" w:eastAsia="Times New Roman" w:hAnsi="Courier New" w:cs="Courier New"/>
          <w:color w:val="DCDCDC"/>
          <w:sz w:val="21"/>
          <w:szCs w:val="21"/>
        </w:rPr>
        <w:t>)</w:t>
      </w:r>
    </w:p>
    <w:p w14:paraId="7CB9ECBD"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plt.show</w:t>
      </w:r>
      <w:r w:rsidRPr="00C078C7">
        <w:rPr>
          <w:rFonts w:ascii="Courier New" w:eastAsia="Times New Roman" w:hAnsi="Courier New" w:cs="Courier New"/>
          <w:color w:val="DCDCDC"/>
          <w:sz w:val="21"/>
          <w:szCs w:val="21"/>
        </w:rPr>
        <w:t>()</w:t>
      </w:r>
    </w:p>
    <w:p w14:paraId="03BC12C3"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61287F4E"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Implement K-Means for k=5</w:t>
      </w:r>
    </w:p>
    <w:p w14:paraId="69A8C394"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 xml:space="preserve">k_optimal = </w:t>
      </w:r>
      <w:r w:rsidRPr="00C078C7">
        <w:rPr>
          <w:rFonts w:ascii="Courier New" w:eastAsia="Times New Roman" w:hAnsi="Courier New" w:cs="Courier New"/>
          <w:color w:val="B5CEA8"/>
          <w:sz w:val="21"/>
          <w:szCs w:val="21"/>
        </w:rPr>
        <w:t>5</w:t>
      </w:r>
    </w:p>
    <w:p w14:paraId="0A63E25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kmeans = KMeans</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n_clusters=k_optimal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init=</w:t>
      </w:r>
      <w:r w:rsidRPr="00C078C7">
        <w:rPr>
          <w:rFonts w:ascii="Courier New" w:eastAsia="Times New Roman" w:hAnsi="Courier New" w:cs="Courier New"/>
          <w:color w:val="CE9178"/>
          <w:sz w:val="21"/>
          <w:szCs w:val="21"/>
        </w:rPr>
        <w:t>'k-means++'</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random_state=</w:t>
      </w:r>
      <w:r w:rsidRPr="00C078C7">
        <w:rPr>
          <w:rFonts w:ascii="Courier New" w:eastAsia="Times New Roman" w:hAnsi="Courier New" w:cs="Courier New"/>
          <w:color w:val="B5CEA8"/>
          <w:sz w:val="21"/>
          <w:szCs w:val="21"/>
        </w:rPr>
        <w:t>42</w:t>
      </w:r>
      <w:r w:rsidRPr="00C078C7">
        <w:rPr>
          <w:rFonts w:ascii="Courier New" w:eastAsia="Times New Roman" w:hAnsi="Courier New" w:cs="Courier New"/>
          <w:color w:val="DCDCDC"/>
          <w:sz w:val="21"/>
          <w:szCs w:val="21"/>
        </w:rPr>
        <w:t>)</w:t>
      </w:r>
    </w:p>
    <w:p w14:paraId="34EF6B84"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clusters = kmeans.fit_predict</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x_scaled</w:t>
      </w:r>
      <w:r w:rsidRPr="00C078C7">
        <w:rPr>
          <w:rFonts w:ascii="Courier New" w:eastAsia="Times New Roman" w:hAnsi="Courier New" w:cs="Courier New"/>
          <w:color w:val="DCDCDC"/>
          <w:sz w:val="21"/>
          <w:szCs w:val="21"/>
        </w:rPr>
        <w:t>)</w:t>
      </w:r>
    </w:p>
    <w:p w14:paraId="5FFC721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df</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'Cluster'</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 clusters</w:t>
      </w:r>
    </w:p>
    <w:p w14:paraId="72B256C3"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p>
    <w:p w14:paraId="3EB778B1"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82B76C"/>
          <w:sz w:val="21"/>
          <w:szCs w:val="21"/>
        </w:rPr>
        <w:t># visualize cluster in 2d</w:t>
      </w:r>
    </w:p>
    <w:p w14:paraId="1F9DEFE6"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plt.figure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figsize=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B5CEA8"/>
          <w:sz w:val="21"/>
          <w:szCs w:val="21"/>
        </w:rPr>
        <w:t>6</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w:t>
      </w:r>
      <w:r w:rsidRPr="00C078C7">
        <w:rPr>
          <w:rFonts w:ascii="Courier New" w:eastAsia="Times New Roman" w:hAnsi="Courier New" w:cs="Courier New"/>
          <w:color w:val="B5CEA8"/>
          <w:sz w:val="21"/>
          <w:szCs w:val="21"/>
        </w:rPr>
        <w:t>5</w:t>
      </w:r>
      <w:r w:rsidRPr="00C078C7">
        <w:rPr>
          <w:rFonts w:ascii="Courier New" w:eastAsia="Times New Roman" w:hAnsi="Courier New" w:cs="Courier New"/>
          <w:color w:val="DCDCDC"/>
          <w:sz w:val="21"/>
          <w:szCs w:val="21"/>
        </w:rPr>
        <w:t>))</w:t>
      </w:r>
    </w:p>
    <w:p w14:paraId="09091CF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plt.scatter</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df</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'Annual Income (k$)'</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df</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'Spending Score (1-100)'</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c=df</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'Cluster'</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cmap=</w:t>
      </w:r>
      <w:r w:rsidRPr="00C078C7">
        <w:rPr>
          <w:rFonts w:ascii="Courier New" w:eastAsia="Times New Roman" w:hAnsi="Courier New" w:cs="Courier New"/>
          <w:color w:val="CE9178"/>
          <w:sz w:val="21"/>
          <w:szCs w:val="21"/>
        </w:rPr>
        <w:t>'Set1'</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 xml:space="preserve"> s=</w:t>
      </w:r>
      <w:r w:rsidRPr="00C078C7">
        <w:rPr>
          <w:rFonts w:ascii="Courier New" w:eastAsia="Times New Roman" w:hAnsi="Courier New" w:cs="Courier New"/>
          <w:color w:val="B5CEA8"/>
          <w:sz w:val="21"/>
          <w:szCs w:val="21"/>
        </w:rPr>
        <w:t>80</w:t>
      </w:r>
      <w:r w:rsidRPr="00C078C7">
        <w:rPr>
          <w:rFonts w:ascii="Courier New" w:eastAsia="Times New Roman" w:hAnsi="Courier New" w:cs="Courier New"/>
          <w:color w:val="DCDCDC"/>
          <w:sz w:val="21"/>
          <w:szCs w:val="21"/>
        </w:rPr>
        <w:t>)</w:t>
      </w:r>
    </w:p>
    <w:p w14:paraId="3DA9752B"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plt.xlabel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"Annual Income (k$)"</w:t>
      </w:r>
      <w:r w:rsidRPr="00C078C7">
        <w:rPr>
          <w:rFonts w:ascii="Courier New" w:eastAsia="Times New Roman" w:hAnsi="Courier New" w:cs="Courier New"/>
          <w:color w:val="DCDCDC"/>
          <w:sz w:val="21"/>
          <w:szCs w:val="21"/>
        </w:rPr>
        <w:t>)</w:t>
      </w:r>
    </w:p>
    <w:p w14:paraId="2900BE00"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plt.ylabel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"Spending Score (1-100)"</w:t>
      </w:r>
      <w:r w:rsidRPr="00C078C7">
        <w:rPr>
          <w:rFonts w:ascii="Courier New" w:eastAsia="Times New Roman" w:hAnsi="Courier New" w:cs="Courier New"/>
          <w:color w:val="DCDCDC"/>
          <w:sz w:val="21"/>
          <w:szCs w:val="21"/>
        </w:rPr>
        <w:t>)</w:t>
      </w:r>
    </w:p>
    <w:p w14:paraId="1C85D580"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plt.title</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69A5D7"/>
          <w:sz w:val="21"/>
          <w:szCs w:val="21"/>
        </w:rPr>
        <w:t>f</w:t>
      </w:r>
      <w:r w:rsidRPr="00C078C7">
        <w:rPr>
          <w:rFonts w:ascii="Courier New" w:eastAsia="Times New Roman" w:hAnsi="Courier New" w:cs="Courier New"/>
          <w:color w:val="CE9178"/>
          <w:sz w:val="21"/>
          <w:szCs w:val="21"/>
        </w:rPr>
        <w:t>"K-Means Clusters (K=</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D4D4D4"/>
          <w:sz w:val="21"/>
          <w:szCs w:val="21"/>
        </w:rPr>
        <w:t>k_optimal</w:t>
      </w:r>
      <w:r w:rsidRPr="00C078C7">
        <w:rPr>
          <w:rFonts w:ascii="Courier New" w:eastAsia="Times New Roman" w:hAnsi="Courier New" w:cs="Courier New"/>
          <w:color w:val="DCDCDC"/>
          <w:sz w:val="21"/>
          <w:szCs w:val="21"/>
        </w:rPr>
        <w:t>}</w:t>
      </w:r>
      <w:r w:rsidRPr="00C078C7">
        <w:rPr>
          <w:rFonts w:ascii="Courier New" w:eastAsia="Times New Roman" w:hAnsi="Courier New" w:cs="Courier New"/>
          <w:color w:val="CE9178"/>
          <w:sz w:val="21"/>
          <w:szCs w:val="21"/>
        </w:rPr>
        <w:t>)"</w:t>
      </w:r>
      <w:r w:rsidRPr="00C078C7">
        <w:rPr>
          <w:rFonts w:ascii="Courier New" w:eastAsia="Times New Roman" w:hAnsi="Courier New" w:cs="Courier New"/>
          <w:color w:val="DCDCDC"/>
          <w:sz w:val="21"/>
          <w:szCs w:val="21"/>
        </w:rPr>
        <w:t>)</w:t>
      </w:r>
    </w:p>
    <w:p w14:paraId="555C5EA0" w14:textId="77777777" w:rsidR="00C078C7" w:rsidRPr="00C078C7" w:rsidRDefault="00C078C7" w:rsidP="00C078C7">
      <w:pPr>
        <w:shd w:val="clear" w:color="auto" w:fill="282A2C"/>
        <w:spacing w:after="0" w:line="285" w:lineRule="atLeast"/>
        <w:rPr>
          <w:rFonts w:ascii="Courier New" w:eastAsia="Times New Roman" w:hAnsi="Courier New" w:cs="Courier New"/>
          <w:color w:val="D4D4D4"/>
          <w:sz w:val="21"/>
          <w:szCs w:val="21"/>
        </w:rPr>
      </w:pPr>
      <w:r w:rsidRPr="00C078C7">
        <w:rPr>
          <w:rFonts w:ascii="Courier New" w:eastAsia="Times New Roman" w:hAnsi="Courier New" w:cs="Courier New"/>
          <w:color w:val="D4D4D4"/>
          <w:sz w:val="21"/>
          <w:szCs w:val="21"/>
        </w:rPr>
        <w:t>plt.show</w:t>
      </w:r>
      <w:r w:rsidRPr="00C078C7">
        <w:rPr>
          <w:rFonts w:ascii="Courier New" w:eastAsia="Times New Roman" w:hAnsi="Courier New" w:cs="Courier New"/>
          <w:color w:val="DCDCDC"/>
          <w:sz w:val="21"/>
          <w:szCs w:val="21"/>
        </w:rPr>
        <w:t>()</w:t>
      </w:r>
    </w:p>
    <w:p w14:paraId="53A6F2C5" w14:textId="77777777" w:rsidR="00427792" w:rsidRPr="00C078C7" w:rsidRDefault="00427792" w:rsidP="00C078C7">
      <w:pPr>
        <w:tabs>
          <w:tab w:val="left" w:pos="823"/>
        </w:tabs>
        <w:spacing w:after="0" w:line="278" w:lineRule="auto"/>
        <w:ind w:right="168"/>
        <w:rPr>
          <w:b/>
          <w:bCs/>
          <w:sz w:val="24"/>
          <w:szCs w:val="24"/>
        </w:rPr>
      </w:pPr>
    </w:p>
    <w:p w14:paraId="46BC56D1" w14:textId="77777777" w:rsidR="00427792" w:rsidRDefault="009639E7" w:rsidP="009639E7">
      <w:pPr>
        <w:tabs>
          <w:tab w:val="left" w:pos="823"/>
        </w:tabs>
        <w:spacing w:after="0" w:line="278" w:lineRule="auto"/>
        <w:ind w:right="168"/>
        <w:rPr>
          <w:b/>
          <w:bCs/>
          <w:sz w:val="32"/>
          <w:szCs w:val="28"/>
        </w:rPr>
      </w:pPr>
      <w:r>
        <w:rPr>
          <w:b/>
          <w:bCs/>
          <w:sz w:val="32"/>
          <w:szCs w:val="28"/>
        </w:rPr>
        <w:t>Output:</w:t>
      </w:r>
    </w:p>
    <w:p w14:paraId="425B754E" w14:textId="77777777" w:rsidR="00427792" w:rsidRDefault="00E101A1">
      <w:pPr>
        <w:pStyle w:val="BodyText"/>
        <w:spacing w:before="156"/>
      </w:pPr>
      <w:r>
        <w:rPr>
          <w:rFonts w:asciiTheme="minorHAnsi" w:eastAsiaTheme="minorHAnsi" w:hAnsiTheme="minorHAnsi" w:cstheme="minorBidi"/>
          <w:b/>
          <w:bCs/>
        </w:rPr>
        <w:pict w14:anchorId="73F6EA98">
          <v:shape id="_x0000_i1049" type="#_x0000_t75" style="width:201.75pt;height:5in">
            <v:imagedata r:id="rId46" o:title="Screenshot (30)" cropbottom="1976f" cropright="45663f"/>
          </v:shape>
        </w:pict>
      </w:r>
    </w:p>
    <w:p w14:paraId="49B001F5" w14:textId="77777777" w:rsidR="00427792" w:rsidRDefault="00427792">
      <w:pPr>
        <w:pStyle w:val="Heading3"/>
      </w:pPr>
      <w:r>
        <w:rPr>
          <w:noProof/>
        </w:rPr>
        <w:lastRenderedPageBreak/>
        <mc:AlternateContent>
          <mc:Choice Requires="wps">
            <w:drawing>
              <wp:anchor distT="0" distB="0" distL="0" distR="0" simplePos="0" relativeHeight="251716608" behindDoc="1" locked="0" layoutInCell="1" allowOverlap="1" wp14:anchorId="6292BC3B" wp14:editId="324C1CBE">
                <wp:simplePos x="0" y="0"/>
                <wp:positionH relativeFrom="page">
                  <wp:posOffset>668655</wp:posOffset>
                </wp:positionH>
                <wp:positionV relativeFrom="paragraph">
                  <wp:posOffset>213995</wp:posOffset>
                </wp:positionV>
                <wp:extent cx="6268085" cy="6350"/>
                <wp:effectExtent l="0" t="0" r="0" b="0"/>
                <wp:wrapTopAndBottom/>
                <wp:docPr id="72" name="Graphic 72"/>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6A008D1F" id="Graphic 72" o:spid="_x0000_s1026" style="position:absolute;margin-left:52.65pt;margin-top:16.85pt;width:493.55pt;height:.5pt;z-index:-2515998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BgXheF&#10;EAIAAJAEAAAOAAAAAAAAAAAAAAAAAC4CAABkcnMvZTJvRG9jLnhtbFBLAQItABQABgAIAAAAIQBz&#10;Tqyi3gAAAAoBAAAPAAAAAAAAAAAAAAAAAGoEAABkcnMvZG93bnJldi54bWxQSwUGAAAAAAQABADz&#10;AAAAdQUAAAAA&#10;" path="m6267958,l,,,6095r6267958,l6267958,xe" fillcolor="black" stroked="f">
                <v:path arrowok="t"/>
                <w10:wrap type="topAndBottom" anchorx="page"/>
              </v:shape>
            </w:pict>
          </mc:Fallback>
        </mc:AlternateContent>
      </w:r>
      <w:r>
        <w:t xml:space="preserve">LAB </w:t>
      </w:r>
      <w:r>
        <w:rPr>
          <w:spacing w:val="-2"/>
        </w:rPr>
        <w:t>OUTCOMES</w:t>
      </w:r>
    </w:p>
    <w:p w14:paraId="0047FEEE" w14:textId="77777777" w:rsidR="00427792" w:rsidRDefault="00427792">
      <w:pPr>
        <w:pStyle w:val="BodyText"/>
        <w:spacing w:before="42"/>
        <w:rPr>
          <w:b/>
        </w:rPr>
      </w:pPr>
    </w:p>
    <w:p w14:paraId="650BABA7"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0BC5128B" w14:textId="77777777" w:rsidR="00427792" w:rsidRDefault="00427792">
      <w:pPr>
        <w:pStyle w:val="ListParagraph"/>
        <w:numPr>
          <w:ilvl w:val="1"/>
          <w:numId w:val="30"/>
        </w:numPr>
        <w:tabs>
          <w:tab w:val="left" w:pos="1093"/>
        </w:tabs>
        <w:spacing w:before="43"/>
        <w:ind w:left="1093" w:hanging="270"/>
        <w:rPr>
          <w:sz w:val="24"/>
        </w:rPr>
      </w:pPr>
      <w:r>
        <w:rPr>
          <w:sz w:val="24"/>
        </w:rPr>
        <w:t>Understand</w:t>
      </w:r>
      <w:r>
        <w:rPr>
          <w:spacing w:val="-4"/>
          <w:sz w:val="24"/>
        </w:rPr>
        <w:t xml:space="preserve"> </w:t>
      </w:r>
      <w:r>
        <w:rPr>
          <w:sz w:val="24"/>
        </w:rPr>
        <w:t>the</w:t>
      </w:r>
      <w:r>
        <w:rPr>
          <w:spacing w:val="-1"/>
          <w:sz w:val="24"/>
        </w:rPr>
        <w:t xml:space="preserve"> </w:t>
      </w:r>
      <w:r>
        <w:rPr>
          <w:sz w:val="24"/>
        </w:rPr>
        <w:t>K-Means</w:t>
      </w:r>
      <w:r>
        <w:rPr>
          <w:spacing w:val="1"/>
          <w:sz w:val="24"/>
        </w:rPr>
        <w:t xml:space="preserve"> </w:t>
      </w:r>
      <w:r>
        <w:rPr>
          <w:sz w:val="24"/>
        </w:rPr>
        <w:t>Clustering</w:t>
      </w:r>
      <w:r>
        <w:rPr>
          <w:spacing w:val="-2"/>
          <w:sz w:val="24"/>
        </w:rPr>
        <w:t xml:space="preserve"> </w:t>
      </w:r>
      <w:r>
        <w:rPr>
          <w:sz w:val="24"/>
        </w:rPr>
        <w:t>algorithm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working</w:t>
      </w:r>
      <w:r>
        <w:rPr>
          <w:spacing w:val="-1"/>
          <w:sz w:val="24"/>
        </w:rPr>
        <w:t xml:space="preserve"> </w:t>
      </w:r>
      <w:r>
        <w:rPr>
          <w:spacing w:val="-2"/>
          <w:sz w:val="24"/>
        </w:rPr>
        <w:t>mechanism.</w:t>
      </w:r>
    </w:p>
    <w:p w14:paraId="22651D70" w14:textId="77777777" w:rsidR="00427792" w:rsidRDefault="00427792">
      <w:pPr>
        <w:pStyle w:val="ListParagraph"/>
        <w:numPr>
          <w:ilvl w:val="1"/>
          <w:numId w:val="30"/>
        </w:numPr>
        <w:tabs>
          <w:tab w:val="left" w:pos="1093"/>
        </w:tabs>
        <w:spacing w:before="42"/>
        <w:ind w:left="1093" w:hanging="270"/>
        <w:rPr>
          <w:sz w:val="24"/>
        </w:rPr>
      </w:pPr>
      <w:r>
        <w:rPr>
          <w:sz w:val="24"/>
        </w:rPr>
        <w:t>Learn</w:t>
      </w:r>
      <w:r>
        <w:rPr>
          <w:spacing w:val="-2"/>
          <w:sz w:val="24"/>
        </w:rPr>
        <w:t xml:space="preserve"> </w:t>
      </w:r>
      <w:r>
        <w:rPr>
          <w:sz w:val="24"/>
        </w:rPr>
        <w:t>how</w:t>
      </w:r>
      <w:r>
        <w:rPr>
          <w:spacing w:val="-1"/>
          <w:sz w:val="24"/>
        </w:rPr>
        <w:t xml:space="preserve"> </w:t>
      </w:r>
      <w:r>
        <w:rPr>
          <w:sz w:val="24"/>
        </w:rPr>
        <w:t>to</w:t>
      </w:r>
      <w:r>
        <w:rPr>
          <w:spacing w:val="-2"/>
          <w:sz w:val="24"/>
        </w:rPr>
        <w:t xml:space="preserve"> </w:t>
      </w:r>
      <w:r>
        <w:rPr>
          <w:sz w:val="24"/>
        </w:rPr>
        <w:t>determine</w:t>
      </w:r>
      <w:r>
        <w:rPr>
          <w:spacing w:val="-1"/>
          <w:sz w:val="24"/>
        </w:rPr>
        <w:t xml:space="preserve"> </w:t>
      </w:r>
      <w:r>
        <w:rPr>
          <w:sz w:val="24"/>
        </w:rPr>
        <w:t>the</w:t>
      </w:r>
      <w:r>
        <w:rPr>
          <w:spacing w:val="-2"/>
          <w:sz w:val="24"/>
        </w:rPr>
        <w:t xml:space="preserve"> </w:t>
      </w:r>
      <w:r>
        <w:rPr>
          <w:sz w:val="24"/>
        </w:rPr>
        <w:t>optimal</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clusters</w:t>
      </w:r>
      <w:r>
        <w:rPr>
          <w:spacing w:val="-2"/>
          <w:sz w:val="24"/>
        </w:rPr>
        <w:t xml:space="preserve"> </w:t>
      </w:r>
      <w:r>
        <w:rPr>
          <w:sz w:val="24"/>
        </w:rPr>
        <w:t>using</w:t>
      </w:r>
      <w:r>
        <w:rPr>
          <w:spacing w:val="-1"/>
          <w:sz w:val="24"/>
        </w:rPr>
        <w:t xml:space="preserve"> </w:t>
      </w:r>
      <w:r>
        <w:rPr>
          <w:sz w:val="24"/>
        </w:rPr>
        <w:t>methods</w:t>
      </w:r>
      <w:r>
        <w:rPr>
          <w:spacing w:val="-2"/>
          <w:sz w:val="24"/>
        </w:rPr>
        <w:t xml:space="preserve"> </w:t>
      </w:r>
      <w:r>
        <w:rPr>
          <w:sz w:val="24"/>
        </w:rPr>
        <w:t>like</w:t>
      </w:r>
      <w:r>
        <w:rPr>
          <w:spacing w:val="-2"/>
          <w:sz w:val="24"/>
        </w:rPr>
        <w:t xml:space="preserve"> </w:t>
      </w:r>
      <w:r>
        <w:rPr>
          <w:sz w:val="24"/>
        </w:rPr>
        <w:t>the</w:t>
      </w:r>
      <w:r>
        <w:rPr>
          <w:spacing w:val="-1"/>
          <w:sz w:val="24"/>
        </w:rPr>
        <w:t xml:space="preserve"> </w:t>
      </w:r>
      <w:r>
        <w:rPr>
          <w:sz w:val="24"/>
        </w:rPr>
        <w:t>Elbow</w:t>
      </w:r>
      <w:r>
        <w:rPr>
          <w:spacing w:val="-2"/>
          <w:sz w:val="24"/>
        </w:rPr>
        <w:t xml:space="preserve"> Method</w:t>
      </w:r>
    </w:p>
    <w:p w14:paraId="1C271B58" w14:textId="77777777" w:rsidR="00427792" w:rsidRDefault="00427792">
      <w:pPr>
        <w:pStyle w:val="ListParagraph"/>
        <w:numPr>
          <w:ilvl w:val="1"/>
          <w:numId w:val="30"/>
        </w:numPr>
        <w:tabs>
          <w:tab w:val="left" w:pos="1093"/>
        </w:tabs>
        <w:spacing w:before="40"/>
        <w:ind w:left="1093" w:hanging="270"/>
        <w:rPr>
          <w:sz w:val="24"/>
        </w:rPr>
      </w:pPr>
      <w:r>
        <w:rPr>
          <w:sz w:val="24"/>
        </w:rPr>
        <w:t>Gain</w:t>
      </w:r>
      <w:r>
        <w:rPr>
          <w:spacing w:val="-4"/>
          <w:sz w:val="24"/>
        </w:rPr>
        <w:t xml:space="preserve"> </w:t>
      </w:r>
      <w:r>
        <w:rPr>
          <w:sz w:val="24"/>
        </w:rPr>
        <w:t>practical</w:t>
      </w:r>
      <w:r>
        <w:rPr>
          <w:spacing w:val="-2"/>
          <w:sz w:val="24"/>
        </w:rPr>
        <w:t xml:space="preserve"> </w:t>
      </w:r>
      <w:r>
        <w:rPr>
          <w:sz w:val="24"/>
        </w:rPr>
        <w:t>experience in</w:t>
      </w:r>
      <w:r>
        <w:rPr>
          <w:spacing w:val="-2"/>
          <w:sz w:val="24"/>
        </w:rPr>
        <w:t xml:space="preserve"> </w:t>
      </w:r>
      <w:r>
        <w:rPr>
          <w:sz w:val="24"/>
        </w:rPr>
        <w:t>clustering</w:t>
      </w:r>
      <w:r>
        <w:rPr>
          <w:spacing w:val="-1"/>
          <w:sz w:val="24"/>
        </w:rPr>
        <w:t xml:space="preserve"> </w:t>
      </w:r>
      <w:r>
        <w:rPr>
          <w:sz w:val="24"/>
        </w:rPr>
        <w:t>real-world data</w:t>
      </w:r>
      <w:r>
        <w:rPr>
          <w:spacing w:val="-2"/>
          <w:sz w:val="24"/>
        </w:rPr>
        <w:t xml:space="preserve"> </w:t>
      </w:r>
      <w:r>
        <w:rPr>
          <w:sz w:val="24"/>
        </w:rPr>
        <w:t>and</w:t>
      </w:r>
      <w:r>
        <w:rPr>
          <w:spacing w:val="-1"/>
          <w:sz w:val="24"/>
        </w:rPr>
        <w:t xml:space="preserve"> </w:t>
      </w:r>
      <w:r>
        <w:rPr>
          <w:sz w:val="24"/>
        </w:rPr>
        <w:t>visualizing</w:t>
      </w:r>
      <w:r>
        <w:rPr>
          <w:spacing w:val="-2"/>
          <w:sz w:val="24"/>
        </w:rPr>
        <w:t xml:space="preserve"> </w:t>
      </w:r>
      <w:r>
        <w:rPr>
          <w:sz w:val="24"/>
        </w:rPr>
        <w:t>the</w:t>
      </w:r>
      <w:r>
        <w:rPr>
          <w:spacing w:val="-2"/>
          <w:sz w:val="24"/>
        </w:rPr>
        <w:t xml:space="preserve"> results.</w:t>
      </w:r>
    </w:p>
    <w:p w14:paraId="2350C7A7"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6D080C7C"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11</w:t>
      </w:r>
    </w:p>
    <w:p w14:paraId="68D3E170" w14:textId="77777777" w:rsidR="00427792" w:rsidRDefault="00427792">
      <w:pPr>
        <w:spacing w:before="64"/>
        <w:ind w:right="63"/>
        <w:jc w:val="center"/>
        <w:rPr>
          <w:b/>
          <w:sz w:val="28"/>
        </w:rPr>
      </w:pPr>
      <w:r>
        <w:rPr>
          <w:b/>
          <w:smallCaps/>
          <w:spacing w:val="-10"/>
          <w:sz w:val="28"/>
          <w:u w:val="single"/>
        </w:rPr>
        <w:t xml:space="preserve"> </w:t>
      </w:r>
      <w:r>
        <w:rPr>
          <w:b/>
          <w:smallCaps/>
          <w:spacing w:val="-2"/>
          <w:sz w:val="28"/>
          <w:u w:val="single"/>
        </w:rPr>
        <w:t>Heirarchical</w:t>
      </w:r>
      <w:r>
        <w:rPr>
          <w:b/>
          <w:smallCaps/>
          <w:spacing w:val="9"/>
          <w:sz w:val="28"/>
          <w:u w:val="single"/>
        </w:rPr>
        <w:t xml:space="preserve"> </w:t>
      </w:r>
      <w:r>
        <w:rPr>
          <w:b/>
          <w:smallCaps/>
          <w:spacing w:val="-2"/>
          <w:sz w:val="28"/>
          <w:u w:val="single"/>
        </w:rPr>
        <w:t>Agglomerative</w:t>
      </w:r>
      <w:r>
        <w:rPr>
          <w:b/>
          <w:smallCaps/>
          <w:spacing w:val="5"/>
          <w:sz w:val="28"/>
          <w:u w:val="single"/>
        </w:rPr>
        <w:t xml:space="preserve"> </w:t>
      </w:r>
      <w:r>
        <w:rPr>
          <w:b/>
          <w:smallCaps/>
          <w:spacing w:val="-2"/>
          <w:sz w:val="28"/>
          <w:u w:val="single"/>
        </w:rPr>
        <w:t>Clustering</w:t>
      </w:r>
    </w:p>
    <w:p w14:paraId="237C7136" w14:textId="77777777" w:rsidR="00427792" w:rsidRDefault="00427792">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7CDB9B42" w14:textId="77777777">
        <w:trPr>
          <w:trHeight w:val="1050"/>
        </w:trPr>
        <w:tc>
          <w:tcPr>
            <w:tcW w:w="1793" w:type="dxa"/>
          </w:tcPr>
          <w:p w14:paraId="780FF131"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16A4D712" w14:textId="77777777" w:rsidR="00427792" w:rsidRDefault="00427792">
            <w:pPr>
              <w:pStyle w:val="TableParagraph"/>
              <w:spacing w:before="19"/>
              <w:rPr>
                <w:b/>
              </w:rPr>
            </w:pPr>
          </w:p>
          <w:p w14:paraId="4CDB812A"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1BF707DE" w14:textId="77777777" w:rsidR="00427792" w:rsidRDefault="00427792">
            <w:pPr>
              <w:pStyle w:val="TableParagraph"/>
              <w:spacing w:before="19"/>
              <w:rPr>
                <w:b/>
              </w:rPr>
            </w:pPr>
          </w:p>
          <w:p w14:paraId="6EF5A0CB"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60268115"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4032EDDA"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425B46E6" w14:textId="77777777">
        <w:trPr>
          <w:trHeight w:val="1722"/>
        </w:trPr>
        <w:tc>
          <w:tcPr>
            <w:tcW w:w="1793" w:type="dxa"/>
          </w:tcPr>
          <w:p w14:paraId="0FE035BB" w14:textId="77777777" w:rsidR="00427792" w:rsidRDefault="00427792">
            <w:pPr>
              <w:pStyle w:val="TableParagraph"/>
              <w:spacing w:before="199"/>
              <w:rPr>
                <w:b/>
              </w:rPr>
            </w:pPr>
          </w:p>
          <w:p w14:paraId="2779F910"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0D54A226" w14:textId="77777777" w:rsidR="00427792" w:rsidRDefault="00427792">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02DD3C4A" w14:textId="77777777" w:rsidR="00427792" w:rsidRDefault="00427792">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7C5E83FF" w14:textId="77777777" w:rsidR="00427792" w:rsidRDefault="00427792">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50FAD8C8" w14:textId="77777777" w:rsidR="00427792" w:rsidRDefault="00427792">
            <w:pPr>
              <w:pStyle w:val="TableParagraph"/>
            </w:pPr>
          </w:p>
        </w:tc>
      </w:tr>
      <w:tr w:rsidR="00427792" w14:paraId="7AFA0E83" w14:textId="77777777">
        <w:trPr>
          <w:trHeight w:val="1420"/>
        </w:trPr>
        <w:tc>
          <w:tcPr>
            <w:tcW w:w="1793" w:type="dxa"/>
          </w:tcPr>
          <w:p w14:paraId="42BBC204" w14:textId="77777777" w:rsidR="00427792" w:rsidRDefault="00427792">
            <w:pPr>
              <w:pStyle w:val="TableParagraph"/>
              <w:spacing w:before="41"/>
              <w:rPr>
                <w:b/>
              </w:rPr>
            </w:pPr>
          </w:p>
          <w:p w14:paraId="380EF2D6"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3086DE59" w14:textId="77777777" w:rsidR="00427792" w:rsidRDefault="00427792">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410CD7AB" w14:textId="77777777" w:rsidR="00427792" w:rsidRDefault="00427792">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24BAA512" w14:textId="77777777" w:rsidR="00427792" w:rsidRDefault="00427792">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275B773C" w14:textId="77777777" w:rsidR="00427792" w:rsidRDefault="00427792">
            <w:pPr>
              <w:pStyle w:val="TableParagraph"/>
            </w:pPr>
          </w:p>
        </w:tc>
      </w:tr>
      <w:tr w:rsidR="00427792" w14:paraId="6F026F26" w14:textId="77777777">
        <w:trPr>
          <w:trHeight w:val="2022"/>
        </w:trPr>
        <w:tc>
          <w:tcPr>
            <w:tcW w:w="1793" w:type="dxa"/>
          </w:tcPr>
          <w:p w14:paraId="660BAFFF" w14:textId="77777777" w:rsidR="00427792" w:rsidRDefault="00427792">
            <w:pPr>
              <w:pStyle w:val="TableParagraph"/>
              <w:spacing w:before="251"/>
              <w:rPr>
                <w:b/>
              </w:rPr>
            </w:pPr>
          </w:p>
          <w:p w14:paraId="696BC5F1"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66959580"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14:paraId="13953F5F" w14:textId="77777777" w:rsidR="00427792" w:rsidRDefault="00427792">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14:paraId="5FACDA41" w14:textId="77777777" w:rsidR="00427792" w:rsidRDefault="00427792">
            <w:pPr>
              <w:pStyle w:val="TableParagraph"/>
              <w:spacing w:before="124"/>
              <w:rPr>
                <w:b/>
              </w:rPr>
            </w:pPr>
          </w:p>
          <w:p w14:paraId="053DD90B"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30BC1DEA" w14:textId="77777777" w:rsidR="00427792" w:rsidRDefault="00427792">
            <w:pPr>
              <w:pStyle w:val="TableParagraph"/>
              <w:spacing w:before="124"/>
              <w:rPr>
                <w:b/>
              </w:rPr>
            </w:pPr>
          </w:p>
          <w:p w14:paraId="3BD46636"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5E61F50A" w14:textId="77777777" w:rsidR="00427792" w:rsidRDefault="00427792">
            <w:pPr>
              <w:pStyle w:val="TableParagraph"/>
            </w:pPr>
          </w:p>
        </w:tc>
      </w:tr>
      <w:tr w:rsidR="00427792" w14:paraId="41928311" w14:textId="77777777">
        <w:trPr>
          <w:trHeight w:val="1773"/>
        </w:trPr>
        <w:tc>
          <w:tcPr>
            <w:tcW w:w="1793" w:type="dxa"/>
          </w:tcPr>
          <w:p w14:paraId="4B6F01EF" w14:textId="77777777" w:rsidR="00427792" w:rsidRDefault="00427792">
            <w:pPr>
              <w:pStyle w:val="TableParagraph"/>
              <w:spacing w:before="252"/>
              <w:rPr>
                <w:b/>
              </w:rPr>
            </w:pPr>
          </w:p>
          <w:p w14:paraId="7CAA14D9"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23EEBFAC" w14:textId="77777777" w:rsidR="00427792" w:rsidRDefault="00427792">
            <w:pPr>
              <w:pStyle w:val="TableParagraph"/>
              <w:ind w:left="470"/>
              <w:rPr>
                <w:b/>
              </w:rPr>
            </w:pPr>
            <w:r>
              <w:rPr>
                <w:b/>
              </w:rPr>
              <w:t xml:space="preserve">(6 </w:t>
            </w:r>
            <w:r>
              <w:rPr>
                <w:b/>
                <w:spacing w:val="-2"/>
              </w:rPr>
              <w:t>marks)</w:t>
            </w:r>
          </w:p>
        </w:tc>
        <w:tc>
          <w:tcPr>
            <w:tcW w:w="2386" w:type="dxa"/>
          </w:tcPr>
          <w:p w14:paraId="193BE042"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2917155A" w14:textId="77777777" w:rsidR="00427792" w:rsidRDefault="00427792">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759ADB35" w14:textId="77777777" w:rsidR="00427792" w:rsidRDefault="00427792">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14:paraId="50D88553" w14:textId="77777777" w:rsidR="00427792" w:rsidRDefault="00427792">
            <w:pPr>
              <w:pStyle w:val="TableParagraph"/>
              <w:spacing w:before="252"/>
              <w:rPr>
                <w:b/>
              </w:rPr>
            </w:pPr>
          </w:p>
          <w:p w14:paraId="1D7FB1C6"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46D3ACA1" w14:textId="77777777" w:rsidR="00427792" w:rsidRDefault="00427792">
            <w:pPr>
              <w:pStyle w:val="TableParagraph"/>
            </w:pPr>
          </w:p>
        </w:tc>
      </w:tr>
    </w:tbl>
    <w:p w14:paraId="2CBAF034" w14:textId="77777777" w:rsidR="00427792" w:rsidRDefault="00427792">
      <w:pPr>
        <w:pStyle w:val="TableParagraph"/>
        <w:sectPr w:rsidR="00427792" w:rsidSect="00566EAF">
          <w:pgSz w:w="11907" w:h="16839" w:code="9"/>
          <w:pgMar w:top="720" w:right="720" w:bottom="720" w:left="720" w:header="720" w:footer="720" w:gutter="0"/>
          <w:cols w:space="720"/>
        </w:sectPr>
      </w:pPr>
    </w:p>
    <w:p w14:paraId="1A9DCA3E"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11</w:t>
      </w:r>
    </w:p>
    <w:p w14:paraId="32646DB6" w14:textId="77777777" w:rsidR="00427792" w:rsidRDefault="00427792">
      <w:pPr>
        <w:spacing w:before="62"/>
        <w:ind w:left="207"/>
        <w:jc w:val="center"/>
        <w:rPr>
          <w:b/>
          <w:sz w:val="28"/>
        </w:rPr>
      </w:pPr>
      <w:r>
        <w:rPr>
          <w:b/>
          <w:smallCaps/>
          <w:spacing w:val="-10"/>
          <w:sz w:val="28"/>
          <w:u w:val="single"/>
        </w:rPr>
        <w:t xml:space="preserve"> </w:t>
      </w:r>
      <w:r>
        <w:rPr>
          <w:b/>
          <w:smallCaps/>
          <w:spacing w:val="-2"/>
          <w:sz w:val="28"/>
          <w:u w:val="single"/>
        </w:rPr>
        <w:t>Heirarchical</w:t>
      </w:r>
      <w:r>
        <w:rPr>
          <w:b/>
          <w:smallCaps/>
          <w:spacing w:val="9"/>
          <w:sz w:val="28"/>
          <w:u w:val="single"/>
        </w:rPr>
        <w:t xml:space="preserve"> </w:t>
      </w:r>
      <w:r>
        <w:rPr>
          <w:b/>
          <w:smallCaps/>
          <w:spacing w:val="-2"/>
          <w:sz w:val="28"/>
          <w:u w:val="single"/>
        </w:rPr>
        <w:t>Agglomerative</w:t>
      </w:r>
      <w:r>
        <w:rPr>
          <w:b/>
          <w:smallCaps/>
          <w:spacing w:val="5"/>
          <w:sz w:val="28"/>
          <w:u w:val="single"/>
        </w:rPr>
        <w:t xml:space="preserve"> </w:t>
      </w:r>
      <w:r>
        <w:rPr>
          <w:b/>
          <w:smallCaps/>
          <w:spacing w:val="-2"/>
          <w:sz w:val="28"/>
          <w:u w:val="single"/>
        </w:rPr>
        <w:t>Clustering</w:t>
      </w:r>
    </w:p>
    <w:p w14:paraId="51D1BA01" w14:textId="77777777" w:rsidR="00427792" w:rsidRDefault="00427792">
      <w:pPr>
        <w:pStyle w:val="BodyText"/>
        <w:spacing w:before="140"/>
        <w:rPr>
          <w:b/>
        </w:rPr>
      </w:pPr>
    </w:p>
    <w:p w14:paraId="75D99EDD" w14:textId="77777777" w:rsidR="00427792" w:rsidRDefault="00427792">
      <w:pPr>
        <w:pStyle w:val="Heading3"/>
      </w:pPr>
      <w:r>
        <w:rPr>
          <w:noProof/>
        </w:rPr>
        <mc:AlternateContent>
          <mc:Choice Requires="wps">
            <w:drawing>
              <wp:anchor distT="0" distB="0" distL="0" distR="0" simplePos="0" relativeHeight="251717632" behindDoc="1" locked="0" layoutInCell="1" allowOverlap="1" wp14:anchorId="2CF781C9" wp14:editId="2E3AD0EA">
                <wp:simplePos x="0" y="0"/>
                <wp:positionH relativeFrom="page">
                  <wp:posOffset>668655</wp:posOffset>
                </wp:positionH>
                <wp:positionV relativeFrom="paragraph">
                  <wp:posOffset>213995</wp:posOffset>
                </wp:positionV>
                <wp:extent cx="6268085" cy="635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6577F50" id="Graphic 73" o:spid="_x0000_s1026" style="position:absolute;margin-left:52.65pt;margin-top:16.85pt;width:493.55pt;height:.5pt;z-index:-2515988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BqLe7P&#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38B070B5" w14:textId="77777777" w:rsidR="00427792" w:rsidRDefault="00427792">
      <w:pPr>
        <w:pStyle w:val="BodyText"/>
        <w:spacing w:before="42"/>
        <w:rPr>
          <w:b/>
        </w:rPr>
      </w:pPr>
    </w:p>
    <w:p w14:paraId="63E0A34C" w14:textId="77777777" w:rsidR="00427792" w:rsidRDefault="00427792">
      <w:pPr>
        <w:pStyle w:val="BodyText"/>
        <w:spacing w:line="276" w:lineRule="auto"/>
        <w:ind w:left="374" w:right="166"/>
        <w:jc w:val="both"/>
      </w:pPr>
      <w:r>
        <w:t>To</w:t>
      </w:r>
      <w:r>
        <w:rPr>
          <w:spacing w:val="-2"/>
        </w:rPr>
        <w:t xml:space="preserve"> </w:t>
      </w:r>
      <w:r>
        <w:t>understand</w:t>
      </w:r>
      <w:r>
        <w:rPr>
          <w:spacing w:val="-1"/>
        </w:rPr>
        <w:t xml:space="preserve"> </w:t>
      </w:r>
      <w:r>
        <w:t>the</w:t>
      </w:r>
      <w:r>
        <w:rPr>
          <w:spacing w:val="-2"/>
        </w:rPr>
        <w:t xml:space="preserve"> </w:t>
      </w:r>
      <w:r>
        <w:t>working</w:t>
      </w:r>
      <w:r>
        <w:rPr>
          <w:spacing w:val="-1"/>
        </w:rPr>
        <w:t xml:space="preserve"> </w:t>
      </w:r>
      <w:r>
        <w:t>principle</w:t>
      </w:r>
      <w:r>
        <w:rPr>
          <w:spacing w:val="-2"/>
        </w:rPr>
        <w:t xml:space="preserve"> </w:t>
      </w:r>
      <w:r>
        <w:t>of</w:t>
      </w:r>
      <w:r>
        <w:rPr>
          <w:spacing w:val="-2"/>
        </w:rPr>
        <w:t xml:space="preserve"> </w:t>
      </w:r>
      <w:r>
        <w:t>Hierarchical</w:t>
      </w:r>
      <w:r>
        <w:rPr>
          <w:spacing w:val="-1"/>
        </w:rPr>
        <w:t xml:space="preserve"> </w:t>
      </w:r>
      <w:r>
        <w:t>Agglomerative</w:t>
      </w:r>
      <w:r>
        <w:rPr>
          <w:spacing w:val="-2"/>
        </w:rPr>
        <w:t xml:space="preserve"> </w:t>
      </w:r>
      <w:r>
        <w:t>Clustering</w:t>
      </w:r>
      <w:r>
        <w:rPr>
          <w:spacing w:val="-2"/>
        </w:rPr>
        <w:t xml:space="preserve"> </w:t>
      </w:r>
      <w:r>
        <w:t>(HAC)</w:t>
      </w:r>
      <w:r>
        <w:rPr>
          <w:spacing w:val="-2"/>
        </w:rPr>
        <w:t xml:space="preserve"> </w:t>
      </w:r>
      <w:r>
        <w:t>and</w:t>
      </w:r>
      <w:r>
        <w:rPr>
          <w:spacing w:val="-1"/>
        </w:rPr>
        <w:t xml:space="preserve"> </w:t>
      </w:r>
      <w:r>
        <w:t>implement it</w:t>
      </w:r>
      <w:r>
        <w:rPr>
          <w:spacing w:val="-2"/>
        </w:rPr>
        <w:t xml:space="preserve"> </w:t>
      </w:r>
      <w:r>
        <w:t>using</w:t>
      </w:r>
      <w:r>
        <w:rPr>
          <w:spacing w:val="-2"/>
        </w:rPr>
        <w:t xml:space="preserve"> </w:t>
      </w:r>
      <w:r>
        <w:t>Python</w:t>
      </w:r>
      <w:r>
        <w:rPr>
          <w:spacing w:val="-2"/>
        </w:rPr>
        <w:t xml:space="preserve"> </w:t>
      </w:r>
      <w:r>
        <w:t>to</w:t>
      </w:r>
      <w:r>
        <w:rPr>
          <w:spacing w:val="-2"/>
        </w:rPr>
        <w:t xml:space="preserve"> </w:t>
      </w:r>
      <w:r>
        <w:t>visualize</w:t>
      </w:r>
      <w:r>
        <w:rPr>
          <w:spacing w:val="-3"/>
        </w:rPr>
        <w:t xml:space="preserve"> </w:t>
      </w:r>
      <w:r>
        <w:t>how</w:t>
      </w:r>
      <w:r>
        <w:rPr>
          <w:spacing w:val="-3"/>
        </w:rPr>
        <w:t xml:space="preserve"> </w:t>
      </w:r>
      <w:r>
        <w:t>data</w:t>
      </w:r>
      <w:r>
        <w:rPr>
          <w:spacing w:val="-3"/>
        </w:rPr>
        <w:t xml:space="preserve"> </w:t>
      </w:r>
      <w:r>
        <w:t>points</w:t>
      </w:r>
      <w:r>
        <w:rPr>
          <w:spacing w:val="-3"/>
        </w:rPr>
        <w:t xml:space="preserve"> </w:t>
      </w:r>
      <w:r>
        <w:t>are</w:t>
      </w:r>
      <w:r>
        <w:rPr>
          <w:spacing w:val="-4"/>
        </w:rPr>
        <w:t xml:space="preserve"> </w:t>
      </w:r>
      <w:r>
        <w:t>grouped</w:t>
      </w:r>
      <w:r>
        <w:rPr>
          <w:spacing w:val="-2"/>
        </w:rPr>
        <w:t xml:space="preserve"> </w:t>
      </w:r>
      <w:r>
        <w:t>into</w:t>
      </w:r>
      <w:r>
        <w:rPr>
          <w:spacing w:val="-2"/>
        </w:rPr>
        <w:t xml:space="preserve"> </w:t>
      </w:r>
      <w:r>
        <w:t>clusters</w:t>
      </w:r>
      <w:r>
        <w:rPr>
          <w:spacing w:val="-3"/>
        </w:rPr>
        <w:t xml:space="preserve"> </w:t>
      </w:r>
      <w:r>
        <w:t>based on</w:t>
      </w:r>
      <w:r>
        <w:rPr>
          <w:spacing w:val="-2"/>
        </w:rPr>
        <w:t xml:space="preserve"> </w:t>
      </w:r>
      <w:r>
        <w:t>their</w:t>
      </w:r>
      <w:r>
        <w:rPr>
          <w:spacing w:val="-3"/>
        </w:rPr>
        <w:t xml:space="preserve"> </w:t>
      </w:r>
      <w:r>
        <w:t>similarity</w:t>
      </w:r>
      <w:r>
        <w:rPr>
          <w:spacing w:val="-2"/>
        </w:rPr>
        <w:t xml:space="preserve"> </w:t>
      </w:r>
      <w:r>
        <w:t>through a dendrogram.</w:t>
      </w:r>
    </w:p>
    <w:p w14:paraId="3BE588C1" w14:textId="77777777" w:rsidR="00427792" w:rsidRDefault="00427792">
      <w:pPr>
        <w:pStyle w:val="BodyText"/>
        <w:spacing w:before="1"/>
      </w:pPr>
    </w:p>
    <w:p w14:paraId="6FBC2E66" w14:textId="77777777" w:rsidR="00427792" w:rsidRDefault="00427792">
      <w:pPr>
        <w:ind w:left="374"/>
        <w:rPr>
          <w:b/>
          <w:sz w:val="24"/>
        </w:rPr>
      </w:pPr>
      <w:r>
        <w:rPr>
          <w:b/>
          <w:noProof/>
          <w:sz w:val="24"/>
        </w:rPr>
        <mc:AlternateContent>
          <mc:Choice Requires="wps">
            <w:drawing>
              <wp:anchor distT="0" distB="0" distL="0" distR="0" simplePos="0" relativeHeight="251718656" behindDoc="1" locked="0" layoutInCell="1" allowOverlap="1" wp14:anchorId="216D7322" wp14:editId="7EE695D2">
                <wp:simplePos x="0" y="0"/>
                <wp:positionH relativeFrom="page">
                  <wp:posOffset>668655</wp:posOffset>
                </wp:positionH>
                <wp:positionV relativeFrom="paragraph">
                  <wp:posOffset>213360</wp:posOffset>
                </wp:positionV>
                <wp:extent cx="6268085" cy="6350"/>
                <wp:effectExtent l="0" t="0" r="0" b="0"/>
                <wp:wrapTopAndBottom/>
                <wp:docPr id="74" name="Graphic 74"/>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96E516B" id="Graphic 74" o:spid="_x0000_s1026" style="position:absolute;margin-left:52.65pt;margin-top:16.8pt;width:493.55pt;height:.5pt;z-index:-2515978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" path="m6267958,l,,,6096r6267958,l6267958,xe" fillcolor="black" stroked="f">
                <v:path arrowok="t"/>
                <w10:wrap type="topAndBottom" anchorx="page"/>
              </v:shape>
            </w:pict>
          </mc:Fallback>
        </mc:AlternateContent>
      </w:r>
      <w:r>
        <w:rPr>
          <w:b/>
          <w:spacing w:val="-2"/>
          <w:sz w:val="24"/>
        </w:rPr>
        <w:t>THEORY:</w:t>
      </w:r>
    </w:p>
    <w:p w14:paraId="214CFA8A" w14:textId="77777777" w:rsidR="00427792" w:rsidRDefault="00427792">
      <w:pPr>
        <w:pStyle w:val="Heading2"/>
        <w:spacing w:before="283"/>
      </w:pPr>
      <w:r>
        <w:t>What</w:t>
      </w:r>
      <w:r>
        <w:rPr>
          <w:spacing w:val="-6"/>
        </w:rPr>
        <w:t xml:space="preserve"> </w:t>
      </w:r>
      <w:r>
        <w:t>is</w:t>
      </w:r>
      <w:r>
        <w:rPr>
          <w:spacing w:val="-6"/>
        </w:rPr>
        <w:t xml:space="preserve"> </w:t>
      </w:r>
      <w:r>
        <w:t>Hierarchical</w:t>
      </w:r>
      <w:r>
        <w:rPr>
          <w:spacing w:val="-9"/>
        </w:rPr>
        <w:t xml:space="preserve"> </w:t>
      </w:r>
      <w:r>
        <w:rPr>
          <w:spacing w:val="-2"/>
        </w:rPr>
        <w:t>Clustering?</w:t>
      </w:r>
    </w:p>
    <w:p w14:paraId="213440CC" w14:textId="77777777" w:rsidR="00427792" w:rsidRDefault="00427792">
      <w:pPr>
        <w:spacing w:before="280"/>
        <w:ind w:left="386"/>
        <w:rPr>
          <w:sz w:val="24"/>
        </w:rPr>
      </w:pPr>
      <w:r>
        <w:rPr>
          <w:sz w:val="24"/>
        </w:rPr>
        <w:t>Hierarchical</w:t>
      </w:r>
      <w:r>
        <w:rPr>
          <w:spacing w:val="-3"/>
          <w:sz w:val="24"/>
        </w:rPr>
        <w:t xml:space="preserve"> </w:t>
      </w:r>
      <w:r>
        <w:rPr>
          <w:sz w:val="24"/>
        </w:rPr>
        <w:t>Clustering</w:t>
      </w:r>
      <w:r>
        <w:rPr>
          <w:spacing w:val="-3"/>
          <w:sz w:val="24"/>
        </w:rPr>
        <w:t xml:space="preserve"> </w:t>
      </w:r>
      <w:r>
        <w:rPr>
          <w:sz w:val="24"/>
        </w:rPr>
        <w:t>is</w:t>
      </w:r>
      <w:r>
        <w:rPr>
          <w:spacing w:val="-4"/>
          <w:sz w:val="24"/>
        </w:rPr>
        <w:t xml:space="preserve"> </w:t>
      </w:r>
      <w:r>
        <w:rPr>
          <w:sz w:val="24"/>
        </w:rPr>
        <w:t>an</w:t>
      </w:r>
      <w:r>
        <w:rPr>
          <w:spacing w:val="-2"/>
          <w:sz w:val="24"/>
        </w:rPr>
        <w:t xml:space="preserve"> </w:t>
      </w:r>
      <w:r>
        <w:rPr>
          <w:b/>
          <w:sz w:val="24"/>
        </w:rPr>
        <w:t>unsupervised</w:t>
      </w:r>
      <w:r>
        <w:rPr>
          <w:b/>
          <w:spacing w:val="-4"/>
          <w:sz w:val="24"/>
        </w:rPr>
        <w:t xml:space="preserve"> </w:t>
      </w:r>
      <w:r>
        <w:rPr>
          <w:b/>
          <w:sz w:val="24"/>
        </w:rPr>
        <w:t>machine</w:t>
      </w:r>
      <w:r>
        <w:rPr>
          <w:b/>
          <w:spacing w:val="-4"/>
          <w:sz w:val="24"/>
        </w:rPr>
        <w:t xml:space="preserve"> </w:t>
      </w:r>
      <w:r>
        <w:rPr>
          <w:b/>
          <w:sz w:val="24"/>
        </w:rPr>
        <w:t>learning</w:t>
      </w:r>
      <w:r>
        <w:rPr>
          <w:b/>
          <w:spacing w:val="-3"/>
          <w:sz w:val="24"/>
        </w:rPr>
        <w:t xml:space="preserve"> </w:t>
      </w:r>
      <w:r>
        <w:rPr>
          <w:b/>
          <w:sz w:val="24"/>
        </w:rPr>
        <w:t>algorithm</w:t>
      </w:r>
      <w:r>
        <w:rPr>
          <w:b/>
          <w:spacing w:val="-1"/>
          <w:sz w:val="24"/>
        </w:rPr>
        <w:t xml:space="preserve"> </w:t>
      </w:r>
      <w:r>
        <w:rPr>
          <w:sz w:val="24"/>
        </w:rPr>
        <w:t>used</w:t>
      </w:r>
      <w:r>
        <w:rPr>
          <w:spacing w:val="-3"/>
          <w:sz w:val="24"/>
        </w:rPr>
        <w:t xml:space="preserve"> </w:t>
      </w:r>
      <w:r>
        <w:rPr>
          <w:sz w:val="24"/>
        </w:rPr>
        <w:t>to</w:t>
      </w:r>
      <w:r>
        <w:rPr>
          <w:spacing w:val="-3"/>
          <w:sz w:val="24"/>
        </w:rPr>
        <w:t xml:space="preserve"> </w:t>
      </w:r>
      <w:r>
        <w:rPr>
          <w:sz w:val="24"/>
        </w:rPr>
        <w:t>group</w:t>
      </w:r>
      <w:r>
        <w:rPr>
          <w:spacing w:val="-3"/>
          <w:sz w:val="24"/>
        </w:rPr>
        <w:t xml:space="preserve"> </w:t>
      </w:r>
      <w:r>
        <w:rPr>
          <w:sz w:val="24"/>
        </w:rPr>
        <w:t>similar</w:t>
      </w:r>
      <w:r>
        <w:rPr>
          <w:spacing w:val="-3"/>
          <w:sz w:val="24"/>
        </w:rPr>
        <w:t xml:space="preserve"> </w:t>
      </w:r>
      <w:r>
        <w:rPr>
          <w:sz w:val="24"/>
        </w:rPr>
        <w:t xml:space="preserve">data points into clusters based on their distance or similarity. It builds a hierarchy of clusters that can be represented as a </w:t>
      </w:r>
      <w:r>
        <w:rPr>
          <w:b/>
          <w:sz w:val="24"/>
        </w:rPr>
        <w:t>tree structure (dendrogram)</w:t>
      </w:r>
      <w:r>
        <w:rPr>
          <w:sz w:val="24"/>
        </w:rPr>
        <w:t>.</w:t>
      </w:r>
    </w:p>
    <w:p w14:paraId="6CA6A294" w14:textId="77777777" w:rsidR="00427792" w:rsidRDefault="00427792">
      <w:pPr>
        <w:pStyle w:val="BodyText"/>
        <w:spacing w:before="2"/>
      </w:pPr>
    </w:p>
    <w:p w14:paraId="4FB80B1D" w14:textId="77777777" w:rsidR="00427792" w:rsidRDefault="00427792">
      <w:pPr>
        <w:pStyle w:val="BodyText"/>
        <w:ind w:left="386"/>
      </w:pPr>
      <w:r>
        <w:t>There</w:t>
      </w:r>
      <w:r>
        <w:rPr>
          <w:spacing w:val="-1"/>
        </w:rPr>
        <w:t xml:space="preserve"> </w:t>
      </w:r>
      <w:r>
        <w:t>are</w:t>
      </w:r>
      <w:r>
        <w:rPr>
          <w:spacing w:val="-3"/>
        </w:rPr>
        <w:t xml:space="preserve"> </w:t>
      </w:r>
      <w:r>
        <w:t>two</w:t>
      </w:r>
      <w:r>
        <w:rPr>
          <w:spacing w:val="-1"/>
        </w:rPr>
        <w:t xml:space="preserve"> </w:t>
      </w:r>
      <w:r>
        <w:t xml:space="preserve">main </w:t>
      </w:r>
      <w:r>
        <w:rPr>
          <w:spacing w:val="-2"/>
        </w:rPr>
        <w:t>types:</w:t>
      </w:r>
    </w:p>
    <w:p w14:paraId="628F4168" w14:textId="77777777" w:rsidR="00427792" w:rsidRDefault="00427792">
      <w:pPr>
        <w:pStyle w:val="BodyText"/>
        <w:spacing w:before="5"/>
      </w:pPr>
    </w:p>
    <w:p w14:paraId="2CCD25DF" w14:textId="77777777" w:rsidR="00427792" w:rsidRDefault="00427792">
      <w:pPr>
        <w:pStyle w:val="ListParagraph"/>
        <w:numPr>
          <w:ilvl w:val="0"/>
          <w:numId w:val="31"/>
        </w:numPr>
        <w:tabs>
          <w:tab w:val="left" w:pos="811"/>
        </w:tabs>
        <w:spacing w:before="0" w:line="254" w:lineRule="auto"/>
        <w:ind w:right="189"/>
        <w:rPr>
          <w:sz w:val="24"/>
        </w:rPr>
      </w:pPr>
      <w:r>
        <w:rPr>
          <w:b/>
          <w:sz w:val="24"/>
        </w:rPr>
        <w:t>Agglomerative</w:t>
      </w:r>
      <w:r>
        <w:rPr>
          <w:b/>
          <w:spacing w:val="-4"/>
          <w:sz w:val="24"/>
        </w:rPr>
        <w:t xml:space="preserve"> </w:t>
      </w:r>
      <w:r>
        <w:rPr>
          <w:b/>
          <w:sz w:val="24"/>
        </w:rPr>
        <w:t>(Bottom-Up):</w:t>
      </w:r>
      <w:r>
        <w:rPr>
          <w:b/>
          <w:spacing w:val="-4"/>
          <w:sz w:val="24"/>
        </w:rPr>
        <w:t xml:space="preserve"> </w:t>
      </w:r>
      <w:r>
        <w:rPr>
          <w:sz w:val="24"/>
        </w:rPr>
        <w:t>Starts</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data</w:t>
      </w:r>
      <w:r>
        <w:rPr>
          <w:spacing w:val="-2"/>
          <w:sz w:val="24"/>
        </w:rPr>
        <w:t xml:space="preserve"> </w:t>
      </w:r>
      <w:r>
        <w:rPr>
          <w:sz w:val="24"/>
        </w:rPr>
        <w:t>point</w:t>
      </w:r>
      <w:r>
        <w:rPr>
          <w:spacing w:val="-2"/>
          <w:sz w:val="24"/>
        </w:rPr>
        <w:t xml:space="preserve"> </w:t>
      </w:r>
      <w:r>
        <w:rPr>
          <w:sz w:val="24"/>
        </w:rPr>
        <w:t>as</w:t>
      </w:r>
      <w:r>
        <w:rPr>
          <w:spacing w:val="-3"/>
          <w:sz w:val="24"/>
        </w:rPr>
        <w:t xml:space="preserve"> </w:t>
      </w:r>
      <w:r>
        <w:rPr>
          <w:sz w:val="24"/>
        </w:rPr>
        <w:t>an</w:t>
      </w:r>
      <w:r>
        <w:rPr>
          <w:spacing w:val="-2"/>
          <w:sz w:val="24"/>
        </w:rPr>
        <w:t xml:space="preserve"> </w:t>
      </w:r>
      <w:r>
        <w:rPr>
          <w:sz w:val="24"/>
        </w:rPr>
        <w:t>individual</w:t>
      </w:r>
      <w:r>
        <w:rPr>
          <w:spacing w:val="-2"/>
          <w:sz w:val="24"/>
        </w:rPr>
        <w:t xml:space="preserve"> </w:t>
      </w:r>
      <w:r>
        <w:rPr>
          <w:sz w:val="24"/>
        </w:rPr>
        <w:t>cluster</w:t>
      </w:r>
      <w:r>
        <w:rPr>
          <w:spacing w:val="-2"/>
          <w:sz w:val="24"/>
        </w:rPr>
        <w:t xml:space="preserve"> </w:t>
      </w:r>
      <w:r>
        <w:rPr>
          <w:sz w:val="24"/>
        </w:rPr>
        <w:t>and</w:t>
      </w:r>
      <w:r>
        <w:rPr>
          <w:spacing w:val="-2"/>
          <w:sz w:val="24"/>
        </w:rPr>
        <w:t xml:space="preserve"> </w:t>
      </w:r>
      <w:r>
        <w:rPr>
          <w:sz w:val="24"/>
        </w:rPr>
        <w:t>merges</w:t>
      </w:r>
      <w:r>
        <w:rPr>
          <w:spacing w:val="-3"/>
          <w:sz w:val="24"/>
        </w:rPr>
        <w:t xml:space="preserve"> </w:t>
      </w:r>
      <w:r>
        <w:rPr>
          <w:sz w:val="24"/>
        </w:rPr>
        <w:t>the closest clusters step by step until one big cluster remains.</w:t>
      </w:r>
    </w:p>
    <w:p w14:paraId="5532B5DA" w14:textId="77777777" w:rsidR="00427792" w:rsidRDefault="00427792">
      <w:pPr>
        <w:pStyle w:val="ListParagraph"/>
        <w:numPr>
          <w:ilvl w:val="0"/>
          <w:numId w:val="31"/>
        </w:numPr>
        <w:tabs>
          <w:tab w:val="left" w:pos="811"/>
        </w:tabs>
        <w:spacing w:before="3"/>
        <w:ind w:hanging="360"/>
        <w:rPr>
          <w:sz w:val="24"/>
        </w:rPr>
      </w:pPr>
      <w:r>
        <w:rPr>
          <w:b/>
          <w:sz w:val="24"/>
        </w:rPr>
        <w:t>Divisive</w:t>
      </w:r>
      <w:r>
        <w:rPr>
          <w:b/>
          <w:spacing w:val="-4"/>
          <w:sz w:val="24"/>
        </w:rPr>
        <w:t xml:space="preserve"> </w:t>
      </w:r>
      <w:r>
        <w:rPr>
          <w:b/>
          <w:sz w:val="24"/>
        </w:rPr>
        <w:t>(Top-Down):</w:t>
      </w:r>
      <w:r>
        <w:rPr>
          <w:b/>
          <w:spacing w:val="-3"/>
          <w:sz w:val="24"/>
        </w:rPr>
        <w:t xml:space="preserve"> </w:t>
      </w:r>
      <w:r>
        <w:rPr>
          <w:sz w:val="24"/>
        </w:rPr>
        <w:t>Starts</w:t>
      </w:r>
      <w:r>
        <w:rPr>
          <w:spacing w:val="-2"/>
          <w:sz w:val="24"/>
        </w:rPr>
        <w:t xml:space="preserve"> </w:t>
      </w:r>
      <w:r>
        <w:rPr>
          <w:sz w:val="24"/>
        </w:rPr>
        <w:t>with</w:t>
      </w:r>
      <w:r>
        <w:rPr>
          <w:spacing w:val="-2"/>
          <w:sz w:val="24"/>
        </w:rPr>
        <w:t xml:space="preserve"> </w:t>
      </w:r>
      <w:r>
        <w:rPr>
          <w:sz w:val="24"/>
        </w:rPr>
        <w:t>one</w:t>
      </w:r>
      <w:r>
        <w:rPr>
          <w:spacing w:val="-3"/>
          <w:sz w:val="24"/>
        </w:rPr>
        <w:t xml:space="preserve"> </w:t>
      </w:r>
      <w:r>
        <w:rPr>
          <w:sz w:val="24"/>
        </w:rPr>
        <w:t>large cluster</w:t>
      </w:r>
      <w:r>
        <w:rPr>
          <w:spacing w:val="-2"/>
          <w:sz w:val="24"/>
        </w:rPr>
        <w:t xml:space="preserve"> </w:t>
      </w:r>
      <w:r>
        <w:rPr>
          <w:sz w:val="24"/>
        </w:rPr>
        <w:t>and</w:t>
      </w:r>
      <w:r>
        <w:rPr>
          <w:spacing w:val="-2"/>
          <w:sz w:val="24"/>
        </w:rPr>
        <w:t xml:space="preserve"> </w:t>
      </w:r>
      <w:r>
        <w:rPr>
          <w:sz w:val="24"/>
        </w:rPr>
        <w:t>divides</w:t>
      </w:r>
      <w:r>
        <w:rPr>
          <w:spacing w:val="-2"/>
          <w:sz w:val="24"/>
        </w:rPr>
        <w:t xml:space="preserve"> </w:t>
      </w:r>
      <w:r>
        <w:rPr>
          <w:sz w:val="24"/>
        </w:rPr>
        <w:t>it</w:t>
      </w:r>
      <w:r>
        <w:rPr>
          <w:spacing w:val="-1"/>
          <w:sz w:val="24"/>
        </w:rPr>
        <w:t xml:space="preserve"> </w:t>
      </w:r>
      <w:r>
        <w:rPr>
          <w:sz w:val="24"/>
        </w:rPr>
        <w:t>into</w:t>
      </w:r>
      <w:r>
        <w:rPr>
          <w:spacing w:val="-2"/>
          <w:sz w:val="24"/>
        </w:rPr>
        <w:t xml:space="preserve"> </w:t>
      </w:r>
      <w:r>
        <w:rPr>
          <w:sz w:val="24"/>
        </w:rPr>
        <w:t>smaller</w:t>
      </w:r>
      <w:r>
        <w:rPr>
          <w:spacing w:val="-1"/>
          <w:sz w:val="24"/>
        </w:rPr>
        <w:t xml:space="preserve"> </w:t>
      </w:r>
      <w:r>
        <w:rPr>
          <w:spacing w:val="-2"/>
          <w:sz w:val="24"/>
        </w:rPr>
        <w:t>clusters.</w:t>
      </w:r>
    </w:p>
    <w:p w14:paraId="15773DDF" w14:textId="77777777" w:rsidR="00427792" w:rsidRDefault="00427792">
      <w:pPr>
        <w:pStyle w:val="BodyText"/>
        <w:spacing w:before="21"/>
      </w:pPr>
    </w:p>
    <w:p w14:paraId="1A8D470A" w14:textId="77777777" w:rsidR="00427792" w:rsidRDefault="00427792">
      <w:pPr>
        <w:ind w:left="386"/>
        <w:rPr>
          <w:sz w:val="24"/>
        </w:rPr>
      </w:pPr>
      <w:r>
        <w:rPr>
          <w:sz w:val="24"/>
        </w:rPr>
        <w:t>In</w:t>
      </w:r>
      <w:r>
        <w:rPr>
          <w:spacing w:val="-1"/>
          <w:sz w:val="24"/>
        </w:rPr>
        <w:t xml:space="preserve"> </w:t>
      </w:r>
      <w:r>
        <w:rPr>
          <w:sz w:val="24"/>
        </w:rPr>
        <w:t>this</w:t>
      </w:r>
      <w:r>
        <w:rPr>
          <w:spacing w:val="-2"/>
          <w:sz w:val="24"/>
        </w:rPr>
        <w:t xml:space="preserve"> </w:t>
      </w:r>
      <w:r>
        <w:rPr>
          <w:sz w:val="24"/>
        </w:rPr>
        <w:t>lab,</w:t>
      </w:r>
      <w:r>
        <w:rPr>
          <w:spacing w:val="-1"/>
          <w:sz w:val="24"/>
        </w:rPr>
        <w:t xml:space="preserve"> </w:t>
      </w:r>
      <w:r>
        <w:rPr>
          <w:sz w:val="24"/>
        </w:rPr>
        <w:t>we</w:t>
      </w:r>
      <w:r>
        <w:rPr>
          <w:spacing w:val="-2"/>
          <w:sz w:val="24"/>
        </w:rPr>
        <w:t xml:space="preserve"> </w:t>
      </w:r>
      <w:r>
        <w:rPr>
          <w:sz w:val="24"/>
        </w:rPr>
        <w:t>focus</w:t>
      </w:r>
      <w:r>
        <w:rPr>
          <w:spacing w:val="-2"/>
          <w:sz w:val="24"/>
        </w:rPr>
        <w:t xml:space="preserve"> </w:t>
      </w:r>
      <w:r>
        <w:rPr>
          <w:sz w:val="24"/>
        </w:rPr>
        <w:t>on</w:t>
      </w:r>
      <w:r>
        <w:rPr>
          <w:spacing w:val="1"/>
          <w:sz w:val="24"/>
        </w:rPr>
        <w:t xml:space="preserve"> </w:t>
      </w:r>
      <w:r>
        <w:rPr>
          <w:b/>
          <w:sz w:val="24"/>
        </w:rPr>
        <w:t>Agglomerative</w:t>
      </w:r>
      <w:r>
        <w:rPr>
          <w:b/>
          <w:spacing w:val="-2"/>
          <w:sz w:val="24"/>
        </w:rPr>
        <w:t xml:space="preserve"> Clustering</w:t>
      </w:r>
      <w:r>
        <w:rPr>
          <w:spacing w:val="-2"/>
          <w:sz w:val="24"/>
        </w:rPr>
        <w:t>.</w:t>
      </w:r>
    </w:p>
    <w:p w14:paraId="38EB18DC" w14:textId="77777777" w:rsidR="00427792" w:rsidRDefault="00427792">
      <w:pPr>
        <w:pStyle w:val="BodyText"/>
        <w:spacing w:before="6"/>
      </w:pPr>
    </w:p>
    <w:p w14:paraId="2E257BAD" w14:textId="77777777" w:rsidR="00427792" w:rsidRDefault="00427792">
      <w:pPr>
        <w:pStyle w:val="Heading2"/>
        <w:spacing w:before="1"/>
      </w:pPr>
      <w:r>
        <w:t>Key</w:t>
      </w:r>
      <w:r>
        <w:rPr>
          <w:spacing w:val="-2"/>
        </w:rPr>
        <w:t xml:space="preserve"> Concepts</w:t>
      </w:r>
    </w:p>
    <w:p w14:paraId="6F0667D3" w14:textId="77777777" w:rsidR="00427792" w:rsidRDefault="00427792">
      <w:pPr>
        <w:pStyle w:val="ListParagraph"/>
        <w:numPr>
          <w:ilvl w:val="1"/>
          <w:numId w:val="31"/>
        </w:numPr>
        <w:tabs>
          <w:tab w:val="left" w:pos="811"/>
        </w:tabs>
        <w:spacing w:before="279"/>
        <w:ind w:hanging="360"/>
        <w:rPr>
          <w:sz w:val="24"/>
        </w:rPr>
      </w:pPr>
      <w:r>
        <w:rPr>
          <w:b/>
          <w:sz w:val="24"/>
        </w:rPr>
        <w:t>Linkage:</w:t>
      </w:r>
      <w:r>
        <w:rPr>
          <w:b/>
          <w:spacing w:val="-5"/>
          <w:sz w:val="24"/>
        </w:rPr>
        <w:t xml:space="preserve"> </w:t>
      </w:r>
      <w:r>
        <w:rPr>
          <w:sz w:val="24"/>
        </w:rPr>
        <w:t>Determines</w:t>
      </w:r>
      <w:r>
        <w:rPr>
          <w:spacing w:val="-3"/>
          <w:sz w:val="24"/>
        </w:rPr>
        <w:t xml:space="preserve"> </w:t>
      </w:r>
      <w:r>
        <w:rPr>
          <w:sz w:val="24"/>
        </w:rPr>
        <w:t>how</w:t>
      </w:r>
      <w:r>
        <w:rPr>
          <w:spacing w:val="-2"/>
          <w:sz w:val="24"/>
        </w:rPr>
        <w:t xml:space="preserve"> </w:t>
      </w:r>
      <w:r>
        <w:rPr>
          <w:sz w:val="24"/>
        </w:rPr>
        <w:t>the</w:t>
      </w:r>
      <w:r>
        <w:rPr>
          <w:spacing w:val="-3"/>
          <w:sz w:val="24"/>
        </w:rPr>
        <w:t xml:space="preserve"> </w:t>
      </w:r>
      <w:r>
        <w:rPr>
          <w:sz w:val="24"/>
        </w:rPr>
        <w:t>distance</w:t>
      </w:r>
      <w:r>
        <w:rPr>
          <w:spacing w:val="-2"/>
          <w:sz w:val="24"/>
        </w:rPr>
        <w:t xml:space="preserve"> </w:t>
      </w:r>
      <w:r>
        <w:rPr>
          <w:sz w:val="24"/>
        </w:rPr>
        <w:t>between clusters</w:t>
      </w:r>
      <w:r>
        <w:rPr>
          <w:spacing w:val="-3"/>
          <w:sz w:val="24"/>
        </w:rPr>
        <w:t xml:space="preserve"> </w:t>
      </w:r>
      <w:r>
        <w:rPr>
          <w:sz w:val="24"/>
        </w:rPr>
        <w:t>is</w:t>
      </w:r>
      <w:r>
        <w:rPr>
          <w:spacing w:val="-2"/>
          <w:sz w:val="24"/>
        </w:rPr>
        <w:t xml:space="preserve"> </w:t>
      </w:r>
      <w:r>
        <w:rPr>
          <w:sz w:val="24"/>
        </w:rPr>
        <w:t>measured</w:t>
      </w:r>
      <w:r>
        <w:rPr>
          <w:spacing w:val="-2"/>
          <w:sz w:val="24"/>
        </w:rPr>
        <w:t xml:space="preserve"> </w:t>
      </w:r>
      <w:r>
        <w:rPr>
          <w:sz w:val="24"/>
        </w:rPr>
        <w:t>when</w:t>
      </w:r>
      <w:r>
        <w:rPr>
          <w:spacing w:val="1"/>
          <w:sz w:val="24"/>
        </w:rPr>
        <w:t xml:space="preserve"> </w:t>
      </w:r>
      <w:r>
        <w:rPr>
          <w:spacing w:val="-2"/>
          <w:sz w:val="24"/>
        </w:rPr>
        <w:t>merging.</w:t>
      </w:r>
    </w:p>
    <w:p w14:paraId="63C9EA88" w14:textId="77777777" w:rsidR="00427792" w:rsidRDefault="00427792">
      <w:pPr>
        <w:pStyle w:val="ListParagraph"/>
        <w:numPr>
          <w:ilvl w:val="0"/>
          <w:numId w:val="32"/>
        </w:numPr>
        <w:tabs>
          <w:tab w:val="left" w:pos="810"/>
        </w:tabs>
        <w:spacing w:before="19"/>
        <w:ind w:left="810" w:hanging="359"/>
        <w:rPr>
          <w:sz w:val="24"/>
        </w:rPr>
      </w:pPr>
      <w:r>
        <w:rPr>
          <w:b/>
          <w:sz w:val="24"/>
        </w:rPr>
        <w:t>Single</w:t>
      </w:r>
      <w:r>
        <w:rPr>
          <w:b/>
          <w:spacing w:val="-3"/>
          <w:sz w:val="24"/>
        </w:rPr>
        <w:t xml:space="preserve"> </w:t>
      </w:r>
      <w:r>
        <w:rPr>
          <w:b/>
          <w:sz w:val="24"/>
        </w:rPr>
        <w:t>linkage:</w:t>
      </w:r>
      <w:r>
        <w:rPr>
          <w:b/>
          <w:spacing w:val="-1"/>
          <w:sz w:val="24"/>
        </w:rPr>
        <w:t xml:space="preserve"> </w:t>
      </w:r>
      <w:r>
        <w:rPr>
          <w:sz w:val="24"/>
        </w:rPr>
        <w:t>Minimum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14:paraId="54375E5D" w14:textId="77777777" w:rsidR="00427792" w:rsidRDefault="00427792">
      <w:pPr>
        <w:pStyle w:val="ListParagraph"/>
        <w:numPr>
          <w:ilvl w:val="0"/>
          <w:numId w:val="32"/>
        </w:numPr>
        <w:tabs>
          <w:tab w:val="left" w:pos="810"/>
        </w:tabs>
        <w:spacing w:before="9"/>
        <w:ind w:left="810" w:hanging="359"/>
        <w:rPr>
          <w:sz w:val="24"/>
        </w:rPr>
      </w:pPr>
      <w:r>
        <w:rPr>
          <w:b/>
          <w:sz w:val="24"/>
        </w:rPr>
        <w:t>Complete</w:t>
      </w:r>
      <w:r>
        <w:rPr>
          <w:b/>
          <w:spacing w:val="-4"/>
          <w:sz w:val="24"/>
        </w:rPr>
        <w:t xml:space="preserve"> </w:t>
      </w:r>
      <w:r>
        <w:rPr>
          <w:b/>
          <w:sz w:val="24"/>
        </w:rPr>
        <w:t>linkage:</w:t>
      </w:r>
      <w:r>
        <w:rPr>
          <w:b/>
          <w:spacing w:val="-1"/>
          <w:sz w:val="24"/>
        </w:rPr>
        <w:t xml:space="preserve"> </w:t>
      </w:r>
      <w:r>
        <w:rPr>
          <w:sz w:val="24"/>
        </w:rPr>
        <w:t>Maximum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14:paraId="6B2BF265" w14:textId="77777777" w:rsidR="00427792" w:rsidRDefault="00427792">
      <w:pPr>
        <w:pStyle w:val="ListParagraph"/>
        <w:numPr>
          <w:ilvl w:val="0"/>
          <w:numId w:val="32"/>
        </w:numPr>
        <w:tabs>
          <w:tab w:val="left" w:pos="810"/>
        </w:tabs>
        <w:spacing w:before="11"/>
        <w:ind w:left="810" w:hanging="359"/>
        <w:rPr>
          <w:sz w:val="24"/>
        </w:rPr>
      </w:pPr>
      <w:r>
        <w:rPr>
          <w:b/>
          <w:sz w:val="24"/>
        </w:rPr>
        <w:t>Average</w:t>
      </w:r>
      <w:r>
        <w:rPr>
          <w:b/>
          <w:spacing w:val="-5"/>
          <w:sz w:val="24"/>
        </w:rPr>
        <w:t xml:space="preserve"> </w:t>
      </w:r>
      <w:r>
        <w:rPr>
          <w:b/>
          <w:sz w:val="24"/>
        </w:rPr>
        <w:t>linkage:</w:t>
      </w:r>
      <w:r>
        <w:rPr>
          <w:b/>
          <w:spacing w:val="-2"/>
          <w:sz w:val="24"/>
        </w:rPr>
        <w:t xml:space="preserve"> </w:t>
      </w:r>
      <w:r>
        <w:rPr>
          <w:sz w:val="24"/>
        </w:rPr>
        <w:t>Mean</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all</w:t>
      </w:r>
      <w:r>
        <w:rPr>
          <w:spacing w:val="-1"/>
          <w:sz w:val="24"/>
        </w:rPr>
        <w:t xml:space="preserve"> </w:t>
      </w:r>
      <w:r>
        <w:rPr>
          <w:sz w:val="24"/>
        </w:rPr>
        <w:t>pairs</w:t>
      </w:r>
      <w:r>
        <w:rPr>
          <w:spacing w:val="-2"/>
          <w:sz w:val="24"/>
        </w:rPr>
        <w:t xml:space="preserve"> </w:t>
      </w:r>
      <w:r>
        <w:rPr>
          <w:sz w:val="24"/>
        </w:rPr>
        <w:t>of</w:t>
      </w:r>
      <w:r>
        <w:rPr>
          <w:spacing w:val="-1"/>
          <w:sz w:val="24"/>
        </w:rPr>
        <w:t xml:space="preserve"> </w:t>
      </w:r>
      <w:r>
        <w:rPr>
          <w:sz w:val="24"/>
        </w:rPr>
        <w:t>points</w:t>
      </w:r>
      <w:r>
        <w:rPr>
          <w:spacing w:val="-1"/>
          <w:sz w:val="24"/>
        </w:rPr>
        <w:t xml:space="preserve"> </w:t>
      </w:r>
      <w:r>
        <w:rPr>
          <w:sz w:val="24"/>
        </w:rPr>
        <w:t>in</w:t>
      </w:r>
      <w:r>
        <w:rPr>
          <w:spacing w:val="-1"/>
          <w:sz w:val="24"/>
        </w:rPr>
        <w:t xml:space="preserve"> </w:t>
      </w:r>
      <w:r>
        <w:rPr>
          <w:sz w:val="24"/>
        </w:rPr>
        <w:t>two</w:t>
      </w:r>
      <w:r>
        <w:rPr>
          <w:spacing w:val="-1"/>
          <w:sz w:val="24"/>
        </w:rPr>
        <w:t xml:space="preserve"> </w:t>
      </w:r>
      <w:r>
        <w:rPr>
          <w:spacing w:val="-2"/>
          <w:sz w:val="24"/>
        </w:rPr>
        <w:t>clusters.</w:t>
      </w:r>
    </w:p>
    <w:p w14:paraId="0FFEFA04" w14:textId="77777777" w:rsidR="00427792" w:rsidRDefault="00427792">
      <w:pPr>
        <w:pStyle w:val="ListParagraph"/>
        <w:numPr>
          <w:ilvl w:val="0"/>
          <w:numId w:val="32"/>
        </w:numPr>
        <w:tabs>
          <w:tab w:val="left" w:pos="810"/>
        </w:tabs>
        <w:spacing w:before="11"/>
        <w:ind w:left="810" w:hanging="359"/>
        <w:rPr>
          <w:sz w:val="24"/>
        </w:rPr>
      </w:pPr>
      <w:r>
        <w:rPr>
          <w:b/>
          <w:sz w:val="24"/>
        </w:rPr>
        <w:t>Ward</w:t>
      </w:r>
      <w:r>
        <w:rPr>
          <w:b/>
          <w:spacing w:val="-4"/>
          <w:sz w:val="24"/>
        </w:rPr>
        <w:t xml:space="preserve"> </w:t>
      </w:r>
      <w:r>
        <w:rPr>
          <w:b/>
          <w:sz w:val="24"/>
        </w:rPr>
        <w:t>linkage:</w:t>
      </w:r>
      <w:r>
        <w:rPr>
          <w:b/>
          <w:spacing w:val="-2"/>
          <w:sz w:val="24"/>
        </w:rPr>
        <w:t xml:space="preserve"> </w:t>
      </w:r>
      <w:r>
        <w:rPr>
          <w:sz w:val="24"/>
        </w:rPr>
        <w:t>Minimizes</w:t>
      </w:r>
      <w:r>
        <w:rPr>
          <w:spacing w:val="-2"/>
          <w:sz w:val="24"/>
        </w:rPr>
        <w:t xml:space="preserve"> </w:t>
      </w:r>
      <w:r>
        <w:rPr>
          <w:sz w:val="24"/>
        </w:rPr>
        <w:t>the</w:t>
      </w:r>
      <w:r>
        <w:rPr>
          <w:spacing w:val="-2"/>
          <w:sz w:val="24"/>
        </w:rPr>
        <w:t xml:space="preserve"> </w:t>
      </w:r>
      <w:r>
        <w:rPr>
          <w:sz w:val="24"/>
        </w:rPr>
        <w:t>variance</w:t>
      </w:r>
      <w:r>
        <w:rPr>
          <w:spacing w:val="-3"/>
          <w:sz w:val="24"/>
        </w:rPr>
        <w:t xml:space="preserve"> </w:t>
      </w:r>
      <w:r>
        <w:rPr>
          <w:sz w:val="24"/>
        </w:rPr>
        <w:t>between</w:t>
      </w:r>
      <w:r>
        <w:rPr>
          <w:spacing w:val="1"/>
          <w:sz w:val="24"/>
        </w:rPr>
        <w:t xml:space="preserve"> </w:t>
      </w:r>
      <w:r>
        <w:rPr>
          <w:sz w:val="24"/>
        </w:rPr>
        <w:t>clusters</w:t>
      </w:r>
      <w:r>
        <w:rPr>
          <w:spacing w:val="-3"/>
          <w:sz w:val="24"/>
        </w:rPr>
        <w:t xml:space="preserve"> </w:t>
      </w:r>
      <w:r>
        <w:rPr>
          <w:sz w:val="24"/>
        </w:rPr>
        <w:t>(commonly</w:t>
      </w:r>
      <w:r>
        <w:rPr>
          <w:spacing w:val="-1"/>
          <w:sz w:val="24"/>
        </w:rPr>
        <w:t xml:space="preserve"> </w:t>
      </w:r>
      <w:r>
        <w:rPr>
          <w:spacing w:val="-2"/>
          <w:sz w:val="24"/>
        </w:rPr>
        <w:t>used).</w:t>
      </w:r>
    </w:p>
    <w:p w14:paraId="43CA1F87" w14:textId="77777777" w:rsidR="00427792" w:rsidRDefault="00427792">
      <w:pPr>
        <w:pStyle w:val="ListParagraph"/>
        <w:numPr>
          <w:ilvl w:val="1"/>
          <w:numId w:val="31"/>
        </w:numPr>
        <w:tabs>
          <w:tab w:val="left" w:pos="811"/>
        </w:tabs>
        <w:spacing w:before="8"/>
        <w:ind w:hanging="360"/>
        <w:rPr>
          <w:sz w:val="24"/>
        </w:rPr>
      </w:pPr>
      <w:r>
        <w:rPr>
          <w:b/>
          <w:sz w:val="24"/>
        </w:rPr>
        <w:t>Distance</w:t>
      </w:r>
      <w:r>
        <w:rPr>
          <w:b/>
          <w:spacing w:val="-3"/>
          <w:sz w:val="24"/>
        </w:rPr>
        <w:t xml:space="preserve"> </w:t>
      </w:r>
      <w:r>
        <w:rPr>
          <w:b/>
          <w:sz w:val="24"/>
        </w:rPr>
        <w:t>Metric:</w:t>
      </w:r>
      <w:r>
        <w:rPr>
          <w:b/>
          <w:spacing w:val="-2"/>
          <w:sz w:val="24"/>
        </w:rPr>
        <w:t xml:space="preserve"> </w:t>
      </w:r>
      <w:r>
        <w:rPr>
          <w:sz w:val="24"/>
        </w:rPr>
        <w:t>Typically</w:t>
      </w:r>
      <w:r>
        <w:rPr>
          <w:spacing w:val="-1"/>
          <w:sz w:val="24"/>
        </w:rPr>
        <w:t xml:space="preserve"> </w:t>
      </w:r>
      <w:r>
        <w:rPr>
          <w:sz w:val="24"/>
        </w:rPr>
        <w:t>Euclidean</w:t>
      </w:r>
      <w:r>
        <w:rPr>
          <w:spacing w:val="-1"/>
          <w:sz w:val="24"/>
        </w:rPr>
        <w:t xml:space="preserve"> </w:t>
      </w:r>
      <w:r>
        <w:rPr>
          <w:sz w:val="24"/>
        </w:rPr>
        <w:t>distance</w:t>
      </w:r>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compute</w:t>
      </w:r>
      <w:r>
        <w:rPr>
          <w:spacing w:val="-1"/>
          <w:sz w:val="24"/>
        </w:rPr>
        <w:t xml:space="preserve"> </w:t>
      </w:r>
      <w:r>
        <w:rPr>
          <w:sz w:val="24"/>
        </w:rPr>
        <w:t>the</w:t>
      </w:r>
      <w:r>
        <w:rPr>
          <w:spacing w:val="-2"/>
          <w:sz w:val="24"/>
        </w:rPr>
        <w:t xml:space="preserve"> </w:t>
      </w:r>
      <w:r>
        <w:rPr>
          <w:sz w:val="24"/>
        </w:rPr>
        <w:t>similarity</w:t>
      </w:r>
      <w:r>
        <w:rPr>
          <w:spacing w:val="-1"/>
          <w:sz w:val="24"/>
        </w:rPr>
        <w:t xml:space="preserve"> </w:t>
      </w:r>
      <w:r>
        <w:rPr>
          <w:sz w:val="24"/>
        </w:rPr>
        <w:t xml:space="preserve">between </w:t>
      </w:r>
      <w:r>
        <w:rPr>
          <w:spacing w:val="-2"/>
          <w:sz w:val="24"/>
        </w:rPr>
        <w:t>points.</w:t>
      </w:r>
    </w:p>
    <w:p w14:paraId="3C286119" w14:textId="77777777" w:rsidR="00427792" w:rsidRDefault="00427792">
      <w:pPr>
        <w:pStyle w:val="ListParagraph"/>
        <w:numPr>
          <w:ilvl w:val="1"/>
          <w:numId w:val="31"/>
        </w:numPr>
        <w:tabs>
          <w:tab w:val="left" w:pos="811"/>
        </w:tabs>
        <w:spacing w:before="20"/>
        <w:ind w:hanging="360"/>
        <w:rPr>
          <w:sz w:val="24"/>
        </w:rPr>
      </w:pPr>
      <w:r>
        <w:rPr>
          <w:b/>
          <w:sz w:val="24"/>
        </w:rPr>
        <w:t>Dendrogram:</w:t>
      </w:r>
      <w:r>
        <w:rPr>
          <w:b/>
          <w:spacing w:val="-3"/>
          <w:sz w:val="24"/>
        </w:rPr>
        <w:t xml:space="preserve"> </w:t>
      </w:r>
      <w:r>
        <w:rPr>
          <w:sz w:val="24"/>
        </w:rPr>
        <w:t>A</w:t>
      </w:r>
      <w:r>
        <w:rPr>
          <w:spacing w:val="-2"/>
          <w:sz w:val="24"/>
        </w:rPr>
        <w:t xml:space="preserve"> </w:t>
      </w:r>
      <w:r>
        <w:rPr>
          <w:sz w:val="24"/>
        </w:rPr>
        <w:t>tree-like</w:t>
      </w:r>
      <w:r>
        <w:rPr>
          <w:spacing w:val="-3"/>
          <w:sz w:val="24"/>
        </w:rPr>
        <w:t xml:space="preserve"> </w:t>
      </w:r>
      <w:r>
        <w:rPr>
          <w:sz w:val="24"/>
        </w:rPr>
        <w:t>diagram</w:t>
      </w:r>
      <w:r>
        <w:rPr>
          <w:spacing w:val="-1"/>
          <w:sz w:val="24"/>
        </w:rPr>
        <w:t xml:space="preserve"> </w:t>
      </w:r>
      <w:r>
        <w:rPr>
          <w:sz w:val="24"/>
        </w:rPr>
        <w:t>showing</w:t>
      </w:r>
      <w:r>
        <w:rPr>
          <w:spacing w:val="-2"/>
          <w:sz w:val="24"/>
        </w:rPr>
        <w:t xml:space="preserve"> </w:t>
      </w:r>
      <w:r>
        <w:rPr>
          <w:sz w:val="24"/>
        </w:rPr>
        <w:t>how clusters</w:t>
      </w:r>
      <w:r>
        <w:rPr>
          <w:spacing w:val="-3"/>
          <w:sz w:val="24"/>
        </w:rPr>
        <w:t xml:space="preserve"> </w:t>
      </w:r>
      <w:r>
        <w:rPr>
          <w:sz w:val="24"/>
        </w:rPr>
        <w:t>merge</w:t>
      </w:r>
      <w:r>
        <w:rPr>
          <w:spacing w:val="-1"/>
          <w:sz w:val="24"/>
        </w:rPr>
        <w:t xml:space="preserve"> </w:t>
      </w:r>
      <w:r>
        <w:rPr>
          <w:sz w:val="24"/>
        </w:rPr>
        <w:t>at</w:t>
      </w:r>
      <w:r>
        <w:rPr>
          <w:spacing w:val="-2"/>
          <w:sz w:val="24"/>
        </w:rPr>
        <w:t xml:space="preserve"> </w:t>
      </w:r>
      <w:r>
        <w:rPr>
          <w:sz w:val="24"/>
        </w:rPr>
        <w:t>each</w:t>
      </w:r>
      <w:r>
        <w:rPr>
          <w:spacing w:val="-1"/>
          <w:sz w:val="24"/>
        </w:rPr>
        <w:t xml:space="preserve"> </w:t>
      </w:r>
      <w:r>
        <w:rPr>
          <w:spacing w:val="-2"/>
          <w:sz w:val="24"/>
        </w:rPr>
        <w:t>step.</w:t>
      </w:r>
    </w:p>
    <w:p w14:paraId="7421DADD" w14:textId="77777777" w:rsidR="00427792" w:rsidRDefault="00427792">
      <w:pPr>
        <w:pStyle w:val="BodyText"/>
        <w:spacing w:before="22"/>
      </w:pPr>
    </w:p>
    <w:p w14:paraId="51D647DF" w14:textId="77777777" w:rsidR="00427792" w:rsidRDefault="00427792">
      <w:pPr>
        <w:pStyle w:val="Heading2"/>
      </w:pPr>
      <w:r>
        <w:t>Steps</w:t>
      </w:r>
      <w:r>
        <w:rPr>
          <w:spacing w:val="-8"/>
        </w:rPr>
        <w:t xml:space="preserve"> </w:t>
      </w:r>
      <w:r>
        <w:t>in</w:t>
      </w:r>
      <w:r>
        <w:rPr>
          <w:spacing w:val="-7"/>
        </w:rPr>
        <w:t xml:space="preserve"> </w:t>
      </w:r>
      <w:r>
        <w:t>Agglomerative</w:t>
      </w:r>
      <w:r>
        <w:rPr>
          <w:spacing w:val="-7"/>
        </w:rPr>
        <w:t xml:space="preserve"> </w:t>
      </w:r>
      <w:r>
        <w:rPr>
          <w:spacing w:val="-2"/>
        </w:rPr>
        <w:t>Clustering</w:t>
      </w:r>
    </w:p>
    <w:p w14:paraId="24900BF5" w14:textId="77777777" w:rsidR="00427792" w:rsidRDefault="00427792">
      <w:pPr>
        <w:pStyle w:val="ListParagraph"/>
        <w:numPr>
          <w:ilvl w:val="0"/>
          <w:numId w:val="33"/>
        </w:numPr>
        <w:tabs>
          <w:tab w:val="left" w:pos="811"/>
        </w:tabs>
        <w:spacing w:before="280"/>
        <w:ind w:hanging="360"/>
        <w:rPr>
          <w:sz w:val="24"/>
        </w:rPr>
      </w:pPr>
      <w:r>
        <w:rPr>
          <w:sz w:val="24"/>
        </w:rPr>
        <w:t>Compute</w:t>
      </w:r>
      <w:r>
        <w:rPr>
          <w:spacing w:val="-5"/>
          <w:sz w:val="24"/>
        </w:rPr>
        <w:t xml:space="preserve"> </w:t>
      </w:r>
      <w:r>
        <w:rPr>
          <w:sz w:val="24"/>
        </w:rPr>
        <w:t>pairwise</w:t>
      </w:r>
      <w:r>
        <w:rPr>
          <w:spacing w:val="-2"/>
          <w:sz w:val="24"/>
        </w:rPr>
        <w:t xml:space="preserve"> </w:t>
      </w:r>
      <w:r>
        <w:rPr>
          <w:sz w:val="24"/>
        </w:rPr>
        <w:t>distances</w:t>
      </w:r>
      <w:r>
        <w:rPr>
          <w:spacing w:val="-3"/>
          <w:sz w:val="24"/>
        </w:rPr>
        <w:t xml:space="preserve"> </w:t>
      </w:r>
      <w:r>
        <w:rPr>
          <w:sz w:val="24"/>
        </w:rPr>
        <w:t>between</w:t>
      </w:r>
      <w:r>
        <w:rPr>
          <w:spacing w:val="-2"/>
          <w:sz w:val="24"/>
        </w:rPr>
        <w:t xml:space="preserve"> </w:t>
      </w:r>
      <w:r>
        <w:rPr>
          <w:sz w:val="24"/>
        </w:rPr>
        <w:t>data</w:t>
      </w:r>
      <w:r>
        <w:rPr>
          <w:spacing w:val="-1"/>
          <w:sz w:val="24"/>
        </w:rPr>
        <w:t xml:space="preserve"> </w:t>
      </w:r>
      <w:r>
        <w:rPr>
          <w:spacing w:val="-2"/>
          <w:sz w:val="24"/>
        </w:rPr>
        <w:t>points.</w:t>
      </w:r>
    </w:p>
    <w:p w14:paraId="45277698" w14:textId="77777777" w:rsidR="00427792" w:rsidRDefault="00427792">
      <w:pPr>
        <w:pStyle w:val="ListParagraph"/>
        <w:numPr>
          <w:ilvl w:val="0"/>
          <w:numId w:val="33"/>
        </w:numPr>
        <w:tabs>
          <w:tab w:val="left" w:pos="811"/>
        </w:tabs>
        <w:spacing w:before="19"/>
        <w:ind w:hanging="360"/>
        <w:rPr>
          <w:sz w:val="24"/>
        </w:rPr>
      </w:pPr>
      <w:r>
        <w:rPr>
          <w:sz w:val="24"/>
        </w:rPr>
        <w:t>Treat</w:t>
      </w:r>
      <w:r>
        <w:rPr>
          <w:spacing w:val="-1"/>
          <w:sz w:val="24"/>
        </w:rPr>
        <w:t xml:space="preserve"> </w:t>
      </w:r>
      <w:r>
        <w:rPr>
          <w:sz w:val="24"/>
        </w:rPr>
        <w:t>each</w:t>
      </w:r>
      <w:r>
        <w:rPr>
          <w:spacing w:val="-1"/>
          <w:sz w:val="24"/>
        </w:rPr>
        <w:t xml:space="preserve"> </w:t>
      </w:r>
      <w:r>
        <w:rPr>
          <w:sz w:val="24"/>
        </w:rPr>
        <w:t>data</w:t>
      </w:r>
      <w:r>
        <w:rPr>
          <w:spacing w:val="-1"/>
          <w:sz w:val="24"/>
        </w:rPr>
        <w:t xml:space="preserve"> </w:t>
      </w:r>
      <w:r>
        <w:rPr>
          <w:sz w:val="24"/>
        </w:rPr>
        <w:t>point</w:t>
      </w:r>
      <w:r>
        <w:rPr>
          <w:spacing w:val="-1"/>
          <w:sz w:val="24"/>
        </w:rPr>
        <w:t xml:space="preserve"> </w:t>
      </w:r>
      <w:r>
        <w:rPr>
          <w:sz w:val="24"/>
        </w:rPr>
        <w:t>as</w:t>
      </w:r>
      <w:r>
        <w:rPr>
          <w:spacing w:val="-2"/>
          <w:sz w:val="24"/>
        </w:rPr>
        <w:t xml:space="preserve"> </w:t>
      </w:r>
      <w:r>
        <w:rPr>
          <w:sz w:val="24"/>
        </w:rPr>
        <w:t>a separate</w:t>
      </w:r>
      <w:r>
        <w:rPr>
          <w:spacing w:val="-1"/>
          <w:sz w:val="24"/>
        </w:rPr>
        <w:t xml:space="preserve"> </w:t>
      </w:r>
      <w:r>
        <w:rPr>
          <w:spacing w:val="-2"/>
          <w:sz w:val="24"/>
        </w:rPr>
        <w:t>cluster.</w:t>
      </w:r>
    </w:p>
    <w:p w14:paraId="15FD6EBA" w14:textId="77777777" w:rsidR="00427792" w:rsidRDefault="00427792">
      <w:pPr>
        <w:pStyle w:val="ListParagraph"/>
        <w:numPr>
          <w:ilvl w:val="0"/>
          <w:numId w:val="33"/>
        </w:numPr>
        <w:tabs>
          <w:tab w:val="left" w:pos="811"/>
        </w:tabs>
        <w:spacing w:before="19"/>
        <w:ind w:hanging="360"/>
        <w:rPr>
          <w:sz w:val="24"/>
        </w:rPr>
      </w:pPr>
      <w:r>
        <w:rPr>
          <w:sz w:val="24"/>
        </w:rPr>
        <w:t>Merge</w:t>
      </w:r>
      <w:r>
        <w:rPr>
          <w:spacing w:val="-5"/>
          <w:sz w:val="24"/>
        </w:rPr>
        <w:t xml:space="preserve"> </w:t>
      </w:r>
      <w:r>
        <w:rPr>
          <w:sz w:val="24"/>
        </w:rPr>
        <w:t>the two closest clusters</w:t>
      </w:r>
      <w:r>
        <w:rPr>
          <w:spacing w:val="-1"/>
          <w:sz w:val="24"/>
        </w:rPr>
        <w:t xml:space="preserve"> </w:t>
      </w:r>
      <w:r>
        <w:rPr>
          <w:sz w:val="24"/>
        </w:rPr>
        <w:t>based</w:t>
      </w:r>
      <w:r>
        <w:rPr>
          <w:spacing w:val="-1"/>
          <w:sz w:val="24"/>
        </w:rPr>
        <w:t xml:space="preserve"> </w:t>
      </w:r>
      <w:r>
        <w:rPr>
          <w:sz w:val="24"/>
        </w:rPr>
        <w:t>on the chosen linkage</w:t>
      </w:r>
      <w:r>
        <w:rPr>
          <w:spacing w:val="-1"/>
          <w:sz w:val="24"/>
        </w:rPr>
        <w:t xml:space="preserve"> </w:t>
      </w:r>
      <w:r>
        <w:rPr>
          <w:spacing w:val="-2"/>
          <w:sz w:val="24"/>
        </w:rPr>
        <w:t>criterion.</w:t>
      </w:r>
    </w:p>
    <w:p w14:paraId="368D9051" w14:textId="77777777" w:rsidR="00427792" w:rsidRDefault="00427792">
      <w:pPr>
        <w:pStyle w:val="ListParagraph"/>
        <w:numPr>
          <w:ilvl w:val="0"/>
          <w:numId w:val="33"/>
        </w:numPr>
        <w:tabs>
          <w:tab w:val="left" w:pos="811"/>
        </w:tabs>
        <w:spacing w:before="17"/>
        <w:ind w:hanging="360"/>
        <w:rPr>
          <w:sz w:val="24"/>
        </w:rPr>
      </w:pPr>
      <w:r>
        <w:rPr>
          <w:sz w:val="24"/>
        </w:rPr>
        <w:t>Repeat</w:t>
      </w:r>
      <w:r>
        <w:rPr>
          <w:spacing w:val="-1"/>
          <w:sz w:val="24"/>
        </w:rPr>
        <w:t xml:space="preserve"> </w:t>
      </w:r>
      <w:r>
        <w:rPr>
          <w:sz w:val="24"/>
        </w:rPr>
        <w:t>until</w:t>
      </w:r>
      <w:r>
        <w:rPr>
          <w:spacing w:val="-1"/>
          <w:sz w:val="24"/>
        </w:rPr>
        <w:t xml:space="preserve"> </w:t>
      </w:r>
      <w:r>
        <w:rPr>
          <w:sz w:val="24"/>
        </w:rPr>
        <w:t>all</w:t>
      </w:r>
      <w:r>
        <w:rPr>
          <w:spacing w:val="-1"/>
          <w:sz w:val="24"/>
        </w:rPr>
        <w:t xml:space="preserve"> </w:t>
      </w:r>
      <w:r>
        <w:rPr>
          <w:sz w:val="24"/>
        </w:rPr>
        <w:t>points</w:t>
      </w:r>
      <w:r>
        <w:rPr>
          <w:spacing w:val="-1"/>
          <w:sz w:val="24"/>
        </w:rPr>
        <w:t xml:space="preserve"> </w:t>
      </w:r>
      <w:r>
        <w:rPr>
          <w:sz w:val="24"/>
        </w:rPr>
        <w:t>are</w:t>
      </w:r>
      <w:r>
        <w:rPr>
          <w:spacing w:val="-3"/>
          <w:sz w:val="24"/>
        </w:rPr>
        <w:t xml:space="preserve"> </w:t>
      </w:r>
      <w:r>
        <w:rPr>
          <w:sz w:val="24"/>
        </w:rPr>
        <w:t>in</w:t>
      </w:r>
      <w:r>
        <w:rPr>
          <w:spacing w:val="-1"/>
          <w:sz w:val="24"/>
        </w:rPr>
        <w:t xml:space="preserve"> </w:t>
      </w:r>
      <w:r>
        <w:rPr>
          <w:sz w:val="24"/>
        </w:rPr>
        <w:t xml:space="preserve">one </w:t>
      </w:r>
      <w:r>
        <w:rPr>
          <w:spacing w:val="-2"/>
          <w:sz w:val="24"/>
        </w:rPr>
        <w:t>cluster.</w:t>
      </w:r>
    </w:p>
    <w:p w14:paraId="6FE6367C" w14:textId="77777777" w:rsidR="00427792" w:rsidRDefault="00427792">
      <w:pPr>
        <w:pStyle w:val="ListParagraph"/>
        <w:numPr>
          <w:ilvl w:val="0"/>
          <w:numId w:val="33"/>
        </w:numPr>
        <w:tabs>
          <w:tab w:val="left" w:pos="811"/>
        </w:tabs>
        <w:spacing w:before="19"/>
        <w:ind w:hanging="360"/>
        <w:rPr>
          <w:sz w:val="24"/>
        </w:rPr>
      </w:pPr>
      <w:r>
        <w:rPr>
          <w:sz w:val="24"/>
        </w:rPr>
        <w:t>Cut</w:t>
      </w:r>
      <w:r>
        <w:rPr>
          <w:spacing w:val="-3"/>
          <w:sz w:val="24"/>
        </w:rPr>
        <w:t xml:space="preserve"> </w:t>
      </w:r>
      <w:r>
        <w:rPr>
          <w:sz w:val="24"/>
        </w:rPr>
        <w:t>the</w:t>
      </w:r>
      <w:r>
        <w:rPr>
          <w:spacing w:val="-2"/>
          <w:sz w:val="24"/>
        </w:rPr>
        <w:t xml:space="preserve"> </w:t>
      </w:r>
      <w:r>
        <w:rPr>
          <w:sz w:val="24"/>
        </w:rPr>
        <w:t>dendrogram</w:t>
      </w:r>
      <w:r>
        <w:rPr>
          <w:spacing w:val="-1"/>
          <w:sz w:val="24"/>
        </w:rPr>
        <w:t xml:space="preserve"> </w:t>
      </w:r>
      <w:r>
        <w:rPr>
          <w:sz w:val="24"/>
        </w:rPr>
        <w:t>at a chosen</w:t>
      </w:r>
      <w:r>
        <w:rPr>
          <w:spacing w:val="-1"/>
          <w:sz w:val="24"/>
        </w:rPr>
        <w:t xml:space="preserve"> </w:t>
      </w:r>
      <w:r>
        <w:rPr>
          <w:sz w:val="24"/>
        </w:rPr>
        <w:t>level to</w:t>
      </w:r>
      <w:r>
        <w:rPr>
          <w:spacing w:val="-1"/>
          <w:sz w:val="24"/>
        </w:rPr>
        <w:t xml:space="preserve"> </w:t>
      </w:r>
      <w:r>
        <w:rPr>
          <w:sz w:val="24"/>
        </w:rPr>
        <w:t>select</w:t>
      </w:r>
      <w:r>
        <w:rPr>
          <w:spacing w:val="-1"/>
          <w:sz w:val="24"/>
        </w:rPr>
        <w:t xml:space="preserve"> </w:t>
      </w:r>
      <w:r>
        <w:rPr>
          <w:sz w:val="24"/>
        </w:rPr>
        <w:t>the</w:t>
      </w:r>
      <w:r>
        <w:rPr>
          <w:spacing w:val="1"/>
          <w:sz w:val="24"/>
        </w:rPr>
        <w:t xml:space="preserve"> </w:t>
      </w:r>
      <w:r>
        <w:rPr>
          <w:sz w:val="24"/>
        </w:rPr>
        <w:t>desired</w:t>
      </w:r>
      <w:r>
        <w:rPr>
          <w:spacing w:val="-1"/>
          <w:sz w:val="24"/>
        </w:rPr>
        <w:t xml:space="preserve"> </w:t>
      </w:r>
      <w:r>
        <w:rPr>
          <w:sz w:val="24"/>
        </w:rPr>
        <w:t>number</w:t>
      </w:r>
      <w:r>
        <w:rPr>
          <w:spacing w:val="-3"/>
          <w:sz w:val="24"/>
        </w:rPr>
        <w:t xml:space="preserve"> </w:t>
      </w:r>
      <w:r>
        <w:rPr>
          <w:sz w:val="24"/>
        </w:rPr>
        <w:t xml:space="preserve">of </w:t>
      </w:r>
      <w:r>
        <w:rPr>
          <w:spacing w:val="-2"/>
          <w:sz w:val="24"/>
        </w:rPr>
        <w:t>clusters.</w:t>
      </w:r>
    </w:p>
    <w:p w14:paraId="6DC522B0" w14:textId="77777777" w:rsidR="00427792" w:rsidRDefault="00427792">
      <w:pPr>
        <w:pStyle w:val="BodyText"/>
        <w:spacing w:before="22"/>
      </w:pPr>
    </w:p>
    <w:p w14:paraId="3ED0ACA7" w14:textId="77777777" w:rsidR="00427792" w:rsidRDefault="00427792">
      <w:pPr>
        <w:pStyle w:val="Heading3"/>
      </w:pPr>
      <w:r>
        <w:rPr>
          <w:noProof/>
        </w:rPr>
        <mc:AlternateContent>
          <mc:Choice Requires="wps">
            <w:drawing>
              <wp:anchor distT="0" distB="0" distL="0" distR="0" simplePos="0" relativeHeight="251719680" behindDoc="1" locked="0" layoutInCell="1" allowOverlap="1" wp14:anchorId="6F0E9B83" wp14:editId="1E70E51B">
                <wp:simplePos x="0" y="0"/>
                <wp:positionH relativeFrom="page">
                  <wp:posOffset>668655</wp:posOffset>
                </wp:positionH>
                <wp:positionV relativeFrom="paragraph">
                  <wp:posOffset>213995</wp:posOffset>
                </wp:positionV>
                <wp:extent cx="6268085" cy="6350"/>
                <wp:effectExtent l="0" t="0" r="0" b="0"/>
                <wp:wrapTopAndBottom/>
                <wp:docPr id="75" name="Graphic 75"/>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D22176D" id="Graphic 75" o:spid="_x0000_s1026" style="position:absolute;margin-left:52.65pt;margin-top:16.85pt;width:493.55pt;height:.5pt;z-index:-2515968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M+8t&#10;AhECAACQBAAADgAAAAAAAAAAAAAAAAAuAgAAZHJzL2Uyb0RvYy54bWxQSwECLQAUAAYACAAAACEA&#10;c06sot4AAAAKAQAADwAAAAAAAAAAAAAAAABrBAAAZHJzL2Rvd25yZXYueG1sUEsFBgAAAAAEAAQA&#10;8wAAAHYFAAAAAA==&#10;" path="m6267958,l,,,6095r6267958,l6267958,xe" fillcolor="black" stroked="f">
                <v:path arrowok="t"/>
                <w10:wrap type="topAndBottom" anchorx="page"/>
              </v:shape>
            </w:pict>
          </mc:Fallback>
        </mc:AlternateContent>
      </w:r>
      <w:r>
        <w:t xml:space="preserve">LAB </w:t>
      </w:r>
      <w:r>
        <w:rPr>
          <w:spacing w:val="-2"/>
        </w:rPr>
        <w:t>TASKS</w:t>
      </w:r>
    </w:p>
    <w:p w14:paraId="667C601A" w14:textId="77777777" w:rsidR="00427792" w:rsidRDefault="00427792">
      <w:pPr>
        <w:pStyle w:val="Heading4"/>
        <w:spacing w:before="1"/>
      </w:pPr>
      <w:r>
        <w:t>Task</w:t>
      </w:r>
      <w:r>
        <w:rPr>
          <w:spacing w:val="-3"/>
        </w:rPr>
        <w:t xml:space="preserve"> </w:t>
      </w:r>
      <w:r>
        <w:t>1:</w:t>
      </w:r>
      <w:r>
        <w:rPr>
          <w:spacing w:val="-3"/>
        </w:rPr>
        <w:t xml:space="preserve"> </w:t>
      </w:r>
      <w:r>
        <w:t>Load</w:t>
      </w:r>
      <w:r>
        <w:rPr>
          <w:spacing w:val="-3"/>
        </w:rPr>
        <w:t xml:space="preserve"> </w:t>
      </w:r>
      <w:r>
        <w:t>and</w:t>
      </w:r>
      <w:r>
        <w:rPr>
          <w:spacing w:val="-3"/>
        </w:rPr>
        <w:t xml:space="preserve"> </w:t>
      </w:r>
      <w:r>
        <w:t>Explore</w:t>
      </w:r>
      <w:r>
        <w:rPr>
          <w:spacing w:val="-3"/>
        </w:rPr>
        <w:t xml:space="preserve"> </w:t>
      </w:r>
      <w:r>
        <w:rPr>
          <w:spacing w:val="-4"/>
        </w:rPr>
        <w:t>Data</w:t>
      </w:r>
    </w:p>
    <w:p w14:paraId="4C7FB2B1" w14:textId="77777777" w:rsidR="00427792" w:rsidRDefault="00427792">
      <w:pPr>
        <w:spacing w:before="41"/>
        <w:ind w:left="386"/>
        <w:rPr>
          <w:sz w:val="24"/>
        </w:rPr>
      </w:pPr>
      <w:r>
        <w:rPr>
          <w:sz w:val="24"/>
        </w:rPr>
        <w:t>We</w:t>
      </w:r>
      <w:r>
        <w:rPr>
          <w:spacing w:val="-4"/>
          <w:sz w:val="24"/>
        </w:rPr>
        <w:t xml:space="preserve"> </w:t>
      </w:r>
      <w:r>
        <w:rPr>
          <w:sz w:val="24"/>
        </w:rPr>
        <w:t>will</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b/>
          <w:sz w:val="24"/>
        </w:rPr>
        <w:t>Iris</w:t>
      </w:r>
      <w:r>
        <w:rPr>
          <w:b/>
          <w:spacing w:val="-2"/>
          <w:sz w:val="24"/>
        </w:rPr>
        <w:t xml:space="preserve"> </w:t>
      </w:r>
      <w:r>
        <w:rPr>
          <w:b/>
          <w:sz w:val="24"/>
        </w:rPr>
        <w:t>dataset</w:t>
      </w:r>
      <w:r>
        <w:rPr>
          <w:b/>
          <w:spacing w:val="-1"/>
          <w:sz w:val="24"/>
        </w:rPr>
        <w:t xml:space="preserve"> </w:t>
      </w:r>
      <w:r>
        <w:rPr>
          <w:sz w:val="24"/>
        </w:rPr>
        <w:t>from scikit-</w:t>
      </w:r>
      <w:r>
        <w:rPr>
          <w:spacing w:val="-2"/>
          <w:sz w:val="24"/>
        </w:rPr>
        <w:t>learn.</w:t>
      </w:r>
    </w:p>
    <w:p w14:paraId="59F703B2" w14:textId="77777777" w:rsidR="00427792" w:rsidRDefault="00427792">
      <w:pPr>
        <w:pStyle w:val="Heading4"/>
        <w:spacing w:before="43"/>
      </w:pPr>
      <w:r>
        <w:t>Task</w:t>
      </w:r>
      <w:r>
        <w:rPr>
          <w:spacing w:val="-2"/>
        </w:rPr>
        <w:t xml:space="preserve"> </w:t>
      </w:r>
      <w:r>
        <w:t>2:</w:t>
      </w:r>
      <w:r>
        <w:rPr>
          <w:spacing w:val="-1"/>
        </w:rPr>
        <w:t xml:space="preserve"> </w:t>
      </w:r>
      <w:r>
        <w:t>Data</w:t>
      </w:r>
      <w:r>
        <w:rPr>
          <w:spacing w:val="-1"/>
        </w:rPr>
        <w:t xml:space="preserve"> </w:t>
      </w:r>
      <w:r>
        <w:rPr>
          <w:spacing w:val="-2"/>
        </w:rPr>
        <w:t>Preprocessing</w:t>
      </w:r>
    </w:p>
    <w:p w14:paraId="7455A3DE" w14:textId="77777777" w:rsidR="00427792" w:rsidRDefault="00427792">
      <w:pPr>
        <w:pStyle w:val="Heading4"/>
        <w:sectPr w:rsidR="00427792" w:rsidSect="00566EAF">
          <w:pgSz w:w="11907" w:h="16839" w:code="9"/>
          <w:pgMar w:top="720" w:right="720" w:bottom="720" w:left="720" w:header="720" w:footer="720" w:gutter="0"/>
          <w:cols w:space="720"/>
        </w:sectPr>
      </w:pPr>
    </w:p>
    <w:p w14:paraId="147C848C" w14:textId="77777777" w:rsidR="00427792" w:rsidRDefault="00427792">
      <w:pPr>
        <w:pStyle w:val="BodyText"/>
        <w:spacing w:before="69"/>
        <w:ind w:left="386"/>
      </w:pPr>
      <w:r>
        <w:lastRenderedPageBreak/>
        <w:t>Standardize</w:t>
      </w:r>
      <w:r>
        <w:rPr>
          <w:spacing w:val="-4"/>
        </w:rPr>
        <w:t xml:space="preserve"> </w:t>
      </w:r>
      <w:r>
        <w:t>the data</w:t>
      </w:r>
      <w:r>
        <w:rPr>
          <w:spacing w:val="-1"/>
        </w:rPr>
        <w:t xml:space="preserve"> </w:t>
      </w:r>
      <w:r>
        <w:t>before</w:t>
      </w:r>
      <w:r>
        <w:rPr>
          <w:spacing w:val="-2"/>
        </w:rPr>
        <w:t xml:space="preserve"> </w:t>
      </w:r>
      <w:r>
        <w:t>clustering</w:t>
      </w:r>
      <w:r>
        <w:rPr>
          <w:spacing w:val="-1"/>
        </w:rPr>
        <w:t xml:space="preserve"> </w:t>
      </w:r>
      <w:r>
        <w:t>since</w:t>
      </w:r>
      <w:r>
        <w:rPr>
          <w:spacing w:val="-1"/>
        </w:rPr>
        <w:t xml:space="preserve"> </w:t>
      </w:r>
      <w:r>
        <w:t>the</w:t>
      </w:r>
      <w:r>
        <w:rPr>
          <w:spacing w:val="-1"/>
        </w:rPr>
        <w:t xml:space="preserve"> </w:t>
      </w:r>
      <w:r>
        <w:t>algorithm is</w:t>
      </w:r>
      <w:r>
        <w:rPr>
          <w:spacing w:val="-1"/>
        </w:rPr>
        <w:t xml:space="preserve"> </w:t>
      </w:r>
      <w:r>
        <w:t>distance-</w:t>
      </w:r>
      <w:r>
        <w:rPr>
          <w:spacing w:val="-2"/>
        </w:rPr>
        <w:t>based.</w:t>
      </w:r>
    </w:p>
    <w:p w14:paraId="07F59CF2" w14:textId="77777777" w:rsidR="00427792" w:rsidRDefault="00427792">
      <w:pPr>
        <w:pStyle w:val="Heading4"/>
        <w:spacing w:before="41"/>
      </w:pPr>
      <w:r>
        <w:t>Task</w:t>
      </w:r>
      <w:r>
        <w:rPr>
          <w:spacing w:val="-3"/>
        </w:rPr>
        <w:t xml:space="preserve"> </w:t>
      </w:r>
      <w:r>
        <w:t>3:</w:t>
      </w:r>
      <w:r>
        <w:rPr>
          <w:spacing w:val="-2"/>
        </w:rPr>
        <w:t xml:space="preserve"> </w:t>
      </w:r>
      <w:r>
        <w:t>Create</w:t>
      </w:r>
      <w:r>
        <w:rPr>
          <w:spacing w:val="-3"/>
        </w:rPr>
        <w:t xml:space="preserve"> </w:t>
      </w:r>
      <w:r>
        <w:rPr>
          <w:spacing w:val="-2"/>
        </w:rPr>
        <w:t>Dendrogram</w:t>
      </w:r>
    </w:p>
    <w:p w14:paraId="74929839" w14:textId="77777777" w:rsidR="00427792" w:rsidRDefault="00427792">
      <w:pPr>
        <w:pStyle w:val="BodyText"/>
        <w:spacing w:before="41"/>
        <w:ind w:left="386"/>
      </w:pPr>
      <w:r>
        <w:t>Use</w:t>
      </w:r>
      <w:r>
        <w:rPr>
          <w:spacing w:val="-4"/>
        </w:rPr>
        <w:t xml:space="preserve"> </w:t>
      </w:r>
      <w:r>
        <w:t>scipy</w:t>
      </w:r>
      <w:r>
        <w:rPr>
          <w:spacing w:val="-1"/>
        </w:rPr>
        <w:t xml:space="preserve"> </w:t>
      </w:r>
      <w:r>
        <w:t>to</w:t>
      </w:r>
      <w:r>
        <w:rPr>
          <w:spacing w:val="-1"/>
        </w:rPr>
        <w:t xml:space="preserve"> </w:t>
      </w:r>
      <w:r>
        <w:t>visualize</w:t>
      </w:r>
      <w:r>
        <w:rPr>
          <w:spacing w:val="-2"/>
        </w:rPr>
        <w:t xml:space="preserve"> </w:t>
      </w:r>
      <w:r>
        <w:t>how</w:t>
      </w:r>
      <w:r>
        <w:rPr>
          <w:spacing w:val="-2"/>
        </w:rPr>
        <w:t xml:space="preserve"> </w:t>
      </w:r>
      <w:r>
        <w:t>data</w:t>
      </w:r>
      <w:r>
        <w:rPr>
          <w:spacing w:val="-2"/>
        </w:rPr>
        <w:t xml:space="preserve"> </w:t>
      </w:r>
      <w:r>
        <w:t>points</w:t>
      </w:r>
      <w:r>
        <w:rPr>
          <w:spacing w:val="-1"/>
        </w:rPr>
        <w:t xml:space="preserve"> </w:t>
      </w:r>
      <w:r>
        <w:t>merge at</w:t>
      </w:r>
      <w:r>
        <w:rPr>
          <w:spacing w:val="-1"/>
        </w:rPr>
        <w:t xml:space="preserve"> </w:t>
      </w:r>
      <w:r>
        <w:t>each</w:t>
      </w:r>
      <w:r>
        <w:rPr>
          <w:spacing w:val="-1"/>
        </w:rPr>
        <w:t xml:space="preserve"> </w:t>
      </w:r>
      <w:r>
        <w:rPr>
          <w:spacing w:val="-2"/>
        </w:rPr>
        <w:t>step.</w:t>
      </w:r>
    </w:p>
    <w:p w14:paraId="36E6B845" w14:textId="77777777" w:rsidR="00427792" w:rsidRDefault="00427792">
      <w:pPr>
        <w:pStyle w:val="Heading4"/>
        <w:spacing w:before="41"/>
      </w:pPr>
      <w:r>
        <w:t>Task</w:t>
      </w:r>
      <w:r>
        <w:rPr>
          <w:spacing w:val="-2"/>
        </w:rPr>
        <w:t xml:space="preserve"> </w:t>
      </w:r>
      <w:r>
        <w:t>4:</w:t>
      </w:r>
      <w:r>
        <w:rPr>
          <w:spacing w:val="-2"/>
        </w:rPr>
        <w:t xml:space="preserve"> </w:t>
      </w:r>
      <w:r>
        <w:t>Apply</w:t>
      </w:r>
      <w:r>
        <w:rPr>
          <w:spacing w:val="-2"/>
        </w:rPr>
        <w:t xml:space="preserve"> </w:t>
      </w:r>
      <w:r>
        <w:t>Agglomerative</w:t>
      </w:r>
      <w:r>
        <w:rPr>
          <w:spacing w:val="-3"/>
        </w:rPr>
        <w:t xml:space="preserve"> </w:t>
      </w:r>
      <w:r>
        <w:rPr>
          <w:spacing w:val="-2"/>
        </w:rPr>
        <w:t>Clustering</w:t>
      </w:r>
    </w:p>
    <w:p w14:paraId="4C3808C1" w14:textId="77777777" w:rsidR="00427792" w:rsidRDefault="00427792">
      <w:pPr>
        <w:pStyle w:val="BodyText"/>
        <w:spacing w:before="41"/>
        <w:ind w:left="386"/>
      </w:pPr>
      <w:r>
        <w:t>Perform</w:t>
      </w:r>
      <w:r>
        <w:rPr>
          <w:spacing w:val="-4"/>
        </w:rPr>
        <w:t xml:space="preserve"> </w:t>
      </w:r>
      <w:r>
        <w:t>clustering</w:t>
      </w:r>
      <w:r>
        <w:rPr>
          <w:spacing w:val="-1"/>
        </w:rPr>
        <w:t xml:space="preserve"> </w:t>
      </w:r>
      <w:r>
        <w:t>using</w:t>
      </w:r>
      <w:r>
        <w:rPr>
          <w:spacing w:val="1"/>
        </w:rPr>
        <w:t xml:space="preserve"> </w:t>
      </w:r>
      <w:r>
        <w:t>Agglomerative</w:t>
      </w:r>
      <w:r>
        <w:rPr>
          <w:spacing w:val="-2"/>
        </w:rPr>
        <w:t xml:space="preserve"> </w:t>
      </w:r>
      <w:r>
        <w:t>Clustering</w:t>
      </w:r>
      <w:r>
        <w:rPr>
          <w:spacing w:val="-1"/>
        </w:rPr>
        <w:t xml:space="preserve"> </w:t>
      </w:r>
      <w:r>
        <w:t>from</w:t>
      </w:r>
      <w:r>
        <w:rPr>
          <w:spacing w:val="-1"/>
        </w:rPr>
        <w:t xml:space="preserve"> </w:t>
      </w:r>
      <w:r>
        <w:t>scikit-</w:t>
      </w:r>
      <w:r>
        <w:rPr>
          <w:spacing w:val="-2"/>
        </w:rPr>
        <w:t>learn.</w:t>
      </w:r>
    </w:p>
    <w:p w14:paraId="1CB4BE37" w14:textId="77777777" w:rsidR="00427792" w:rsidRDefault="00427792">
      <w:pPr>
        <w:pStyle w:val="Heading4"/>
        <w:spacing w:before="43"/>
      </w:pPr>
      <w:r>
        <w:t>Task</w:t>
      </w:r>
      <w:r>
        <w:rPr>
          <w:spacing w:val="-3"/>
        </w:rPr>
        <w:t xml:space="preserve"> </w:t>
      </w:r>
      <w:r>
        <w:t>5:</w:t>
      </w:r>
      <w:r>
        <w:rPr>
          <w:spacing w:val="-2"/>
        </w:rPr>
        <w:t xml:space="preserve"> </w:t>
      </w:r>
      <w:r>
        <w:t>Visualize</w:t>
      </w:r>
      <w:r>
        <w:rPr>
          <w:spacing w:val="-2"/>
        </w:rPr>
        <w:t xml:space="preserve"> Clusters</w:t>
      </w:r>
    </w:p>
    <w:p w14:paraId="5CF1FF3F" w14:textId="77777777" w:rsidR="00427792" w:rsidRDefault="00427792">
      <w:pPr>
        <w:pStyle w:val="BodyText"/>
        <w:spacing w:before="41"/>
        <w:ind w:left="386"/>
      </w:pPr>
      <w:r>
        <w:t>Visualize</w:t>
      </w:r>
      <w:r>
        <w:rPr>
          <w:spacing w:val="-2"/>
        </w:rPr>
        <w:t xml:space="preserve"> </w:t>
      </w:r>
      <w:r>
        <w:t>the</w:t>
      </w:r>
      <w:r>
        <w:rPr>
          <w:spacing w:val="-1"/>
        </w:rPr>
        <w:t xml:space="preserve"> </w:t>
      </w:r>
      <w:r>
        <w:t>clusters</w:t>
      </w:r>
      <w:r>
        <w:rPr>
          <w:spacing w:val="-2"/>
        </w:rPr>
        <w:t xml:space="preserve"> </w:t>
      </w:r>
      <w:r>
        <w:t>using</w:t>
      </w:r>
      <w:r>
        <w:rPr>
          <w:spacing w:val="-1"/>
        </w:rPr>
        <w:t xml:space="preserve"> </w:t>
      </w:r>
      <w:r>
        <w:t>the</w:t>
      </w:r>
      <w:r>
        <w:rPr>
          <w:spacing w:val="-1"/>
        </w:rPr>
        <w:t xml:space="preserve"> </w:t>
      </w:r>
      <w:r>
        <w:t>first</w:t>
      </w:r>
      <w:r>
        <w:rPr>
          <w:spacing w:val="-1"/>
        </w:rPr>
        <w:t xml:space="preserve"> </w:t>
      </w:r>
      <w:r>
        <w:t>two</w:t>
      </w:r>
      <w:r>
        <w:rPr>
          <w:spacing w:val="-1"/>
        </w:rPr>
        <w:t xml:space="preserve"> </w:t>
      </w:r>
      <w:r>
        <w:t>features</w:t>
      </w:r>
      <w:r>
        <w:rPr>
          <w:spacing w:val="-2"/>
        </w:rPr>
        <w:t xml:space="preserve"> </w:t>
      </w:r>
      <w:r>
        <w:t xml:space="preserve">for </w:t>
      </w:r>
      <w:r>
        <w:rPr>
          <w:spacing w:val="-2"/>
        </w:rPr>
        <w:t>simplicity.</w:t>
      </w:r>
    </w:p>
    <w:p w14:paraId="4ADA07BA" w14:textId="77777777" w:rsidR="00427792" w:rsidRDefault="00427792">
      <w:pPr>
        <w:pStyle w:val="Heading4"/>
        <w:spacing w:before="41"/>
      </w:pPr>
      <w:r>
        <w:t>Task</w:t>
      </w:r>
      <w:r>
        <w:rPr>
          <w:spacing w:val="-5"/>
        </w:rPr>
        <w:t xml:space="preserve"> </w:t>
      </w:r>
      <w:r>
        <w:t>6:</w:t>
      </w:r>
      <w:r>
        <w:rPr>
          <w:spacing w:val="-3"/>
        </w:rPr>
        <w:t xml:space="preserve"> </w:t>
      </w:r>
      <w:r>
        <w:t>Evaluation</w:t>
      </w:r>
      <w:r>
        <w:rPr>
          <w:spacing w:val="-2"/>
        </w:rPr>
        <w:t xml:space="preserve"> (Optional)</w:t>
      </w:r>
    </w:p>
    <w:p w14:paraId="29673D5E" w14:textId="77777777" w:rsidR="00427792" w:rsidRDefault="00427792">
      <w:pPr>
        <w:pStyle w:val="BodyText"/>
        <w:spacing w:before="41"/>
        <w:ind w:left="386"/>
      </w:pPr>
      <w:r>
        <w:t>Check</w:t>
      </w:r>
      <w:r>
        <w:rPr>
          <w:spacing w:val="-4"/>
        </w:rPr>
        <w:t xml:space="preserve"> </w:t>
      </w:r>
      <w:r>
        <w:t>clustering</w:t>
      </w:r>
      <w:r>
        <w:rPr>
          <w:spacing w:val="-1"/>
        </w:rPr>
        <w:t xml:space="preserve"> </w:t>
      </w:r>
      <w:r>
        <w:t>performance</w:t>
      </w:r>
      <w:r>
        <w:rPr>
          <w:spacing w:val="-2"/>
        </w:rPr>
        <w:t xml:space="preserve"> </w:t>
      </w:r>
      <w:r>
        <w:t>using</w:t>
      </w:r>
      <w:r>
        <w:rPr>
          <w:spacing w:val="-1"/>
        </w:rPr>
        <w:t xml:space="preserve"> </w:t>
      </w:r>
      <w:r>
        <w:t>the</w:t>
      </w:r>
      <w:r>
        <w:rPr>
          <w:spacing w:val="-2"/>
        </w:rPr>
        <w:t xml:space="preserve"> </w:t>
      </w:r>
      <w:r>
        <w:t>Adjusted</w:t>
      </w:r>
      <w:r>
        <w:rPr>
          <w:spacing w:val="1"/>
        </w:rPr>
        <w:t xml:space="preserve"> </w:t>
      </w:r>
      <w:r>
        <w:t>Rand</w:t>
      </w:r>
      <w:r>
        <w:rPr>
          <w:spacing w:val="-1"/>
        </w:rPr>
        <w:t xml:space="preserve"> </w:t>
      </w:r>
      <w:r>
        <w:t>Index</w:t>
      </w:r>
      <w:r>
        <w:rPr>
          <w:spacing w:val="-1"/>
        </w:rPr>
        <w:t xml:space="preserve"> </w:t>
      </w:r>
      <w:r>
        <w:rPr>
          <w:spacing w:val="-2"/>
        </w:rPr>
        <w:t>(ARI).</w:t>
      </w:r>
    </w:p>
    <w:p w14:paraId="78AA0DF8" w14:textId="77777777" w:rsidR="00427792" w:rsidRDefault="00427792">
      <w:pPr>
        <w:pStyle w:val="BodyText"/>
        <w:spacing w:before="43"/>
        <w:ind w:left="386"/>
        <w:rPr>
          <w:spacing w:val="-2"/>
        </w:rPr>
      </w:pPr>
      <w:r>
        <w:t>A</w:t>
      </w:r>
      <w:r>
        <w:rPr>
          <w:spacing w:val="-5"/>
        </w:rPr>
        <w:t xml:space="preserve"> </w:t>
      </w:r>
      <w:r>
        <w:t>higher</w:t>
      </w:r>
      <w:r>
        <w:rPr>
          <w:spacing w:val="-1"/>
        </w:rPr>
        <w:t xml:space="preserve"> </w:t>
      </w:r>
      <w:r>
        <w:t>ARI</w:t>
      </w:r>
      <w:r>
        <w:rPr>
          <w:spacing w:val="-6"/>
        </w:rPr>
        <w:t xml:space="preserve"> </w:t>
      </w:r>
      <w:r>
        <w:t>indicates</w:t>
      </w:r>
      <w:r>
        <w:rPr>
          <w:spacing w:val="-2"/>
        </w:rPr>
        <w:t xml:space="preserve"> </w:t>
      </w:r>
      <w:r>
        <w:t>better</w:t>
      </w:r>
      <w:r>
        <w:rPr>
          <w:spacing w:val="-1"/>
        </w:rPr>
        <w:t xml:space="preserve"> </w:t>
      </w:r>
      <w:r>
        <w:t>agreement</w:t>
      </w:r>
      <w:r>
        <w:rPr>
          <w:spacing w:val="-2"/>
        </w:rPr>
        <w:t xml:space="preserve"> </w:t>
      </w:r>
      <w:r>
        <w:t>between</w:t>
      </w:r>
      <w:r>
        <w:rPr>
          <w:spacing w:val="1"/>
        </w:rPr>
        <w:t xml:space="preserve"> </w:t>
      </w:r>
      <w:r>
        <w:t>predicted</w:t>
      </w:r>
      <w:r>
        <w:rPr>
          <w:spacing w:val="-1"/>
        </w:rPr>
        <w:t xml:space="preserve"> </w:t>
      </w:r>
      <w:r>
        <w:t>clusters</w:t>
      </w:r>
      <w:r>
        <w:rPr>
          <w:spacing w:val="-3"/>
        </w:rPr>
        <w:t xml:space="preserve"> </w:t>
      </w:r>
      <w:r>
        <w:t>and</w:t>
      </w:r>
      <w:r>
        <w:rPr>
          <w:spacing w:val="-1"/>
        </w:rPr>
        <w:t xml:space="preserve"> </w:t>
      </w:r>
      <w:r>
        <w:t>true</w:t>
      </w:r>
      <w:r>
        <w:rPr>
          <w:spacing w:val="-2"/>
        </w:rPr>
        <w:t xml:space="preserve"> labels.</w:t>
      </w:r>
    </w:p>
    <w:p w14:paraId="2EE6E698" w14:textId="77777777" w:rsidR="009639E7" w:rsidRDefault="009639E7">
      <w:pPr>
        <w:pStyle w:val="BodyText"/>
        <w:spacing w:before="43"/>
        <w:ind w:left="386"/>
        <w:rPr>
          <w:spacing w:val="-2"/>
        </w:rPr>
      </w:pPr>
    </w:p>
    <w:p w14:paraId="6B2926AA" w14:textId="77777777" w:rsidR="00427792" w:rsidRPr="009639E7" w:rsidRDefault="009639E7" w:rsidP="009639E7">
      <w:pPr>
        <w:pStyle w:val="BodyText"/>
        <w:spacing w:before="43"/>
        <w:rPr>
          <w:b/>
          <w:bCs/>
          <w:spacing w:val="-2"/>
          <w:sz w:val="28"/>
          <w:szCs w:val="28"/>
        </w:rPr>
      </w:pPr>
      <w:r>
        <w:rPr>
          <w:b/>
          <w:bCs/>
          <w:spacing w:val="-2"/>
          <w:sz w:val="28"/>
          <w:szCs w:val="28"/>
        </w:rPr>
        <w:t>Code:</w:t>
      </w:r>
    </w:p>
    <w:p w14:paraId="24BD329C"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C99CC6"/>
          <w:sz w:val="21"/>
          <w:szCs w:val="21"/>
        </w:rPr>
        <w:t>import</w:t>
      </w:r>
      <w:r w:rsidRPr="009639E7">
        <w:rPr>
          <w:rFonts w:ascii="Courier New" w:eastAsia="Times New Roman" w:hAnsi="Courier New" w:cs="Courier New"/>
          <w:color w:val="D4D4D4"/>
          <w:sz w:val="21"/>
          <w:szCs w:val="21"/>
        </w:rPr>
        <w:t xml:space="preserve"> matplotlib.pyplot </w:t>
      </w:r>
      <w:r w:rsidRPr="009639E7">
        <w:rPr>
          <w:rFonts w:ascii="Courier New" w:eastAsia="Times New Roman" w:hAnsi="Courier New" w:cs="Courier New"/>
          <w:color w:val="C99CC6"/>
          <w:sz w:val="21"/>
          <w:szCs w:val="21"/>
        </w:rPr>
        <w:t>as</w:t>
      </w:r>
      <w:r w:rsidRPr="009639E7">
        <w:rPr>
          <w:rFonts w:ascii="Courier New" w:eastAsia="Times New Roman" w:hAnsi="Courier New" w:cs="Courier New"/>
          <w:color w:val="D4D4D4"/>
          <w:sz w:val="21"/>
          <w:szCs w:val="21"/>
        </w:rPr>
        <w:t xml:space="preserve"> plt</w:t>
      </w:r>
    </w:p>
    <w:p w14:paraId="094B3F0D"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C99CC6"/>
          <w:sz w:val="21"/>
          <w:szCs w:val="21"/>
        </w:rPr>
        <w:t>from</w:t>
      </w:r>
      <w:r w:rsidRPr="009639E7">
        <w:rPr>
          <w:rFonts w:ascii="Courier New" w:eastAsia="Times New Roman" w:hAnsi="Courier New" w:cs="Courier New"/>
          <w:color w:val="D4D4D4"/>
          <w:sz w:val="21"/>
          <w:szCs w:val="21"/>
        </w:rPr>
        <w:t xml:space="preserve"> sklearn.datasets </w:t>
      </w:r>
      <w:r w:rsidRPr="009639E7">
        <w:rPr>
          <w:rFonts w:ascii="Courier New" w:eastAsia="Times New Roman" w:hAnsi="Courier New" w:cs="Courier New"/>
          <w:color w:val="C99CC6"/>
          <w:sz w:val="21"/>
          <w:szCs w:val="21"/>
        </w:rPr>
        <w:t>import</w:t>
      </w:r>
      <w:r w:rsidRPr="009639E7">
        <w:rPr>
          <w:rFonts w:ascii="Courier New" w:eastAsia="Times New Roman" w:hAnsi="Courier New" w:cs="Courier New"/>
          <w:color w:val="D4D4D4"/>
          <w:sz w:val="21"/>
          <w:szCs w:val="21"/>
        </w:rPr>
        <w:t xml:space="preserve"> load_iris</w:t>
      </w:r>
    </w:p>
    <w:p w14:paraId="26BE87ED"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C99CC6"/>
          <w:sz w:val="21"/>
          <w:szCs w:val="21"/>
        </w:rPr>
        <w:t>from</w:t>
      </w:r>
      <w:r w:rsidRPr="009639E7">
        <w:rPr>
          <w:rFonts w:ascii="Courier New" w:eastAsia="Times New Roman" w:hAnsi="Courier New" w:cs="Courier New"/>
          <w:color w:val="D4D4D4"/>
          <w:sz w:val="21"/>
          <w:szCs w:val="21"/>
        </w:rPr>
        <w:t xml:space="preserve"> sklearn.preprocessing </w:t>
      </w:r>
      <w:r w:rsidRPr="009639E7">
        <w:rPr>
          <w:rFonts w:ascii="Courier New" w:eastAsia="Times New Roman" w:hAnsi="Courier New" w:cs="Courier New"/>
          <w:color w:val="C99CC6"/>
          <w:sz w:val="21"/>
          <w:szCs w:val="21"/>
        </w:rPr>
        <w:t>import</w:t>
      </w:r>
      <w:r w:rsidRPr="009639E7">
        <w:rPr>
          <w:rFonts w:ascii="Courier New" w:eastAsia="Times New Roman" w:hAnsi="Courier New" w:cs="Courier New"/>
          <w:color w:val="D4D4D4"/>
          <w:sz w:val="21"/>
          <w:szCs w:val="21"/>
        </w:rPr>
        <w:t xml:space="preserve"> StandardScaler</w:t>
      </w:r>
    </w:p>
    <w:p w14:paraId="76715D65"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C99CC6"/>
          <w:sz w:val="21"/>
          <w:szCs w:val="21"/>
        </w:rPr>
        <w:t>from</w:t>
      </w:r>
      <w:r w:rsidRPr="009639E7">
        <w:rPr>
          <w:rFonts w:ascii="Courier New" w:eastAsia="Times New Roman" w:hAnsi="Courier New" w:cs="Courier New"/>
          <w:color w:val="D4D4D4"/>
          <w:sz w:val="21"/>
          <w:szCs w:val="21"/>
        </w:rPr>
        <w:t xml:space="preserve"> scipy.cluster.hierarchy </w:t>
      </w:r>
      <w:r w:rsidRPr="009639E7">
        <w:rPr>
          <w:rFonts w:ascii="Courier New" w:eastAsia="Times New Roman" w:hAnsi="Courier New" w:cs="Courier New"/>
          <w:color w:val="C99CC6"/>
          <w:sz w:val="21"/>
          <w:szCs w:val="21"/>
        </w:rPr>
        <w:t>import</w:t>
      </w:r>
      <w:r w:rsidRPr="009639E7">
        <w:rPr>
          <w:rFonts w:ascii="Courier New" w:eastAsia="Times New Roman" w:hAnsi="Courier New" w:cs="Courier New"/>
          <w:color w:val="D4D4D4"/>
          <w:sz w:val="21"/>
          <w:szCs w:val="21"/>
        </w:rPr>
        <w:t xml:space="preserve"> dendrogram</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linkage</w:t>
      </w:r>
    </w:p>
    <w:p w14:paraId="7618E4C6"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C99CC6"/>
          <w:sz w:val="21"/>
          <w:szCs w:val="21"/>
        </w:rPr>
        <w:t>from</w:t>
      </w:r>
      <w:r w:rsidRPr="009639E7">
        <w:rPr>
          <w:rFonts w:ascii="Courier New" w:eastAsia="Times New Roman" w:hAnsi="Courier New" w:cs="Courier New"/>
          <w:color w:val="D4D4D4"/>
          <w:sz w:val="21"/>
          <w:szCs w:val="21"/>
        </w:rPr>
        <w:t xml:space="preserve"> sklearn.cluster </w:t>
      </w:r>
      <w:r w:rsidRPr="009639E7">
        <w:rPr>
          <w:rFonts w:ascii="Courier New" w:eastAsia="Times New Roman" w:hAnsi="Courier New" w:cs="Courier New"/>
          <w:color w:val="C99CC6"/>
          <w:sz w:val="21"/>
          <w:szCs w:val="21"/>
        </w:rPr>
        <w:t>import</w:t>
      </w:r>
      <w:r w:rsidRPr="009639E7">
        <w:rPr>
          <w:rFonts w:ascii="Courier New" w:eastAsia="Times New Roman" w:hAnsi="Courier New" w:cs="Courier New"/>
          <w:color w:val="D4D4D4"/>
          <w:sz w:val="21"/>
          <w:szCs w:val="21"/>
        </w:rPr>
        <w:t xml:space="preserve"> AgglomerativeClustering</w:t>
      </w:r>
    </w:p>
    <w:p w14:paraId="340D6E26"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p>
    <w:p w14:paraId="02478924"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82B76C"/>
          <w:sz w:val="21"/>
          <w:szCs w:val="21"/>
        </w:rPr>
        <w:t># Load dataset</w:t>
      </w:r>
    </w:p>
    <w:p w14:paraId="0D64DBAF"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iris = load_iris</w:t>
      </w:r>
      <w:r w:rsidRPr="009639E7">
        <w:rPr>
          <w:rFonts w:ascii="Courier New" w:eastAsia="Times New Roman" w:hAnsi="Courier New" w:cs="Courier New"/>
          <w:color w:val="DCDCDC"/>
          <w:sz w:val="21"/>
          <w:szCs w:val="21"/>
        </w:rPr>
        <w:t>()</w:t>
      </w:r>
    </w:p>
    <w:p w14:paraId="714C857E"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X = iris.data</w:t>
      </w:r>
    </w:p>
    <w:p w14:paraId="1FAA171B"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p>
    <w:p w14:paraId="5B4522AD"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82B76C"/>
          <w:sz w:val="21"/>
          <w:szCs w:val="21"/>
        </w:rPr>
        <w:t># Scaling</w:t>
      </w:r>
    </w:p>
    <w:p w14:paraId="065025B6"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scaler = StandardScaler</w:t>
      </w:r>
      <w:r w:rsidRPr="009639E7">
        <w:rPr>
          <w:rFonts w:ascii="Courier New" w:eastAsia="Times New Roman" w:hAnsi="Courier New" w:cs="Courier New"/>
          <w:color w:val="DCDCDC"/>
          <w:sz w:val="21"/>
          <w:szCs w:val="21"/>
        </w:rPr>
        <w:t>()</w:t>
      </w:r>
    </w:p>
    <w:p w14:paraId="4BC368F2"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X_scaled = scaler.fit_transform</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X</w:t>
      </w:r>
      <w:r w:rsidRPr="009639E7">
        <w:rPr>
          <w:rFonts w:ascii="Courier New" w:eastAsia="Times New Roman" w:hAnsi="Courier New" w:cs="Courier New"/>
          <w:color w:val="DCDCDC"/>
          <w:sz w:val="21"/>
          <w:szCs w:val="21"/>
        </w:rPr>
        <w:t>)</w:t>
      </w:r>
    </w:p>
    <w:p w14:paraId="229DDDBD"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p>
    <w:p w14:paraId="1D505CA0"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82B76C"/>
          <w:sz w:val="21"/>
          <w:szCs w:val="21"/>
        </w:rPr>
        <w:t># Dendrogram</w:t>
      </w:r>
    </w:p>
    <w:p w14:paraId="2EFE2C1C"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linked = linkage</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X_scaled</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method=</w:t>
      </w:r>
      <w:r w:rsidRPr="009639E7">
        <w:rPr>
          <w:rFonts w:ascii="Courier New" w:eastAsia="Times New Roman" w:hAnsi="Courier New" w:cs="Courier New"/>
          <w:color w:val="CE9178"/>
          <w:sz w:val="21"/>
          <w:szCs w:val="21"/>
        </w:rPr>
        <w:t>'ward'</w:t>
      </w:r>
      <w:r w:rsidRPr="009639E7">
        <w:rPr>
          <w:rFonts w:ascii="Courier New" w:eastAsia="Times New Roman" w:hAnsi="Courier New" w:cs="Courier New"/>
          <w:color w:val="DCDCDC"/>
          <w:sz w:val="21"/>
          <w:szCs w:val="21"/>
        </w:rPr>
        <w:t>)</w:t>
      </w:r>
    </w:p>
    <w:p w14:paraId="67EEFAAC"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plt.figure</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figsize=</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B5CEA8"/>
          <w:sz w:val="21"/>
          <w:szCs w:val="21"/>
        </w:rPr>
        <w:t>10</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w:t>
      </w:r>
      <w:r w:rsidRPr="009639E7">
        <w:rPr>
          <w:rFonts w:ascii="Courier New" w:eastAsia="Times New Roman" w:hAnsi="Courier New" w:cs="Courier New"/>
          <w:color w:val="B5CEA8"/>
          <w:sz w:val="21"/>
          <w:szCs w:val="21"/>
        </w:rPr>
        <w:t>7</w:t>
      </w:r>
      <w:r w:rsidRPr="009639E7">
        <w:rPr>
          <w:rFonts w:ascii="Courier New" w:eastAsia="Times New Roman" w:hAnsi="Courier New" w:cs="Courier New"/>
          <w:color w:val="DCDCDC"/>
          <w:sz w:val="21"/>
          <w:szCs w:val="21"/>
        </w:rPr>
        <w:t>))</w:t>
      </w:r>
    </w:p>
    <w:p w14:paraId="561383C8"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dendrogram</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linked</w:t>
      </w:r>
      <w:r w:rsidRPr="009639E7">
        <w:rPr>
          <w:rFonts w:ascii="Courier New" w:eastAsia="Times New Roman" w:hAnsi="Courier New" w:cs="Courier New"/>
          <w:color w:val="DCDCDC"/>
          <w:sz w:val="21"/>
          <w:szCs w:val="21"/>
        </w:rPr>
        <w:t>)</w:t>
      </w:r>
    </w:p>
    <w:p w14:paraId="45B36DB1"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plt.title</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CE9178"/>
          <w:sz w:val="21"/>
          <w:szCs w:val="21"/>
        </w:rPr>
        <w:t>"Dendrogram"</w:t>
      </w:r>
      <w:r w:rsidRPr="009639E7">
        <w:rPr>
          <w:rFonts w:ascii="Courier New" w:eastAsia="Times New Roman" w:hAnsi="Courier New" w:cs="Courier New"/>
          <w:color w:val="DCDCDC"/>
          <w:sz w:val="21"/>
          <w:szCs w:val="21"/>
        </w:rPr>
        <w:t>)</w:t>
      </w:r>
    </w:p>
    <w:p w14:paraId="0F83F792"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plt.xlabel</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CE9178"/>
          <w:sz w:val="21"/>
          <w:szCs w:val="21"/>
        </w:rPr>
        <w:t>"Data Points"</w:t>
      </w:r>
      <w:r w:rsidRPr="009639E7">
        <w:rPr>
          <w:rFonts w:ascii="Courier New" w:eastAsia="Times New Roman" w:hAnsi="Courier New" w:cs="Courier New"/>
          <w:color w:val="DCDCDC"/>
          <w:sz w:val="21"/>
          <w:szCs w:val="21"/>
        </w:rPr>
        <w:t>)</w:t>
      </w:r>
    </w:p>
    <w:p w14:paraId="54BD4E77"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plt.ylabel</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CE9178"/>
          <w:sz w:val="21"/>
          <w:szCs w:val="21"/>
        </w:rPr>
        <w:t>"Distance"</w:t>
      </w:r>
      <w:r w:rsidRPr="009639E7">
        <w:rPr>
          <w:rFonts w:ascii="Courier New" w:eastAsia="Times New Roman" w:hAnsi="Courier New" w:cs="Courier New"/>
          <w:color w:val="DCDCDC"/>
          <w:sz w:val="21"/>
          <w:szCs w:val="21"/>
        </w:rPr>
        <w:t>)</w:t>
      </w:r>
    </w:p>
    <w:p w14:paraId="7D780E6F"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plt.show</w:t>
      </w:r>
      <w:r w:rsidRPr="009639E7">
        <w:rPr>
          <w:rFonts w:ascii="Courier New" w:eastAsia="Times New Roman" w:hAnsi="Courier New" w:cs="Courier New"/>
          <w:color w:val="DCDCDC"/>
          <w:sz w:val="21"/>
          <w:szCs w:val="21"/>
        </w:rPr>
        <w:t>()</w:t>
      </w:r>
    </w:p>
    <w:p w14:paraId="01CEA50D"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p>
    <w:p w14:paraId="6F9E8669"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82B76C"/>
          <w:sz w:val="21"/>
          <w:szCs w:val="21"/>
        </w:rPr>
        <w:t># Agglomerative Clustering</w:t>
      </w:r>
    </w:p>
    <w:p w14:paraId="2F976E2C"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model = AgglomerativeClustering</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n_clusters=</w:t>
      </w:r>
      <w:r w:rsidRPr="009639E7">
        <w:rPr>
          <w:rFonts w:ascii="Courier New" w:eastAsia="Times New Roman" w:hAnsi="Courier New" w:cs="Courier New"/>
          <w:color w:val="B5CEA8"/>
          <w:sz w:val="21"/>
          <w:szCs w:val="21"/>
        </w:rPr>
        <w:t>3</w:t>
      </w:r>
      <w:r w:rsidRPr="009639E7">
        <w:rPr>
          <w:rFonts w:ascii="Courier New" w:eastAsia="Times New Roman" w:hAnsi="Courier New" w:cs="Courier New"/>
          <w:color w:val="DCDCDC"/>
          <w:sz w:val="21"/>
          <w:szCs w:val="21"/>
        </w:rPr>
        <w:t>)</w:t>
      </w:r>
    </w:p>
    <w:p w14:paraId="5F6A5A7C"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labels = model.fit_predict</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X_scaled</w:t>
      </w:r>
      <w:r w:rsidRPr="009639E7">
        <w:rPr>
          <w:rFonts w:ascii="Courier New" w:eastAsia="Times New Roman" w:hAnsi="Courier New" w:cs="Courier New"/>
          <w:color w:val="DCDCDC"/>
          <w:sz w:val="21"/>
          <w:szCs w:val="21"/>
        </w:rPr>
        <w:t>)</w:t>
      </w:r>
    </w:p>
    <w:p w14:paraId="0E1E3259"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p>
    <w:p w14:paraId="377E3801"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82B76C"/>
          <w:sz w:val="21"/>
          <w:szCs w:val="21"/>
        </w:rPr>
        <w:t># Plot clusters</w:t>
      </w:r>
    </w:p>
    <w:p w14:paraId="003756A2"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plt.scatter</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X_scaled</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w:t>
      </w:r>
      <w:r w:rsidRPr="009639E7">
        <w:rPr>
          <w:rFonts w:ascii="Courier New" w:eastAsia="Times New Roman" w:hAnsi="Courier New" w:cs="Courier New"/>
          <w:color w:val="B5CEA8"/>
          <w:sz w:val="21"/>
          <w:szCs w:val="21"/>
        </w:rPr>
        <w:t>0</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X_scaled</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w:t>
      </w:r>
      <w:r w:rsidRPr="009639E7">
        <w:rPr>
          <w:rFonts w:ascii="Courier New" w:eastAsia="Times New Roman" w:hAnsi="Courier New" w:cs="Courier New"/>
          <w:color w:val="B5CEA8"/>
          <w:sz w:val="21"/>
          <w:szCs w:val="21"/>
        </w:rPr>
        <w:t>1</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D4D4D4"/>
          <w:sz w:val="21"/>
          <w:szCs w:val="21"/>
        </w:rPr>
        <w:t xml:space="preserve"> c=labels</w:t>
      </w:r>
      <w:r w:rsidRPr="009639E7">
        <w:rPr>
          <w:rFonts w:ascii="Courier New" w:eastAsia="Times New Roman" w:hAnsi="Courier New" w:cs="Courier New"/>
          <w:color w:val="DCDCDC"/>
          <w:sz w:val="21"/>
          <w:szCs w:val="21"/>
        </w:rPr>
        <w:t>)</w:t>
      </w:r>
    </w:p>
    <w:p w14:paraId="66033747" w14:textId="77777777" w:rsidR="009639E7"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plt.title</w:t>
      </w:r>
      <w:r w:rsidRPr="009639E7">
        <w:rPr>
          <w:rFonts w:ascii="Courier New" w:eastAsia="Times New Roman" w:hAnsi="Courier New" w:cs="Courier New"/>
          <w:color w:val="DCDCDC"/>
          <w:sz w:val="21"/>
          <w:szCs w:val="21"/>
        </w:rPr>
        <w:t>(</w:t>
      </w:r>
      <w:r w:rsidRPr="009639E7">
        <w:rPr>
          <w:rFonts w:ascii="Courier New" w:eastAsia="Times New Roman" w:hAnsi="Courier New" w:cs="Courier New"/>
          <w:color w:val="CE9178"/>
          <w:sz w:val="21"/>
          <w:szCs w:val="21"/>
        </w:rPr>
        <w:t>"Hierarchical Clustering"</w:t>
      </w:r>
      <w:r w:rsidRPr="009639E7">
        <w:rPr>
          <w:rFonts w:ascii="Courier New" w:eastAsia="Times New Roman" w:hAnsi="Courier New" w:cs="Courier New"/>
          <w:color w:val="DCDCDC"/>
          <w:sz w:val="21"/>
          <w:szCs w:val="21"/>
        </w:rPr>
        <w:t>)</w:t>
      </w:r>
    </w:p>
    <w:p w14:paraId="246C8200" w14:textId="77777777" w:rsidR="00427792" w:rsidRPr="009639E7" w:rsidRDefault="009639E7" w:rsidP="009639E7">
      <w:pPr>
        <w:shd w:val="clear" w:color="auto" w:fill="282A2C"/>
        <w:spacing w:after="0" w:line="285" w:lineRule="atLeast"/>
        <w:rPr>
          <w:rFonts w:ascii="Courier New" w:eastAsia="Times New Roman" w:hAnsi="Courier New" w:cs="Courier New"/>
          <w:color w:val="D4D4D4"/>
          <w:sz w:val="21"/>
          <w:szCs w:val="21"/>
        </w:rPr>
      </w:pPr>
      <w:r w:rsidRPr="009639E7">
        <w:rPr>
          <w:rFonts w:ascii="Courier New" w:eastAsia="Times New Roman" w:hAnsi="Courier New" w:cs="Courier New"/>
          <w:color w:val="D4D4D4"/>
          <w:sz w:val="21"/>
          <w:szCs w:val="21"/>
        </w:rPr>
        <w:t>plt.show</w:t>
      </w:r>
      <w:r w:rsidRPr="009639E7">
        <w:rPr>
          <w:rFonts w:ascii="Courier New" w:eastAsia="Times New Roman" w:hAnsi="Courier New" w:cs="Courier New"/>
          <w:color w:val="DCDCDC"/>
          <w:sz w:val="21"/>
          <w:szCs w:val="21"/>
        </w:rPr>
        <w:t>()</w:t>
      </w:r>
    </w:p>
    <w:p w14:paraId="71C40EBE" w14:textId="77777777" w:rsidR="009639E7" w:rsidRDefault="009639E7">
      <w:pPr>
        <w:pStyle w:val="BodyText"/>
        <w:spacing w:before="43"/>
        <w:rPr>
          <w:b/>
          <w:bCs/>
          <w:spacing w:val="-2"/>
          <w:sz w:val="28"/>
          <w:szCs w:val="28"/>
        </w:rPr>
      </w:pPr>
    </w:p>
    <w:p w14:paraId="09767993" w14:textId="77777777" w:rsidR="00427792" w:rsidRDefault="00427792">
      <w:pPr>
        <w:pStyle w:val="BodyText"/>
        <w:spacing w:before="43"/>
        <w:rPr>
          <w:b/>
          <w:bCs/>
          <w:spacing w:val="-2"/>
          <w:sz w:val="28"/>
          <w:szCs w:val="28"/>
        </w:rPr>
      </w:pPr>
      <w:r>
        <w:rPr>
          <w:b/>
          <w:bCs/>
          <w:spacing w:val="-2"/>
          <w:sz w:val="28"/>
          <w:szCs w:val="28"/>
        </w:rPr>
        <w:t>Output:</w:t>
      </w:r>
    </w:p>
    <w:p w14:paraId="2122BB45" w14:textId="77777777" w:rsidR="009639E7" w:rsidRDefault="00E101A1">
      <w:pPr>
        <w:pStyle w:val="BodyText"/>
        <w:spacing w:before="43"/>
        <w:rPr>
          <w:b/>
          <w:bCs/>
          <w:spacing w:val="-2"/>
          <w:sz w:val="28"/>
          <w:szCs w:val="28"/>
        </w:rPr>
      </w:pPr>
      <w:r>
        <w:rPr>
          <w:b/>
          <w:bCs/>
          <w:spacing w:val="-2"/>
          <w:sz w:val="28"/>
          <w:szCs w:val="28"/>
        </w:rPr>
        <w:lastRenderedPageBreak/>
        <w:pict w14:anchorId="6C1201AA">
          <v:shape id="_x0000_i1050" type="#_x0000_t75" style="width:389.2pt;height:7in">
            <v:imagedata r:id="rId47" o:title="Screenshot (31)" cropbottom="3511f" cropright="38350f"/>
          </v:shape>
        </w:pict>
      </w:r>
    </w:p>
    <w:p w14:paraId="4C7708C1" w14:textId="77777777" w:rsidR="00427792" w:rsidRDefault="00427792">
      <w:pPr>
        <w:pStyle w:val="BodyText"/>
        <w:spacing w:before="81"/>
      </w:pPr>
    </w:p>
    <w:p w14:paraId="0D97A0EB" w14:textId="77777777" w:rsidR="00427792" w:rsidRDefault="00427792">
      <w:pPr>
        <w:pStyle w:val="Heading3"/>
      </w:pPr>
      <w:r>
        <w:rPr>
          <w:noProof/>
        </w:rPr>
        <mc:AlternateContent>
          <mc:Choice Requires="wps">
            <w:drawing>
              <wp:anchor distT="0" distB="0" distL="0" distR="0" simplePos="0" relativeHeight="251720704" behindDoc="1" locked="0" layoutInCell="1" allowOverlap="1" wp14:anchorId="09D6D431" wp14:editId="119711FA">
                <wp:simplePos x="0" y="0"/>
                <wp:positionH relativeFrom="page">
                  <wp:posOffset>668655</wp:posOffset>
                </wp:positionH>
                <wp:positionV relativeFrom="paragraph">
                  <wp:posOffset>213995</wp:posOffset>
                </wp:positionV>
                <wp:extent cx="6268085" cy="635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1FBC190" id="Graphic 76" o:spid="_x0000_s1026" style="position:absolute;margin-left:52.65pt;margin-top:16.85pt;width:493.55pt;height:.5pt;z-index:-2515957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" path="m6267958,l,,,6096r6267958,l6267958,xe" fillcolor="black" stroked="f">
                <v:path arrowok="t"/>
                <w10:wrap type="topAndBottom" anchorx="page"/>
              </v:shape>
            </w:pict>
          </mc:Fallback>
        </mc:AlternateContent>
      </w:r>
      <w:r>
        <w:t xml:space="preserve">LAB </w:t>
      </w:r>
      <w:r>
        <w:rPr>
          <w:spacing w:val="-2"/>
        </w:rPr>
        <w:t>OUTCOMES</w:t>
      </w:r>
    </w:p>
    <w:p w14:paraId="0D0511D2" w14:textId="77777777" w:rsidR="00427792" w:rsidRDefault="00427792">
      <w:pPr>
        <w:pStyle w:val="BodyText"/>
        <w:spacing w:before="42"/>
        <w:rPr>
          <w:b/>
        </w:rPr>
      </w:pPr>
    </w:p>
    <w:p w14:paraId="16894C7B" w14:textId="77777777" w:rsidR="00427792" w:rsidRDefault="00427792">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2C47BE16" w14:textId="77777777" w:rsidR="00427792" w:rsidRDefault="00427792">
      <w:pPr>
        <w:pStyle w:val="ListParagraph"/>
        <w:numPr>
          <w:ilvl w:val="0"/>
          <w:numId w:val="34"/>
        </w:numPr>
        <w:tabs>
          <w:tab w:val="left" w:pos="823"/>
        </w:tabs>
        <w:spacing w:before="42" w:line="273" w:lineRule="auto"/>
        <w:ind w:right="166"/>
        <w:rPr>
          <w:rFonts w:ascii="Symbol" w:hAnsi="Symbol"/>
          <w:sz w:val="24"/>
        </w:rPr>
      </w:pPr>
      <w:r>
        <w:rPr>
          <w:sz w:val="24"/>
        </w:rPr>
        <w:t>Explain</w:t>
      </w:r>
      <w:r>
        <w:rPr>
          <w:spacing w:val="-14"/>
          <w:sz w:val="24"/>
        </w:rPr>
        <w:t xml:space="preserve"> </w:t>
      </w:r>
      <w:r>
        <w:rPr>
          <w:sz w:val="24"/>
        </w:rPr>
        <w:t>the</w:t>
      </w:r>
      <w:r>
        <w:rPr>
          <w:spacing w:val="-15"/>
          <w:sz w:val="24"/>
        </w:rPr>
        <w:t xml:space="preserve"> </w:t>
      </w:r>
      <w:r>
        <w:rPr>
          <w:sz w:val="24"/>
        </w:rPr>
        <w:t>basic</w:t>
      </w:r>
      <w:r>
        <w:rPr>
          <w:spacing w:val="-13"/>
          <w:sz w:val="24"/>
        </w:rPr>
        <w:t xml:space="preserve"> </w:t>
      </w:r>
      <w:r>
        <w:rPr>
          <w:sz w:val="24"/>
        </w:rPr>
        <w:t>concept</w:t>
      </w:r>
      <w:r>
        <w:rPr>
          <w:spacing w:val="-12"/>
          <w:sz w:val="24"/>
        </w:rPr>
        <w:t xml:space="preserve"> </w:t>
      </w:r>
      <w:r>
        <w:rPr>
          <w:sz w:val="24"/>
        </w:rPr>
        <w:t>of</w:t>
      </w:r>
      <w:r>
        <w:rPr>
          <w:spacing w:val="-15"/>
          <w:sz w:val="24"/>
        </w:rPr>
        <w:t xml:space="preserve"> </w:t>
      </w:r>
      <w:r>
        <w:rPr>
          <w:sz w:val="24"/>
        </w:rPr>
        <w:t>hierarchical</w:t>
      </w:r>
      <w:r>
        <w:rPr>
          <w:spacing w:val="-12"/>
          <w:sz w:val="24"/>
        </w:rPr>
        <w:t xml:space="preserve"> </w:t>
      </w:r>
      <w:r>
        <w:rPr>
          <w:sz w:val="24"/>
        </w:rPr>
        <w:t>clustering</w:t>
      </w:r>
      <w:r>
        <w:rPr>
          <w:spacing w:val="-15"/>
          <w:sz w:val="24"/>
        </w:rPr>
        <w:t xml:space="preserve"> </w:t>
      </w:r>
      <w:r>
        <w:rPr>
          <w:sz w:val="24"/>
        </w:rPr>
        <w:t>and</w:t>
      </w:r>
      <w:r>
        <w:rPr>
          <w:spacing w:val="-14"/>
          <w:sz w:val="24"/>
        </w:rPr>
        <w:t xml:space="preserve"> </w:t>
      </w:r>
      <w:r>
        <w:rPr>
          <w:sz w:val="24"/>
        </w:rPr>
        <w:t>its</w:t>
      </w:r>
      <w:r>
        <w:rPr>
          <w:spacing w:val="-14"/>
          <w:sz w:val="24"/>
        </w:rPr>
        <w:t xml:space="preserve"> </w:t>
      </w:r>
      <w:r>
        <w:rPr>
          <w:sz w:val="24"/>
        </w:rPr>
        <w:t>difference</w:t>
      </w:r>
      <w:r>
        <w:rPr>
          <w:spacing w:val="-13"/>
          <w:sz w:val="24"/>
        </w:rPr>
        <w:t xml:space="preserve"> </w:t>
      </w:r>
      <w:r>
        <w:rPr>
          <w:sz w:val="24"/>
        </w:rPr>
        <w:t>from</w:t>
      </w:r>
      <w:r>
        <w:rPr>
          <w:spacing w:val="-14"/>
          <w:sz w:val="24"/>
        </w:rPr>
        <w:t xml:space="preserve"> </w:t>
      </w:r>
      <w:r>
        <w:rPr>
          <w:sz w:val="24"/>
        </w:rPr>
        <w:t>partitional</w:t>
      </w:r>
      <w:r>
        <w:rPr>
          <w:spacing w:val="-14"/>
          <w:sz w:val="24"/>
        </w:rPr>
        <w:t xml:space="preserve"> </w:t>
      </w:r>
      <w:r>
        <w:rPr>
          <w:sz w:val="24"/>
        </w:rPr>
        <w:t>methods</w:t>
      </w:r>
      <w:r>
        <w:rPr>
          <w:spacing w:val="-14"/>
          <w:sz w:val="24"/>
        </w:rPr>
        <w:t xml:space="preserve"> </w:t>
      </w:r>
      <w:r>
        <w:rPr>
          <w:sz w:val="24"/>
        </w:rPr>
        <w:t xml:space="preserve">like </w:t>
      </w:r>
      <w:r>
        <w:rPr>
          <w:spacing w:val="-2"/>
          <w:sz w:val="24"/>
        </w:rPr>
        <w:t>K-Means.</w:t>
      </w:r>
    </w:p>
    <w:p w14:paraId="57541CB2" w14:textId="77777777" w:rsidR="00427792" w:rsidRDefault="00427792">
      <w:pPr>
        <w:pStyle w:val="ListParagraph"/>
        <w:numPr>
          <w:ilvl w:val="0"/>
          <w:numId w:val="34"/>
        </w:numPr>
        <w:tabs>
          <w:tab w:val="left" w:pos="823"/>
        </w:tabs>
        <w:spacing w:before="3"/>
        <w:ind w:hanging="360"/>
        <w:rPr>
          <w:rFonts w:ascii="Symbol" w:hAnsi="Symbol"/>
          <w:sz w:val="24"/>
        </w:rPr>
      </w:pPr>
      <w:r>
        <w:rPr>
          <w:sz w:val="24"/>
        </w:rPr>
        <w:t>Describe</w:t>
      </w:r>
      <w:r>
        <w:rPr>
          <w:spacing w:val="-6"/>
          <w:sz w:val="24"/>
        </w:rPr>
        <w:t xml:space="preserve"> </w:t>
      </w:r>
      <w:r>
        <w:rPr>
          <w:sz w:val="24"/>
        </w:rPr>
        <w:t>the</w:t>
      </w:r>
      <w:r>
        <w:rPr>
          <w:spacing w:val="-2"/>
          <w:sz w:val="24"/>
        </w:rPr>
        <w:t xml:space="preserve"> </w:t>
      </w:r>
      <w:r>
        <w:rPr>
          <w:sz w:val="24"/>
        </w:rPr>
        <w:t>step-by-step</w:t>
      </w:r>
      <w:r>
        <w:rPr>
          <w:spacing w:val="-1"/>
          <w:sz w:val="24"/>
        </w:rPr>
        <w:t xml:space="preserve"> </w:t>
      </w:r>
      <w:r>
        <w:rPr>
          <w:sz w:val="24"/>
        </w:rPr>
        <w:t>process</w:t>
      </w:r>
      <w:r>
        <w:rPr>
          <w:spacing w:val="-2"/>
          <w:sz w:val="24"/>
        </w:rPr>
        <w:t xml:space="preserve"> </w:t>
      </w:r>
      <w:r>
        <w:rPr>
          <w:sz w:val="24"/>
        </w:rPr>
        <w:t>of agglomerative</w:t>
      </w:r>
      <w:r>
        <w:rPr>
          <w:spacing w:val="-3"/>
          <w:sz w:val="24"/>
        </w:rPr>
        <w:t xml:space="preserve"> </w:t>
      </w:r>
      <w:r>
        <w:rPr>
          <w:sz w:val="24"/>
        </w:rPr>
        <w:t>clustering</w:t>
      </w:r>
      <w:r>
        <w:rPr>
          <w:spacing w:val="-1"/>
          <w:sz w:val="24"/>
        </w:rPr>
        <w:t xml:space="preserve"> </w:t>
      </w:r>
      <w:r>
        <w:rPr>
          <w:sz w:val="24"/>
        </w:rPr>
        <w:t>(bottom-up</w:t>
      </w:r>
      <w:r>
        <w:rPr>
          <w:spacing w:val="-1"/>
          <w:sz w:val="24"/>
        </w:rPr>
        <w:t xml:space="preserve"> </w:t>
      </w:r>
      <w:r>
        <w:rPr>
          <w:spacing w:val="-2"/>
          <w:sz w:val="24"/>
        </w:rPr>
        <w:t>approach).</w:t>
      </w:r>
    </w:p>
    <w:p w14:paraId="50DDB62D" w14:textId="77777777" w:rsidR="00427792" w:rsidRDefault="00427792">
      <w:pPr>
        <w:pStyle w:val="ListParagraph"/>
        <w:numPr>
          <w:ilvl w:val="0"/>
          <w:numId w:val="34"/>
        </w:numPr>
        <w:tabs>
          <w:tab w:val="left" w:pos="823"/>
        </w:tabs>
        <w:spacing w:before="40" w:line="273" w:lineRule="auto"/>
        <w:ind w:right="171"/>
        <w:rPr>
          <w:rFonts w:ascii="Symbol" w:hAnsi="Symbol"/>
          <w:sz w:val="24"/>
        </w:rPr>
      </w:pPr>
      <w:r>
        <w:rPr>
          <w:sz w:val="24"/>
        </w:rPr>
        <w:t xml:space="preserve">Implement simple hierarchical agglomerative clustering using Python libraries such as scipy or </w:t>
      </w:r>
      <w:r>
        <w:rPr>
          <w:spacing w:val="-2"/>
          <w:sz w:val="24"/>
        </w:rPr>
        <w:t>sklearn.</w:t>
      </w:r>
    </w:p>
    <w:p w14:paraId="64A2AA32" w14:textId="77777777" w:rsidR="00427792" w:rsidRDefault="00427792">
      <w:pPr>
        <w:pStyle w:val="ListParagraph"/>
        <w:numPr>
          <w:ilvl w:val="0"/>
          <w:numId w:val="34"/>
        </w:numPr>
        <w:tabs>
          <w:tab w:val="left" w:pos="823"/>
        </w:tabs>
        <w:spacing w:before="3" w:line="271" w:lineRule="auto"/>
        <w:ind w:right="168"/>
        <w:rPr>
          <w:rFonts w:ascii="Symbol" w:hAnsi="Symbol"/>
          <w:sz w:val="24"/>
        </w:rPr>
      </w:pPr>
      <w:r>
        <w:rPr>
          <w:sz w:val="24"/>
        </w:rPr>
        <w:t>Visualize</w:t>
      </w:r>
      <w:r>
        <w:rPr>
          <w:spacing w:val="-15"/>
          <w:sz w:val="24"/>
        </w:rPr>
        <w:t xml:space="preserve"> </w:t>
      </w:r>
      <w:r>
        <w:rPr>
          <w:sz w:val="24"/>
        </w:rPr>
        <w:t>the</w:t>
      </w:r>
      <w:r>
        <w:rPr>
          <w:spacing w:val="-15"/>
          <w:sz w:val="24"/>
        </w:rPr>
        <w:t xml:space="preserve"> </w:t>
      </w:r>
      <w:r>
        <w:rPr>
          <w:sz w:val="24"/>
        </w:rPr>
        <w:t>clustering</w:t>
      </w:r>
      <w:r>
        <w:rPr>
          <w:spacing w:val="-15"/>
          <w:sz w:val="24"/>
        </w:rPr>
        <w:t xml:space="preserve"> </w:t>
      </w:r>
      <w:r>
        <w:rPr>
          <w:sz w:val="24"/>
        </w:rPr>
        <w:t>hierarchy</w:t>
      </w:r>
      <w:r>
        <w:rPr>
          <w:spacing w:val="-15"/>
          <w:sz w:val="24"/>
        </w:rPr>
        <w:t xml:space="preserve"> </w:t>
      </w:r>
      <w:r>
        <w:rPr>
          <w:sz w:val="24"/>
        </w:rPr>
        <w:t>using</w:t>
      </w:r>
      <w:r>
        <w:rPr>
          <w:spacing w:val="-15"/>
          <w:sz w:val="24"/>
        </w:rPr>
        <w:t xml:space="preserve"> </w:t>
      </w:r>
      <w:r>
        <w:rPr>
          <w:sz w:val="24"/>
        </w:rPr>
        <w:t>a</w:t>
      </w:r>
      <w:r>
        <w:rPr>
          <w:spacing w:val="-15"/>
          <w:sz w:val="24"/>
        </w:rPr>
        <w:t xml:space="preserve"> </w:t>
      </w:r>
      <w:r>
        <w:rPr>
          <w:sz w:val="24"/>
        </w:rPr>
        <w:t>dendrogram</w:t>
      </w:r>
      <w:r>
        <w:rPr>
          <w:spacing w:val="-15"/>
          <w:sz w:val="24"/>
        </w:rPr>
        <w:t xml:space="preserve"> </w:t>
      </w:r>
      <w:r>
        <w:rPr>
          <w:sz w:val="24"/>
        </w:rPr>
        <w:t>and</w:t>
      </w:r>
      <w:r>
        <w:rPr>
          <w:spacing w:val="-15"/>
          <w:sz w:val="24"/>
        </w:rPr>
        <w:t xml:space="preserve"> </w:t>
      </w:r>
      <w:r>
        <w:rPr>
          <w:sz w:val="24"/>
        </w:rPr>
        <w:t>interpret</w:t>
      </w:r>
      <w:r>
        <w:rPr>
          <w:spacing w:val="-14"/>
          <w:sz w:val="24"/>
        </w:rPr>
        <w:t xml:space="preserve"> </w:t>
      </w:r>
      <w:r>
        <w:rPr>
          <w:sz w:val="24"/>
        </w:rPr>
        <w:t>how</w:t>
      </w:r>
      <w:r>
        <w:rPr>
          <w:spacing w:val="-15"/>
          <w:sz w:val="24"/>
        </w:rPr>
        <w:t xml:space="preserve"> </w:t>
      </w:r>
      <w:r>
        <w:rPr>
          <w:sz w:val="24"/>
        </w:rPr>
        <w:t>clusters</w:t>
      </w:r>
      <w:r>
        <w:rPr>
          <w:spacing w:val="-15"/>
          <w:sz w:val="24"/>
        </w:rPr>
        <w:t xml:space="preserve"> </w:t>
      </w:r>
      <w:r>
        <w:rPr>
          <w:sz w:val="24"/>
        </w:rPr>
        <w:t>merge</w:t>
      </w:r>
      <w:r>
        <w:rPr>
          <w:spacing w:val="-15"/>
          <w:sz w:val="24"/>
        </w:rPr>
        <w:t xml:space="preserve"> </w:t>
      </w:r>
      <w:r>
        <w:rPr>
          <w:sz w:val="24"/>
        </w:rPr>
        <w:t>at</w:t>
      </w:r>
      <w:r>
        <w:rPr>
          <w:spacing w:val="-14"/>
          <w:sz w:val="24"/>
        </w:rPr>
        <w:t xml:space="preserve"> </w:t>
      </w:r>
      <w:r>
        <w:rPr>
          <w:sz w:val="24"/>
        </w:rPr>
        <w:t>different linkage distances.</w:t>
      </w:r>
    </w:p>
    <w:p w14:paraId="4F6835CD" w14:textId="77777777" w:rsidR="00427792" w:rsidRDefault="00427792">
      <w:pPr>
        <w:pStyle w:val="ListParagraph"/>
        <w:numPr>
          <w:ilvl w:val="0"/>
          <w:numId w:val="34"/>
        </w:numPr>
        <w:tabs>
          <w:tab w:val="left" w:pos="823"/>
        </w:tabs>
        <w:spacing w:before="9" w:line="271" w:lineRule="auto"/>
        <w:ind w:right="171"/>
        <w:rPr>
          <w:rFonts w:ascii="Symbol" w:hAnsi="Symbol"/>
          <w:sz w:val="24"/>
        </w:rPr>
      </w:pPr>
      <w:r>
        <w:rPr>
          <w:sz w:val="24"/>
        </w:rPr>
        <w:t>Analyze</w:t>
      </w:r>
      <w:r>
        <w:rPr>
          <w:spacing w:val="40"/>
          <w:sz w:val="24"/>
        </w:rPr>
        <w:t xml:space="preserve"> </w:t>
      </w:r>
      <w:r>
        <w:rPr>
          <w:sz w:val="24"/>
        </w:rPr>
        <w:t>the</w:t>
      </w:r>
      <w:r>
        <w:rPr>
          <w:spacing w:val="65"/>
          <w:sz w:val="24"/>
        </w:rPr>
        <w:t xml:space="preserve"> </w:t>
      </w:r>
      <w:r>
        <w:rPr>
          <w:sz w:val="24"/>
        </w:rPr>
        <w:t>effect</w:t>
      </w:r>
      <w:r>
        <w:rPr>
          <w:spacing w:val="66"/>
          <w:sz w:val="24"/>
        </w:rPr>
        <w:t xml:space="preserve"> </w:t>
      </w:r>
      <w:r>
        <w:rPr>
          <w:sz w:val="24"/>
        </w:rPr>
        <w:t>of</w:t>
      </w:r>
      <w:r>
        <w:rPr>
          <w:spacing w:val="65"/>
          <w:sz w:val="24"/>
        </w:rPr>
        <w:t xml:space="preserve"> </w:t>
      </w:r>
      <w:r>
        <w:rPr>
          <w:sz w:val="24"/>
        </w:rPr>
        <w:t>different</w:t>
      </w:r>
      <w:r>
        <w:rPr>
          <w:spacing w:val="66"/>
          <w:sz w:val="24"/>
        </w:rPr>
        <w:t xml:space="preserve"> </w:t>
      </w:r>
      <w:r>
        <w:rPr>
          <w:sz w:val="24"/>
        </w:rPr>
        <w:t>linkage</w:t>
      </w:r>
      <w:r>
        <w:rPr>
          <w:spacing w:val="65"/>
          <w:sz w:val="24"/>
        </w:rPr>
        <w:t xml:space="preserve"> </w:t>
      </w:r>
      <w:r>
        <w:rPr>
          <w:sz w:val="24"/>
        </w:rPr>
        <w:t>criteria</w:t>
      </w:r>
      <w:r>
        <w:rPr>
          <w:spacing w:val="65"/>
          <w:sz w:val="24"/>
        </w:rPr>
        <w:t xml:space="preserve"> </w:t>
      </w:r>
      <w:r>
        <w:rPr>
          <w:sz w:val="24"/>
        </w:rPr>
        <w:t>(e.g.,</w:t>
      </w:r>
      <w:r>
        <w:rPr>
          <w:spacing w:val="66"/>
          <w:sz w:val="24"/>
        </w:rPr>
        <w:t xml:space="preserve"> </w:t>
      </w:r>
      <w:r>
        <w:rPr>
          <w:sz w:val="24"/>
        </w:rPr>
        <w:t>single,</w:t>
      </w:r>
      <w:r>
        <w:rPr>
          <w:spacing w:val="66"/>
          <w:sz w:val="24"/>
        </w:rPr>
        <w:t xml:space="preserve"> </w:t>
      </w:r>
      <w:r>
        <w:rPr>
          <w:sz w:val="24"/>
        </w:rPr>
        <w:t>complete,</w:t>
      </w:r>
      <w:r>
        <w:rPr>
          <w:spacing w:val="65"/>
          <w:sz w:val="24"/>
        </w:rPr>
        <w:t xml:space="preserve"> </w:t>
      </w:r>
      <w:r>
        <w:rPr>
          <w:sz w:val="24"/>
        </w:rPr>
        <w:t>average)</w:t>
      </w:r>
      <w:r>
        <w:rPr>
          <w:spacing w:val="65"/>
          <w:sz w:val="24"/>
        </w:rPr>
        <w:t xml:space="preserve"> </w:t>
      </w:r>
      <w:r>
        <w:rPr>
          <w:sz w:val="24"/>
        </w:rPr>
        <w:t>on</w:t>
      </w:r>
      <w:r>
        <w:rPr>
          <w:spacing w:val="66"/>
          <w:sz w:val="24"/>
        </w:rPr>
        <w:t xml:space="preserve"> </w:t>
      </w:r>
      <w:r>
        <w:rPr>
          <w:sz w:val="24"/>
        </w:rPr>
        <w:t xml:space="preserve">cluster </w:t>
      </w:r>
      <w:r>
        <w:rPr>
          <w:spacing w:val="-2"/>
          <w:sz w:val="24"/>
        </w:rPr>
        <w:t>formation.</w:t>
      </w:r>
    </w:p>
    <w:p w14:paraId="6BE4DA0E" w14:textId="77777777" w:rsidR="00427792" w:rsidRDefault="00427792">
      <w:pPr>
        <w:pStyle w:val="ListParagraph"/>
        <w:spacing w:line="271" w:lineRule="auto"/>
        <w:rPr>
          <w:rFonts w:ascii="Symbol" w:hAnsi="Symbol"/>
          <w:sz w:val="24"/>
        </w:rPr>
        <w:sectPr w:rsidR="00427792" w:rsidSect="00566EAF">
          <w:pgSz w:w="11907" w:h="16839" w:code="9"/>
          <w:pgMar w:top="720" w:right="720" w:bottom="720" w:left="720" w:header="720" w:footer="720" w:gutter="0"/>
          <w:cols w:space="720"/>
        </w:sectPr>
      </w:pPr>
    </w:p>
    <w:p w14:paraId="458E2A18"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12</w:t>
      </w:r>
    </w:p>
    <w:p w14:paraId="79F1C0D8" w14:textId="77777777" w:rsidR="00427792" w:rsidRDefault="00427792">
      <w:pPr>
        <w:spacing w:before="64"/>
        <w:ind w:right="62"/>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14:paraId="4A800E69" w14:textId="77777777" w:rsidR="00427792" w:rsidRDefault="00427792">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4FABBE50" w14:textId="77777777">
        <w:trPr>
          <w:trHeight w:val="1050"/>
        </w:trPr>
        <w:tc>
          <w:tcPr>
            <w:tcW w:w="1793" w:type="dxa"/>
          </w:tcPr>
          <w:p w14:paraId="2DB5BA5F"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2FBB9B64" w14:textId="77777777" w:rsidR="00427792" w:rsidRDefault="00427792">
            <w:pPr>
              <w:pStyle w:val="TableParagraph"/>
              <w:spacing w:before="19"/>
              <w:rPr>
                <w:b/>
              </w:rPr>
            </w:pPr>
          </w:p>
          <w:p w14:paraId="4B450CBD"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33069E74" w14:textId="77777777" w:rsidR="00427792" w:rsidRDefault="00427792">
            <w:pPr>
              <w:pStyle w:val="TableParagraph"/>
              <w:spacing w:before="19"/>
              <w:rPr>
                <w:b/>
              </w:rPr>
            </w:pPr>
          </w:p>
          <w:p w14:paraId="1FF9A248"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46D36B57"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37C9B183"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259D5FD0" w14:textId="77777777">
        <w:trPr>
          <w:trHeight w:val="1722"/>
        </w:trPr>
        <w:tc>
          <w:tcPr>
            <w:tcW w:w="1793" w:type="dxa"/>
          </w:tcPr>
          <w:p w14:paraId="0AB0E718" w14:textId="77777777" w:rsidR="00427792" w:rsidRDefault="00427792">
            <w:pPr>
              <w:pStyle w:val="TableParagraph"/>
              <w:spacing w:before="199"/>
              <w:rPr>
                <w:b/>
              </w:rPr>
            </w:pPr>
          </w:p>
          <w:p w14:paraId="3F9E4A00"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3689CA60" w14:textId="77777777" w:rsidR="00427792" w:rsidRDefault="00427792">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5F259FB0" w14:textId="77777777" w:rsidR="00427792" w:rsidRDefault="00427792">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416C0279" w14:textId="77777777" w:rsidR="00427792" w:rsidRDefault="00427792">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67A7A622" w14:textId="77777777" w:rsidR="00427792" w:rsidRDefault="00427792">
            <w:pPr>
              <w:pStyle w:val="TableParagraph"/>
            </w:pPr>
          </w:p>
        </w:tc>
      </w:tr>
      <w:tr w:rsidR="00427792" w14:paraId="23FC9DFA" w14:textId="77777777">
        <w:trPr>
          <w:trHeight w:val="1420"/>
        </w:trPr>
        <w:tc>
          <w:tcPr>
            <w:tcW w:w="1793" w:type="dxa"/>
          </w:tcPr>
          <w:p w14:paraId="217172E6" w14:textId="77777777" w:rsidR="00427792" w:rsidRDefault="00427792">
            <w:pPr>
              <w:pStyle w:val="TableParagraph"/>
              <w:spacing w:before="41"/>
              <w:rPr>
                <w:b/>
              </w:rPr>
            </w:pPr>
          </w:p>
          <w:p w14:paraId="1851AE36"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1094FA21" w14:textId="77777777" w:rsidR="00427792" w:rsidRDefault="00427792">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3E4C736B" w14:textId="77777777" w:rsidR="00427792" w:rsidRDefault="00427792">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15F4A8E4" w14:textId="77777777" w:rsidR="00427792" w:rsidRDefault="00427792">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65FFDE36" w14:textId="77777777" w:rsidR="00427792" w:rsidRDefault="00427792">
            <w:pPr>
              <w:pStyle w:val="TableParagraph"/>
            </w:pPr>
          </w:p>
        </w:tc>
      </w:tr>
      <w:tr w:rsidR="00427792" w14:paraId="45ECB85C" w14:textId="77777777">
        <w:trPr>
          <w:trHeight w:val="2022"/>
        </w:trPr>
        <w:tc>
          <w:tcPr>
            <w:tcW w:w="1793" w:type="dxa"/>
          </w:tcPr>
          <w:p w14:paraId="2D4549ED" w14:textId="77777777" w:rsidR="00427792" w:rsidRDefault="00427792">
            <w:pPr>
              <w:pStyle w:val="TableParagraph"/>
              <w:spacing w:before="251"/>
              <w:rPr>
                <w:b/>
              </w:rPr>
            </w:pPr>
          </w:p>
          <w:p w14:paraId="5631D539"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50CDDA86"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14:paraId="04453953" w14:textId="77777777" w:rsidR="00427792" w:rsidRDefault="00427792">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14:paraId="6EB4D52E" w14:textId="77777777" w:rsidR="00427792" w:rsidRDefault="00427792">
            <w:pPr>
              <w:pStyle w:val="TableParagraph"/>
              <w:spacing w:before="124"/>
              <w:rPr>
                <w:b/>
              </w:rPr>
            </w:pPr>
          </w:p>
          <w:p w14:paraId="2A63301C"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3A397950" w14:textId="77777777" w:rsidR="00427792" w:rsidRDefault="00427792">
            <w:pPr>
              <w:pStyle w:val="TableParagraph"/>
              <w:spacing w:before="124"/>
              <w:rPr>
                <w:b/>
              </w:rPr>
            </w:pPr>
          </w:p>
          <w:p w14:paraId="49EFD56B"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10DB3E2B" w14:textId="77777777" w:rsidR="00427792" w:rsidRDefault="00427792">
            <w:pPr>
              <w:pStyle w:val="TableParagraph"/>
            </w:pPr>
          </w:p>
        </w:tc>
      </w:tr>
      <w:tr w:rsidR="00427792" w14:paraId="4176BD41" w14:textId="77777777">
        <w:trPr>
          <w:trHeight w:val="1773"/>
        </w:trPr>
        <w:tc>
          <w:tcPr>
            <w:tcW w:w="1793" w:type="dxa"/>
          </w:tcPr>
          <w:p w14:paraId="256978DD" w14:textId="77777777" w:rsidR="00427792" w:rsidRDefault="00427792">
            <w:pPr>
              <w:pStyle w:val="TableParagraph"/>
              <w:spacing w:before="252"/>
              <w:rPr>
                <w:b/>
              </w:rPr>
            </w:pPr>
          </w:p>
          <w:p w14:paraId="5A4E8F26"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12D68EFB" w14:textId="77777777" w:rsidR="00427792" w:rsidRDefault="00427792">
            <w:pPr>
              <w:pStyle w:val="TableParagraph"/>
              <w:ind w:left="470"/>
              <w:rPr>
                <w:b/>
              </w:rPr>
            </w:pPr>
            <w:r>
              <w:rPr>
                <w:b/>
              </w:rPr>
              <w:t xml:space="preserve">(6 </w:t>
            </w:r>
            <w:r>
              <w:rPr>
                <w:b/>
                <w:spacing w:val="-2"/>
              </w:rPr>
              <w:t>marks)</w:t>
            </w:r>
          </w:p>
        </w:tc>
        <w:tc>
          <w:tcPr>
            <w:tcW w:w="2386" w:type="dxa"/>
          </w:tcPr>
          <w:p w14:paraId="4C37F56B"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19CEF998" w14:textId="77777777" w:rsidR="00427792" w:rsidRDefault="00427792">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3449E907" w14:textId="77777777" w:rsidR="00427792" w:rsidRDefault="00427792">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14:paraId="127D7CD9" w14:textId="77777777" w:rsidR="00427792" w:rsidRDefault="00427792">
            <w:pPr>
              <w:pStyle w:val="TableParagraph"/>
              <w:spacing w:before="252"/>
              <w:rPr>
                <w:b/>
              </w:rPr>
            </w:pPr>
          </w:p>
          <w:p w14:paraId="732B595C"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61101807" w14:textId="77777777" w:rsidR="00427792" w:rsidRDefault="00427792">
            <w:pPr>
              <w:pStyle w:val="TableParagraph"/>
            </w:pPr>
          </w:p>
        </w:tc>
      </w:tr>
    </w:tbl>
    <w:p w14:paraId="034731FF" w14:textId="77777777" w:rsidR="00427792" w:rsidRDefault="00427792">
      <w:pPr>
        <w:pStyle w:val="TableParagraph"/>
        <w:sectPr w:rsidR="00427792" w:rsidSect="00566EAF">
          <w:pgSz w:w="11907" w:h="16839" w:code="9"/>
          <w:pgMar w:top="720" w:right="720" w:bottom="720" w:left="720" w:header="720" w:footer="720" w:gutter="0"/>
          <w:cols w:space="720"/>
        </w:sectPr>
      </w:pPr>
    </w:p>
    <w:p w14:paraId="5D55ACC5"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12</w:t>
      </w:r>
    </w:p>
    <w:p w14:paraId="3AD1F70F" w14:textId="77777777" w:rsidR="00427792" w:rsidRDefault="00427792">
      <w:pPr>
        <w:spacing w:before="62"/>
        <w:ind w:left="352" w:right="143"/>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14:paraId="23FFBDBD" w14:textId="77777777" w:rsidR="00427792" w:rsidRDefault="00427792">
      <w:pPr>
        <w:pStyle w:val="BodyText"/>
        <w:spacing w:before="87"/>
        <w:rPr>
          <w:b/>
        </w:rPr>
      </w:pPr>
    </w:p>
    <w:p w14:paraId="251EB37C" w14:textId="77777777" w:rsidR="00427792" w:rsidRDefault="00427792">
      <w:pPr>
        <w:pStyle w:val="Heading3"/>
      </w:pPr>
      <w:r>
        <w:rPr>
          <w:noProof/>
        </w:rPr>
        <mc:AlternateContent>
          <mc:Choice Requires="wps">
            <w:drawing>
              <wp:anchor distT="0" distB="0" distL="0" distR="0" simplePos="0" relativeHeight="251721728" behindDoc="1" locked="0" layoutInCell="1" allowOverlap="1" wp14:anchorId="6B9963CF" wp14:editId="7696DAAE">
                <wp:simplePos x="0" y="0"/>
                <wp:positionH relativeFrom="page">
                  <wp:posOffset>668655</wp:posOffset>
                </wp:positionH>
                <wp:positionV relativeFrom="paragraph">
                  <wp:posOffset>213995</wp:posOffset>
                </wp:positionV>
                <wp:extent cx="6268085" cy="635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C174A8C" id="Graphic 77" o:spid="_x0000_s1026" style="position:absolute;margin-left:52.65pt;margin-top:16.85pt;width:493.55pt;height:.5pt;z-index:-2515947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AeAaAQ&#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rPr>
          <w:spacing w:val="-2"/>
        </w:rPr>
        <w:t>OBJECTIVE</w:t>
      </w:r>
    </w:p>
    <w:p w14:paraId="25D85BE3" w14:textId="77777777" w:rsidR="00427792" w:rsidRDefault="00427792">
      <w:pPr>
        <w:pStyle w:val="BodyText"/>
        <w:spacing w:before="42"/>
        <w:rPr>
          <w:b/>
        </w:rPr>
      </w:pPr>
    </w:p>
    <w:p w14:paraId="7849E402" w14:textId="77777777" w:rsidR="00427792" w:rsidRDefault="00427792">
      <w:pPr>
        <w:pStyle w:val="BodyText"/>
        <w:ind w:left="386"/>
      </w:pPr>
      <w:r>
        <w:t>To demonstrate how a Machine Learning model can process the real-world camera feed in an AR environment</w:t>
      </w:r>
      <w:r>
        <w:rPr>
          <w:spacing w:val="-3"/>
        </w:rPr>
        <w:t xml:space="preserve"> </w:t>
      </w:r>
      <w:r>
        <w:t>and</w:t>
      </w:r>
      <w:r>
        <w:rPr>
          <w:spacing w:val="-3"/>
        </w:rPr>
        <w:t xml:space="preserve"> </w:t>
      </w:r>
      <w:r>
        <w:t>augment</w:t>
      </w:r>
      <w:r>
        <w:rPr>
          <w:spacing w:val="-3"/>
        </w:rPr>
        <w:t xml:space="preserve"> </w:t>
      </w:r>
      <w:r>
        <w:t>the</w:t>
      </w:r>
      <w:r>
        <w:rPr>
          <w:spacing w:val="-4"/>
        </w:rPr>
        <w:t xml:space="preserve"> </w:t>
      </w:r>
      <w:r>
        <w:t>user’s</w:t>
      </w:r>
      <w:r>
        <w:rPr>
          <w:spacing w:val="-4"/>
        </w:rPr>
        <w:t xml:space="preserve"> </w:t>
      </w:r>
      <w:r>
        <w:t>view</w:t>
      </w:r>
      <w:r>
        <w:rPr>
          <w:spacing w:val="-4"/>
        </w:rPr>
        <w:t xml:space="preserve"> </w:t>
      </w:r>
      <w:r>
        <w:t>with</w:t>
      </w:r>
      <w:r>
        <w:rPr>
          <w:spacing w:val="-3"/>
        </w:rPr>
        <w:t xml:space="preserve"> </w:t>
      </w:r>
      <w:r>
        <w:t>intelligent</w:t>
      </w:r>
      <w:r>
        <w:rPr>
          <w:spacing w:val="-3"/>
        </w:rPr>
        <w:t xml:space="preserve"> </w:t>
      </w:r>
      <w:r>
        <w:t>visual</w:t>
      </w:r>
      <w:r>
        <w:rPr>
          <w:spacing w:val="-3"/>
        </w:rPr>
        <w:t xml:space="preserve"> </w:t>
      </w:r>
      <w:r>
        <w:t>feedback</w:t>
      </w:r>
      <w:r>
        <w:rPr>
          <w:spacing w:val="-3"/>
        </w:rPr>
        <w:t xml:space="preserve"> </w:t>
      </w:r>
      <w:r>
        <w:t>(like</w:t>
      </w:r>
      <w:r>
        <w:rPr>
          <w:spacing w:val="-4"/>
        </w:rPr>
        <w:t xml:space="preserve"> </w:t>
      </w:r>
      <w:r>
        <w:t>identifying</w:t>
      </w:r>
      <w:r>
        <w:rPr>
          <w:spacing w:val="-3"/>
        </w:rPr>
        <w:t xml:space="preserve"> </w:t>
      </w:r>
      <w:r>
        <w:t>objects</w:t>
      </w:r>
      <w:r>
        <w:rPr>
          <w:spacing w:val="-4"/>
        </w:rPr>
        <w:t xml:space="preserve"> </w:t>
      </w:r>
      <w:r>
        <w:t>or labeling surroundings).</w:t>
      </w:r>
    </w:p>
    <w:p w14:paraId="45BD2B0B" w14:textId="77777777" w:rsidR="00427792" w:rsidRDefault="00427792">
      <w:pPr>
        <w:pStyle w:val="BodyText"/>
      </w:pPr>
    </w:p>
    <w:p w14:paraId="05292AD4" w14:textId="77777777" w:rsidR="00427792" w:rsidRDefault="00427792">
      <w:pPr>
        <w:pStyle w:val="Heading4"/>
        <w:ind w:left="374"/>
      </w:pPr>
      <w:r>
        <w:rPr>
          <w:noProof/>
        </w:rPr>
        <mc:AlternateContent>
          <mc:Choice Requires="wps">
            <w:drawing>
              <wp:anchor distT="0" distB="0" distL="0" distR="0" simplePos="0" relativeHeight="251722752" behindDoc="1" locked="0" layoutInCell="1" allowOverlap="1" wp14:anchorId="1450475D" wp14:editId="66CE81E4">
                <wp:simplePos x="0" y="0"/>
                <wp:positionH relativeFrom="page">
                  <wp:posOffset>668655</wp:posOffset>
                </wp:positionH>
                <wp:positionV relativeFrom="paragraph">
                  <wp:posOffset>213995</wp:posOffset>
                </wp:positionV>
                <wp:extent cx="6268085" cy="635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15A91906" id="Graphic 78" o:spid="_x0000_s1026" style="position:absolute;margin-left:52.65pt;margin-top:16.85pt;width:493.55pt;height:.5pt;z-index:-2515937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OTud/I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14:paraId="175CB4BA" w14:textId="77777777" w:rsidR="00427792" w:rsidRDefault="00427792">
      <w:pPr>
        <w:pStyle w:val="BodyText"/>
        <w:spacing w:before="42"/>
        <w:rPr>
          <w:b/>
        </w:rPr>
      </w:pPr>
    </w:p>
    <w:p w14:paraId="5A8DEF67" w14:textId="77777777" w:rsidR="00427792" w:rsidRDefault="00427792">
      <w:pPr>
        <w:pStyle w:val="ListParagraph"/>
        <w:numPr>
          <w:ilvl w:val="0"/>
          <w:numId w:val="34"/>
        </w:numPr>
        <w:tabs>
          <w:tab w:val="left" w:pos="823"/>
        </w:tabs>
        <w:spacing w:before="0"/>
        <w:ind w:hanging="360"/>
        <w:rPr>
          <w:rFonts w:ascii="Symbol" w:hAnsi="Symbol"/>
          <w:sz w:val="20"/>
        </w:rPr>
      </w:pPr>
      <w:r>
        <w:rPr>
          <w:b/>
          <w:sz w:val="24"/>
        </w:rPr>
        <w:t>Hardware:</w:t>
      </w:r>
      <w:r>
        <w:rPr>
          <w:b/>
          <w:spacing w:val="-3"/>
          <w:sz w:val="24"/>
        </w:rPr>
        <w:t xml:space="preserve"> </w:t>
      </w:r>
      <w:r>
        <w:rPr>
          <w:sz w:val="24"/>
        </w:rPr>
        <w:t>Meta</w:t>
      </w:r>
      <w:r>
        <w:rPr>
          <w:spacing w:val="-2"/>
          <w:sz w:val="24"/>
        </w:rPr>
        <w:t xml:space="preserve"> </w:t>
      </w:r>
      <w:r>
        <w:rPr>
          <w:sz w:val="24"/>
        </w:rPr>
        <w:t>Quest</w:t>
      </w:r>
      <w:r>
        <w:rPr>
          <w:spacing w:val="2"/>
          <w:sz w:val="24"/>
        </w:rPr>
        <w:t xml:space="preserve"> </w:t>
      </w:r>
      <w:r>
        <w:rPr>
          <w:sz w:val="24"/>
        </w:rPr>
        <w:t>Pro</w:t>
      </w:r>
      <w:r>
        <w:rPr>
          <w:spacing w:val="-1"/>
          <w:sz w:val="24"/>
        </w:rPr>
        <w:t xml:space="preserve"> </w:t>
      </w:r>
      <w:r>
        <w:rPr>
          <w:sz w:val="24"/>
        </w:rPr>
        <w:t>(preferred) or</w:t>
      </w:r>
      <w:r>
        <w:rPr>
          <w:spacing w:val="-3"/>
          <w:sz w:val="24"/>
        </w:rPr>
        <w:t xml:space="preserve"> </w:t>
      </w:r>
      <w:r>
        <w:rPr>
          <w:sz w:val="24"/>
        </w:rPr>
        <w:t>Android phone</w:t>
      </w:r>
      <w:r>
        <w:rPr>
          <w:spacing w:val="-2"/>
          <w:sz w:val="24"/>
        </w:rPr>
        <w:t xml:space="preserve"> </w:t>
      </w:r>
      <w:r>
        <w:rPr>
          <w:sz w:val="24"/>
        </w:rPr>
        <w:t>(if</w:t>
      </w:r>
      <w:r>
        <w:rPr>
          <w:spacing w:val="-1"/>
          <w:sz w:val="24"/>
        </w:rPr>
        <w:t xml:space="preserve"> </w:t>
      </w:r>
      <w:r>
        <w:rPr>
          <w:sz w:val="24"/>
        </w:rPr>
        <w:t>using</w:t>
      </w:r>
      <w:r>
        <w:rPr>
          <w:spacing w:val="-1"/>
          <w:sz w:val="24"/>
        </w:rPr>
        <w:t xml:space="preserve"> </w:t>
      </w:r>
      <w:r>
        <w:rPr>
          <w:sz w:val="24"/>
        </w:rPr>
        <w:t xml:space="preserve">AR </w:t>
      </w:r>
      <w:r>
        <w:rPr>
          <w:spacing w:val="-2"/>
          <w:sz w:val="24"/>
        </w:rPr>
        <w:t>Foundation)</w:t>
      </w:r>
    </w:p>
    <w:p w14:paraId="1226263A" w14:textId="77777777" w:rsidR="00427792" w:rsidRDefault="00427792">
      <w:pPr>
        <w:pStyle w:val="Heading4"/>
        <w:numPr>
          <w:ilvl w:val="0"/>
          <w:numId w:val="34"/>
        </w:numPr>
        <w:tabs>
          <w:tab w:val="left" w:pos="823"/>
        </w:tabs>
        <w:spacing w:before="44"/>
        <w:ind w:hanging="360"/>
        <w:rPr>
          <w:rFonts w:ascii="Symbol" w:hAnsi="Symbol"/>
          <w:b w:val="0"/>
          <w:sz w:val="20"/>
        </w:rPr>
      </w:pPr>
      <w:r>
        <w:rPr>
          <w:spacing w:val="-2"/>
        </w:rPr>
        <w:t>Software:</w:t>
      </w:r>
    </w:p>
    <w:p w14:paraId="5C953072" w14:textId="77777777" w:rsidR="00427792" w:rsidRDefault="00427792">
      <w:pPr>
        <w:pStyle w:val="ListParagraph"/>
        <w:numPr>
          <w:ilvl w:val="1"/>
          <w:numId w:val="34"/>
        </w:numPr>
        <w:tabs>
          <w:tab w:val="left" w:pos="1542"/>
        </w:tabs>
        <w:ind w:left="1542" w:hanging="359"/>
        <w:rPr>
          <w:sz w:val="24"/>
        </w:rPr>
      </w:pPr>
      <w:r>
        <w:rPr>
          <w:sz w:val="24"/>
        </w:rPr>
        <w:t>Unity</w:t>
      </w:r>
      <w:r>
        <w:rPr>
          <w:spacing w:val="-3"/>
          <w:sz w:val="24"/>
        </w:rPr>
        <w:t xml:space="preserve"> </w:t>
      </w:r>
      <w:r>
        <w:rPr>
          <w:sz w:val="24"/>
        </w:rPr>
        <w:t>2021+</w:t>
      </w:r>
      <w:r>
        <w:rPr>
          <w:spacing w:val="-1"/>
          <w:sz w:val="24"/>
        </w:rPr>
        <w:t xml:space="preserve"> </w:t>
      </w:r>
      <w:r>
        <w:rPr>
          <w:sz w:val="24"/>
        </w:rPr>
        <w:t>with AR</w:t>
      </w:r>
      <w:r>
        <w:rPr>
          <w:spacing w:val="-1"/>
          <w:sz w:val="24"/>
        </w:rPr>
        <w:t xml:space="preserve"> </w:t>
      </w:r>
      <w:r>
        <w:rPr>
          <w:sz w:val="24"/>
        </w:rPr>
        <w:t>Foundation and</w:t>
      </w:r>
      <w:r>
        <w:rPr>
          <w:spacing w:val="-1"/>
          <w:sz w:val="24"/>
        </w:rPr>
        <w:t xml:space="preserve"> </w:t>
      </w:r>
      <w:r>
        <w:rPr>
          <w:sz w:val="24"/>
        </w:rPr>
        <w:t xml:space="preserve">ARCore/ARKit </w:t>
      </w:r>
      <w:r>
        <w:rPr>
          <w:spacing w:val="-2"/>
          <w:sz w:val="24"/>
        </w:rPr>
        <w:t>support</w:t>
      </w:r>
    </w:p>
    <w:p w14:paraId="62707A27" w14:textId="77777777" w:rsidR="00427792" w:rsidRDefault="00427792">
      <w:pPr>
        <w:pStyle w:val="ListParagraph"/>
        <w:numPr>
          <w:ilvl w:val="1"/>
          <w:numId w:val="34"/>
        </w:numPr>
        <w:tabs>
          <w:tab w:val="left" w:pos="1542"/>
        </w:tabs>
        <w:spacing w:before="32"/>
        <w:ind w:left="1542" w:hanging="359"/>
        <w:rPr>
          <w:sz w:val="24"/>
        </w:rPr>
      </w:pPr>
      <w:r>
        <w:rPr>
          <w:sz w:val="24"/>
        </w:rPr>
        <w:t>Python</w:t>
      </w:r>
      <w:r>
        <w:rPr>
          <w:spacing w:val="-1"/>
          <w:sz w:val="24"/>
        </w:rPr>
        <w:t xml:space="preserve"> </w:t>
      </w:r>
      <w:r>
        <w:rPr>
          <w:sz w:val="24"/>
        </w:rPr>
        <w:t>(optional,</w:t>
      </w:r>
      <w:r>
        <w:rPr>
          <w:spacing w:val="-1"/>
          <w:sz w:val="24"/>
        </w:rPr>
        <w:t xml:space="preserve"> </w:t>
      </w:r>
      <w:r>
        <w:rPr>
          <w:sz w:val="24"/>
        </w:rPr>
        <w:t>for</w:t>
      </w:r>
      <w:r>
        <w:rPr>
          <w:spacing w:val="-1"/>
          <w:sz w:val="24"/>
        </w:rPr>
        <w:t xml:space="preserve"> </w:t>
      </w:r>
      <w:r>
        <w:rPr>
          <w:sz w:val="24"/>
        </w:rPr>
        <w:t>exploring</w:t>
      </w:r>
      <w:r>
        <w:rPr>
          <w:spacing w:val="-1"/>
          <w:sz w:val="24"/>
        </w:rPr>
        <w:t xml:space="preserve"> </w:t>
      </w:r>
      <w:r>
        <w:rPr>
          <w:sz w:val="24"/>
        </w:rPr>
        <w:t xml:space="preserve">model </w:t>
      </w:r>
      <w:r>
        <w:rPr>
          <w:spacing w:val="-2"/>
          <w:sz w:val="24"/>
        </w:rPr>
        <w:t>behavior)</w:t>
      </w:r>
    </w:p>
    <w:p w14:paraId="100B03DC" w14:textId="77777777" w:rsidR="00427792" w:rsidRDefault="00427792">
      <w:pPr>
        <w:pStyle w:val="ListParagraph"/>
        <w:numPr>
          <w:ilvl w:val="1"/>
          <w:numId w:val="34"/>
        </w:numPr>
        <w:tabs>
          <w:tab w:val="left" w:pos="1542"/>
        </w:tabs>
        <w:spacing w:before="33"/>
        <w:ind w:left="1542" w:hanging="359"/>
        <w:rPr>
          <w:sz w:val="24"/>
        </w:rPr>
      </w:pPr>
      <w:r>
        <w:rPr>
          <w:sz w:val="24"/>
        </w:rPr>
        <w:t>Pretrained</w:t>
      </w:r>
      <w:r>
        <w:rPr>
          <w:spacing w:val="-2"/>
          <w:sz w:val="24"/>
        </w:rPr>
        <w:t xml:space="preserve"> </w:t>
      </w:r>
      <w:r>
        <w:rPr>
          <w:sz w:val="24"/>
        </w:rPr>
        <w:t>TensorFlow</w:t>
      </w:r>
      <w:r>
        <w:rPr>
          <w:spacing w:val="-3"/>
          <w:sz w:val="24"/>
        </w:rPr>
        <w:t xml:space="preserve"> </w:t>
      </w:r>
      <w:r>
        <w:rPr>
          <w:sz w:val="24"/>
        </w:rPr>
        <w:t>Lite</w:t>
      </w:r>
      <w:r>
        <w:rPr>
          <w:spacing w:val="-3"/>
          <w:sz w:val="24"/>
        </w:rPr>
        <w:t xml:space="preserve"> </w:t>
      </w:r>
      <w:r>
        <w:rPr>
          <w:sz w:val="24"/>
        </w:rPr>
        <w:t>/</w:t>
      </w:r>
      <w:r>
        <w:rPr>
          <w:spacing w:val="-2"/>
          <w:sz w:val="24"/>
        </w:rPr>
        <w:t xml:space="preserve"> </w:t>
      </w:r>
      <w:r>
        <w:rPr>
          <w:sz w:val="24"/>
        </w:rPr>
        <w:t>ONNX</w:t>
      </w:r>
      <w:r>
        <w:rPr>
          <w:spacing w:val="-3"/>
          <w:sz w:val="24"/>
        </w:rPr>
        <w:t xml:space="preserve"> </w:t>
      </w:r>
      <w:r>
        <w:rPr>
          <w:sz w:val="24"/>
        </w:rPr>
        <w:t>model</w:t>
      </w:r>
      <w:r>
        <w:rPr>
          <w:spacing w:val="-2"/>
          <w:sz w:val="24"/>
        </w:rPr>
        <w:t xml:space="preserve"> </w:t>
      </w:r>
      <w:r>
        <w:rPr>
          <w:sz w:val="24"/>
        </w:rPr>
        <w:t>(MobileNetV2</w:t>
      </w:r>
      <w:r>
        <w:rPr>
          <w:spacing w:val="-2"/>
          <w:sz w:val="24"/>
        </w:rPr>
        <w:t xml:space="preserve"> </w:t>
      </w:r>
      <w:r>
        <w:rPr>
          <w:sz w:val="24"/>
        </w:rPr>
        <w:t>or</w:t>
      </w:r>
      <w:r>
        <w:rPr>
          <w:spacing w:val="-2"/>
          <w:sz w:val="24"/>
        </w:rPr>
        <w:t xml:space="preserve"> similar)</w:t>
      </w:r>
    </w:p>
    <w:p w14:paraId="119FD2A9" w14:textId="77777777" w:rsidR="00427792" w:rsidRDefault="00427792">
      <w:pPr>
        <w:pStyle w:val="ListParagraph"/>
        <w:numPr>
          <w:ilvl w:val="1"/>
          <w:numId w:val="34"/>
        </w:numPr>
        <w:tabs>
          <w:tab w:val="left" w:pos="1542"/>
        </w:tabs>
        <w:spacing w:before="33"/>
        <w:ind w:left="1542" w:hanging="359"/>
        <w:rPr>
          <w:sz w:val="24"/>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pacing w:val="-2"/>
          <w:sz w:val="24"/>
        </w:rPr>
        <w:t>deployment)</w:t>
      </w:r>
    </w:p>
    <w:p w14:paraId="3B6158AA" w14:textId="77777777" w:rsidR="00427792" w:rsidRDefault="00427792">
      <w:pPr>
        <w:pStyle w:val="BodyText"/>
        <w:spacing w:before="75"/>
      </w:pPr>
    </w:p>
    <w:p w14:paraId="20933F3C" w14:textId="77777777" w:rsidR="00427792" w:rsidRDefault="00427792">
      <w:pPr>
        <w:pStyle w:val="Heading3"/>
        <w:spacing w:before="1"/>
      </w:pPr>
      <w:r>
        <w:rPr>
          <w:noProof/>
        </w:rPr>
        <mc:AlternateContent>
          <mc:Choice Requires="wps">
            <w:drawing>
              <wp:anchor distT="0" distB="0" distL="0" distR="0" simplePos="0" relativeHeight="251723776" behindDoc="1" locked="0" layoutInCell="1" allowOverlap="1" wp14:anchorId="1B59F022" wp14:editId="645DF5D5">
                <wp:simplePos x="0" y="0"/>
                <wp:positionH relativeFrom="page">
                  <wp:posOffset>668655</wp:posOffset>
                </wp:positionH>
                <wp:positionV relativeFrom="paragraph">
                  <wp:posOffset>213995</wp:posOffset>
                </wp:positionV>
                <wp:extent cx="6268085" cy="635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583F8EA" id="Graphic 79" o:spid="_x0000_s1026" style="position:absolute;margin-left:52.65pt;margin-top:16.85pt;width:493.55pt;height:.5pt;z-index:-2515927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D5ZaTF&#10;EAIAAJAEAAAOAAAAAAAAAAAAAAAAAC4CAABkcnMvZTJvRG9jLnhtbFBLAQItABQABgAIAAAAIQBz&#10;Tqyi3gAAAAoBAAAPAAAAAAAAAAAAAAAAAGoEAABkcnMvZG93bnJldi54bWxQSwUGAAAAAAQABADz&#10;AAAAdQUAAAAA&#10;" path="m6267958,l,,,6096r6267958,l6267958,xe" fillcolor="black" stroked="f">
                <v:path arrowok="t"/>
                <w10:wrap type="topAndBottom" anchorx="page"/>
              </v:shape>
            </w:pict>
          </mc:Fallback>
        </mc:AlternateContent>
      </w:r>
      <w:r>
        <w:t xml:space="preserve">LAB </w:t>
      </w:r>
      <w:r>
        <w:rPr>
          <w:spacing w:val="-2"/>
        </w:rPr>
        <w:t>TASKS</w:t>
      </w:r>
    </w:p>
    <w:p w14:paraId="4BEDB398" w14:textId="77777777" w:rsidR="00427792" w:rsidRDefault="00427792">
      <w:pPr>
        <w:pStyle w:val="BodyText"/>
        <w:spacing w:before="42"/>
        <w:rPr>
          <w:b/>
        </w:rPr>
      </w:pPr>
    </w:p>
    <w:p w14:paraId="790F9D0A" w14:textId="77777777" w:rsidR="00427792" w:rsidRDefault="00427792">
      <w:pPr>
        <w:pStyle w:val="Heading4"/>
      </w:pPr>
      <w:r>
        <w:t>Task</w:t>
      </w:r>
      <w:r>
        <w:rPr>
          <w:spacing w:val="-3"/>
        </w:rPr>
        <w:t xml:space="preserve"> </w:t>
      </w:r>
      <w:r>
        <w:t>1</w:t>
      </w:r>
      <w:r>
        <w:rPr>
          <w:spacing w:val="-1"/>
        </w:rPr>
        <w:t xml:space="preserve"> </w:t>
      </w:r>
      <w:r>
        <w:t>—</w:t>
      </w:r>
      <w:r>
        <w:rPr>
          <w:spacing w:val="-2"/>
        </w:rPr>
        <w:t xml:space="preserve"> </w:t>
      </w:r>
      <w:r>
        <w:t>AR</w:t>
      </w:r>
      <w:r>
        <w:rPr>
          <w:spacing w:val="-2"/>
        </w:rPr>
        <w:t xml:space="preserve"> </w:t>
      </w:r>
      <w:r>
        <w:t>Scene</w:t>
      </w:r>
      <w:r>
        <w:rPr>
          <w:spacing w:val="-1"/>
        </w:rPr>
        <w:t xml:space="preserve"> </w:t>
      </w:r>
      <w:r>
        <w:rPr>
          <w:spacing w:val="-2"/>
        </w:rPr>
        <w:t>Setup</w:t>
      </w:r>
    </w:p>
    <w:p w14:paraId="67088C21" w14:textId="77777777" w:rsidR="00427792" w:rsidRDefault="00427792">
      <w:pPr>
        <w:pStyle w:val="BodyText"/>
        <w:spacing w:before="41"/>
        <w:ind w:left="386"/>
      </w:pPr>
      <w:r>
        <w:rPr>
          <w:b/>
        </w:rPr>
        <w:t>Goal:</w:t>
      </w:r>
      <w:r>
        <w:rPr>
          <w:b/>
          <w:spacing w:val="-5"/>
        </w:rPr>
        <w:t xml:space="preserve"> </w:t>
      </w:r>
      <w:r>
        <w:t>Build</w:t>
      </w:r>
      <w:r>
        <w:rPr>
          <w:spacing w:val="-1"/>
        </w:rPr>
        <w:t xml:space="preserve"> </w:t>
      </w:r>
      <w:r>
        <w:t>a</w:t>
      </w:r>
      <w:r>
        <w:rPr>
          <w:spacing w:val="-2"/>
        </w:rPr>
        <w:t xml:space="preserve"> </w:t>
      </w:r>
      <w:r>
        <w:t>minimal</w:t>
      </w:r>
      <w:r>
        <w:rPr>
          <w:spacing w:val="-2"/>
        </w:rPr>
        <w:t xml:space="preserve"> </w:t>
      </w:r>
      <w:r>
        <w:t>AR</w:t>
      </w:r>
      <w:r>
        <w:rPr>
          <w:spacing w:val="-1"/>
        </w:rPr>
        <w:t xml:space="preserve"> </w:t>
      </w:r>
      <w:r>
        <w:t>scene</w:t>
      </w:r>
      <w:r>
        <w:rPr>
          <w:spacing w:val="-2"/>
        </w:rPr>
        <w:t xml:space="preserve"> </w:t>
      </w:r>
      <w:r>
        <w:t>that</w:t>
      </w:r>
      <w:r>
        <w:rPr>
          <w:spacing w:val="-2"/>
        </w:rPr>
        <w:t xml:space="preserve"> </w:t>
      </w:r>
      <w:r>
        <w:t>shows</w:t>
      </w:r>
      <w:r>
        <w:rPr>
          <w:spacing w:val="-2"/>
        </w:rPr>
        <w:t xml:space="preserve"> </w:t>
      </w:r>
      <w:r>
        <w:t>the</w:t>
      </w:r>
      <w:r>
        <w:rPr>
          <w:spacing w:val="-1"/>
        </w:rPr>
        <w:t xml:space="preserve"> </w:t>
      </w:r>
      <w:r>
        <w:t>device’s</w:t>
      </w:r>
      <w:r>
        <w:rPr>
          <w:spacing w:val="-1"/>
        </w:rPr>
        <w:t xml:space="preserve"> </w:t>
      </w:r>
      <w:r>
        <w:t>camera</w:t>
      </w:r>
      <w:r>
        <w:rPr>
          <w:spacing w:val="-2"/>
        </w:rPr>
        <w:t xml:space="preserve"> </w:t>
      </w:r>
      <w:r>
        <w:t>feed</w:t>
      </w:r>
      <w:r>
        <w:rPr>
          <w:spacing w:val="-1"/>
        </w:rPr>
        <w:t xml:space="preserve"> </w:t>
      </w:r>
      <w:r>
        <w:t>and places</w:t>
      </w:r>
      <w:r>
        <w:rPr>
          <w:spacing w:val="-2"/>
        </w:rPr>
        <w:t xml:space="preserve"> </w:t>
      </w:r>
      <w:r>
        <w:t>3D</w:t>
      </w:r>
      <w:r>
        <w:rPr>
          <w:spacing w:val="-2"/>
        </w:rPr>
        <w:t xml:space="preserve"> </w:t>
      </w:r>
      <w:r>
        <w:t>text</w:t>
      </w:r>
      <w:r>
        <w:rPr>
          <w:spacing w:val="-2"/>
        </w:rPr>
        <w:t xml:space="preserve"> </w:t>
      </w:r>
      <w:r>
        <w:t>in</w:t>
      </w:r>
      <w:r>
        <w:rPr>
          <w:spacing w:val="-1"/>
        </w:rPr>
        <w:t xml:space="preserve"> </w:t>
      </w:r>
      <w:r>
        <w:t>front</w:t>
      </w:r>
      <w:r>
        <w:rPr>
          <w:spacing w:val="-1"/>
        </w:rPr>
        <w:t xml:space="preserve"> </w:t>
      </w:r>
      <w:r>
        <w:rPr>
          <w:spacing w:val="-5"/>
        </w:rPr>
        <w:t>of</w:t>
      </w:r>
    </w:p>
    <w:p w14:paraId="4DF4C5CC" w14:textId="77777777" w:rsidR="00427792" w:rsidRDefault="00427792">
      <w:pPr>
        <w:pStyle w:val="BodyText"/>
        <w:spacing w:before="41"/>
        <w:ind w:left="386" w:right="8367"/>
      </w:pPr>
      <w:r>
        <w:t>detected</w:t>
      </w:r>
      <w:r>
        <w:rPr>
          <w:spacing w:val="-3"/>
        </w:rPr>
        <w:t xml:space="preserve"> </w:t>
      </w:r>
      <w:r>
        <w:rPr>
          <w:spacing w:val="-2"/>
        </w:rPr>
        <w:t>objects.</w:t>
      </w:r>
    </w:p>
    <w:p w14:paraId="42550DF5" w14:textId="77777777" w:rsidR="00427792" w:rsidRDefault="00427792">
      <w:pPr>
        <w:pStyle w:val="BodyText"/>
        <w:spacing w:before="43"/>
        <w:ind w:left="386" w:right="8367"/>
      </w:pPr>
      <w:r>
        <w:rPr>
          <w:spacing w:val="-2"/>
        </w:rPr>
        <w:t>Steps:</w:t>
      </w:r>
    </w:p>
    <w:p w14:paraId="54054A97" w14:textId="77777777" w:rsidR="00427792" w:rsidRDefault="00427792">
      <w:pPr>
        <w:pStyle w:val="ListParagraph"/>
        <w:numPr>
          <w:ilvl w:val="0"/>
          <w:numId w:val="35"/>
        </w:numPr>
        <w:tabs>
          <w:tab w:val="left" w:pos="823"/>
        </w:tabs>
        <w:spacing w:before="45" w:line="272" w:lineRule="exact"/>
        <w:ind w:hanging="360"/>
        <w:rPr>
          <w:sz w:val="24"/>
        </w:rPr>
      </w:pPr>
      <w:r>
        <w:rPr>
          <w:sz w:val="24"/>
        </w:rPr>
        <w:t>Open</w:t>
      </w:r>
      <w:r>
        <w:rPr>
          <w:spacing w:val="-3"/>
          <w:sz w:val="24"/>
        </w:rPr>
        <w:t xml:space="preserve"> </w:t>
      </w:r>
      <w:r>
        <w:rPr>
          <w:sz w:val="24"/>
        </w:rPr>
        <w:t>the</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 xml:space="preserve">AR </w:t>
      </w:r>
      <w:r>
        <w:rPr>
          <w:spacing w:val="-2"/>
          <w:sz w:val="24"/>
        </w:rPr>
        <w:t>scene.</w:t>
      </w:r>
    </w:p>
    <w:p w14:paraId="6A0B73D8" w14:textId="77777777" w:rsidR="00427792" w:rsidRDefault="00427792">
      <w:pPr>
        <w:pStyle w:val="ListParagraph"/>
        <w:numPr>
          <w:ilvl w:val="0"/>
          <w:numId w:val="35"/>
        </w:numPr>
        <w:tabs>
          <w:tab w:val="left" w:pos="823"/>
        </w:tabs>
        <w:ind w:hanging="360"/>
        <w:rPr>
          <w:sz w:val="24"/>
        </w:rPr>
      </w:pPr>
      <w:r>
        <w:rPr>
          <w:sz w:val="24"/>
        </w:rPr>
        <w:t>Add</w:t>
      </w:r>
      <w:r>
        <w:rPr>
          <w:spacing w:val="-3"/>
          <w:sz w:val="24"/>
        </w:rPr>
        <w:t xml:space="preserve"> </w:t>
      </w:r>
      <w:r>
        <w:rPr>
          <w:sz w:val="24"/>
        </w:rPr>
        <w:t>a</w:t>
      </w:r>
      <w:r>
        <w:rPr>
          <w:spacing w:val="-3"/>
          <w:sz w:val="24"/>
        </w:rPr>
        <w:t xml:space="preserve"> </w:t>
      </w:r>
      <w:r>
        <w:rPr>
          <w:sz w:val="24"/>
        </w:rPr>
        <w:t>camera</w:t>
      </w:r>
      <w:r>
        <w:rPr>
          <w:spacing w:val="-1"/>
          <w:sz w:val="24"/>
        </w:rPr>
        <w:t xml:space="preserve"> </w:t>
      </w:r>
      <w:r>
        <w:rPr>
          <w:sz w:val="24"/>
        </w:rPr>
        <w:t>feed panel</w:t>
      </w:r>
      <w:r>
        <w:rPr>
          <w:spacing w:val="1"/>
          <w:sz w:val="24"/>
        </w:rPr>
        <w:t xml:space="preserve"> </w:t>
      </w:r>
      <w:r>
        <w:rPr>
          <w:sz w:val="24"/>
        </w:rPr>
        <w:t>or</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sz w:val="24"/>
        </w:rPr>
        <w:t>headset’s</w:t>
      </w:r>
      <w:r>
        <w:rPr>
          <w:spacing w:val="-2"/>
          <w:sz w:val="24"/>
        </w:rPr>
        <w:t xml:space="preserve"> </w:t>
      </w:r>
      <w:r>
        <w:rPr>
          <w:sz w:val="24"/>
        </w:rPr>
        <w:t xml:space="preserve">passthrough </w:t>
      </w:r>
      <w:r>
        <w:rPr>
          <w:spacing w:val="-2"/>
          <w:sz w:val="24"/>
        </w:rPr>
        <w:t>mode.</w:t>
      </w:r>
    </w:p>
    <w:p w14:paraId="54682260" w14:textId="77777777" w:rsidR="00427792" w:rsidRDefault="00427792">
      <w:pPr>
        <w:pStyle w:val="ListParagraph"/>
        <w:numPr>
          <w:ilvl w:val="0"/>
          <w:numId w:val="35"/>
        </w:numPr>
        <w:tabs>
          <w:tab w:val="left" w:pos="823"/>
        </w:tabs>
        <w:ind w:hanging="360"/>
        <w:rPr>
          <w:sz w:val="24"/>
        </w:rPr>
      </w:pPr>
      <w:r>
        <w:rPr>
          <w:sz w:val="24"/>
        </w:rPr>
        <w:t>Add</w:t>
      </w:r>
      <w:r>
        <w:rPr>
          <w:spacing w:val="-2"/>
          <w:sz w:val="24"/>
        </w:rPr>
        <w:t xml:space="preserve"> </w:t>
      </w:r>
      <w:r>
        <w:rPr>
          <w:sz w:val="24"/>
        </w:rPr>
        <w:t>a</w:t>
      </w:r>
      <w:r>
        <w:rPr>
          <w:spacing w:val="-3"/>
          <w:sz w:val="24"/>
        </w:rPr>
        <w:t xml:space="preserve"> </w:t>
      </w:r>
      <w:r>
        <w:rPr>
          <w:sz w:val="24"/>
        </w:rPr>
        <w:t>floating</w:t>
      </w:r>
      <w:r>
        <w:rPr>
          <w:spacing w:val="-1"/>
          <w:sz w:val="24"/>
        </w:rPr>
        <w:t xml:space="preserve"> </w:t>
      </w:r>
      <w:r>
        <w:rPr>
          <w:sz w:val="24"/>
        </w:rPr>
        <w:t>text</w:t>
      </w:r>
      <w:r>
        <w:rPr>
          <w:spacing w:val="-1"/>
          <w:sz w:val="24"/>
        </w:rPr>
        <w:t xml:space="preserve"> </w:t>
      </w:r>
      <w:r>
        <w:rPr>
          <w:sz w:val="24"/>
        </w:rPr>
        <w:t>label prefab</w:t>
      </w:r>
      <w:r>
        <w:rPr>
          <w:spacing w:val="1"/>
          <w:sz w:val="24"/>
        </w:rPr>
        <w:t xml:space="preserve"> </w:t>
      </w:r>
      <w:r>
        <w:rPr>
          <w:sz w:val="24"/>
        </w:rPr>
        <w:t>(initially</w:t>
      </w:r>
      <w:r>
        <w:rPr>
          <w:spacing w:val="-1"/>
          <w:sz w:val="24"/>
        </w:rPr>
        <w:t xml:space="preserve"> </w:t>
      </w:r>
      <w:r>
        <w:rPr>
          <w:sz w:val="24"/>
        </w:rPr>
        <w:t>says</w:t>
      </w:r>
      <w:r>
        <w:rPr>
          <w:spacing w:val="-2"/>
          <w:sz w:val="24"/>
        </w:rPr>
        <w:t xml:space="preserve"> “Detecting…”).</w:t>
      </w:r>
    </w:p>
    <w:p w14:paraId="39FB8ED9" w14:textId="77777777" w:rsidR="00427792" w:rsidRDefault="00427792">
      <w:pPr>
        <w:pStyle w:val="ListParagraph"/>
        <w:numPr>
          <w:ilvl w:val="0"/>
          <w:numId w:val="35"/>
        </w:numPr>
        <w:tabs>
          <w:tab w:val="left" w:pos="823"/>
        </w:tabs>
        <w:spacing w:before="43"/>
        <w:ind w:hanging="360"/>
        <w:rPr>
          <w:sz w:val="24"/>
        </w:rPr>
      </w:pPr>
      <w:r>
        <w:rPr>
          <w:sz w:val="24"/>
        </w:rPr>
        <w:t>Position</w:t>
      </w:r>
      <w:r>
        <w:rPr>
          <w:spacing w:val="-1"/>
          <w:sz w:val="24"/>
        </w:rPr>
        <w:t xml:space="preserve"> </w:t>
      </w:r>
      <w:r>
        <w:rPr>
          <w:sz w:val="24"/>
        </w:rPr>
        <w:t>text</w:t>
      </w:r>
      <w:r>
        <w:rPr>
          <w:spacing w:val="-1"/>
          <w:sz w:val="24"/>
        </w:rPr>
        <w:t xml:space="preserve"> </w:t>
      </w:r>
      <w:r>
        <w:rPr>
          <w:sz w:val="24"/>
        </w:rPr>
        <w:t>label</w:t>
      </w:r>
      <w:r>
        <w:rPr>
          <w:spacing w:val="-1"/>
          <w:sz w:val="24"/>
        </w:rPr>
        <w:t xml:space="preserve"> </w:t>
      </w:r>
      <w:r>
        <w:rPr>
          <w:sz w:val="24"/>
        </w:rPr>
        <w:t>at</w:t>
      </w:r>
      <w:r>
        <w:rPr>
          <w:spacing w:val="-1"/>
          <w:sz w:val="24"/>
        </w:rPr>
        <w:t xml:space="preserve"> </w:t>
      </w:r>
      <w:r>
        <w:rPr>
          <w:sz w:val="24"/>
        </w:rPr>
        <w:t>a</w:t>
      </w:r>
      <w:r>
        <w:rPr>
          <w:spacing w:val="-2"/>
          <w:sz w:val="24"/>
        </w:rPr>
        <w:t xml:space="preserve"> </w:t>
      </w:r>
      <w:r>
        <w:rPr>
          <w:sz w:val="24"/>
        </w:rPr>
        <w:t>fixed</w:t>
      </w:r>
      <w:r>
        <w:rPr>
          <w:spacing w:val="-1"/>
          <w:sz w:val="24"/>
        </w:rPr>
        <w:t xml:space="preserve"> </w:t>
      </w:r>
      <w:r>
        <w:rPr>
          <w:sz w:val="24"/>
        </w:rPr>
        <w:t>point (later,</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move</w:t>
      </w:r>
      <w:r>
        <w:rPr>
          <w:spacing w:val="-1"/>
          <w:sz w:val="24"/>
        </w:rPr>
        <w:t xml:space="preserve"> </w:t>
      </w:r>
      <w:r>
        <w:rPr>
          <w:sz w:val="24"/>
        </w:rPr>
        <w:t>to</w:t>
      </w:r>
      <w:r>
        <w:rPr>
          <w:spacing w:val="-1"/>
          <w:sz w:val="24"/>
        </w:rPr>
        <w:t xml:space="preserve"> </w:t>
      </w:r>
      <w:r>
        <w:rPr>
          <w:sz w:val="24"/>
        </w:rPr>
        <w:t xml:space="preserve">detected </w:t>
      </w:r>
      <w:r>
        <w:rPr>
          <w:spacing w:val="-2"/>
          <w:sz w:val="24"/>
        </w:rPr>
        <w:t>object).</w:t>
      </w:r>
    </w:p>
    <w:p w14:paraId="02A3E9BC" w14:textId="77777777" w:rsidR="00427792" w:rsidRDefault="00427792">
      <w:pPr>
        <w:pStyle w:val="BodyText"/>
        <w:spacing w:before="3"/>
        <w:rPr>
          <w:sz w:val="18"/>
        </w:rPr>
      </w:pPr>
      <w:r>
        <w:rPr>
          <w:noProof/>
          <w:sz w:val="18"/>
        </w:rPr>
        <mc:AlternateContent>
          <mc:Choice Requires="wpg">
            <w:drawing>
              <wp:anchor distT="0" distB="0" distL="0" distR="0" simplePos="0" relativeHeight="251724800" behindDoc="1" locked="0" layoutInCell="1" allowOverlap="1" wp14:anchorId="03ACD00A" wp14:editId="17B5B314">
                <wp:simplePos x="0" y="0"/>
                <wp:positionH relativeFrom="page">
                  <wp:posOffset>694690</wp:posOffset>
                </wp:positionH>
                <wp:positionV relativeFrom="paragraph">
                  <wp:posOffset>148590</wp:posOffset>
                </wp:positionV>
                <wp:extent cx="6224270" cy="20955"/>
                <wp:effectExtent l="0" t="0" r="0" b="0"/>
                <wp:wrapTopAndBottom/>
                <wp:docPr id="80" name="Group 80"/>
                <wp:cNvGraphicFramePr/>
                <a:graphic xmlns:a="http://schemas.openxmlformats.org/drawingml/2006/main">
                  <a:graphicData uri="http://schemas.microsoft.com/office/word/2010/wordprocessingGroup">
                    <wpg:wgp>
                      <wpg:cNvGrpSpPr/>
                      <wpg:grpSpPr>
                        <a:xfrm>
                          <a:off x="0" y="0"/>
                          <a:ext cx="6224270" cy="20955"/>
                          <a:chOff x="0" y="0"/>
                          <a:chExt cx="6224270" cy="20955"/>
                        </a:xfrm>
                      </wpg:grpSpPr>
                      <wps:wsp>
                        <wps:cNvPr id="81" name="Graphic 81"/>
                        <wps:cNvSpPr/>
                        <wps:spPr>
                          <a:xfrm>
                            <a:off x="0" y="0"/>
                            <a:ext cx="6223000" cy="19685"/>
                          </a:xfrm>
                          <a:custGeom>
                            <a:avLst/>
                            <a:gdLst/>
                            <a:ahLst/>
                            <a:cxnLst/>
                            <a:rect l="l" t="t" r="r" b="b"/>
                            <a:pathLst>
                              <a:path w="6223000" h="19685">
                                <a:moveTo>
                                  <a:pt x="6223000" y="0"/>
                                </a:moveTo>
                                <a:lnTo>
                                  <a:pt x="0" y="0"/>
                                </a:lnTo>
                                <a:lnTo>
                                  <a:pt x="0" y="19685"/>
                                </a:lnTo>
                                <a:lnTo>
                                  <a:pt x="6223000" y="19685"/>
                                </a:lnTo>
                                <a:lnTo>
                                  <a:pt x="6223000" y="0"/>
                                </a:lnTo>
                                <a:close/>
                              </a:path>
                            </a:pathLst>
                          </a:custGeom>
                          <a:solidFill>
                            <a:srgbClr val="9F9F9F"/>
                          </a:solidFill>
                        </wps:spPr>
                        <wps:bodyPr wrap="square" lIns="0" tIns="0" rIns="0" bIns="0" rtlCol="0">
                          <a:noAutofit/>
                        </wps:bodyPr>
                      </wps:wsp>
                      <wps:wsp>
                        <wps:cNvPr id="82" name="Graphic 82"/>
                        <wps:cNvSpPr/>
                        <wps:spPr>
                          <a:xfrm>
                            <a:off x="6220967"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83" name="Graphic 83"/>
                        <wps:cNvSpPr/>
                        <wps:spPr>
                          <a:xfrm>
                            <a:off x="254" y="1028"/>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noAutofit/>
                        </wps:bodyPr>
                      </wps:wsp>
                      <wps:wsp>
                        <wps:cNvPr id="84" name="Graphic 84"/>
                        <wps:cNvSpPr/>
                        <wps:spPr>
                          <a:xfrm>
                            <a:off x="6220967"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85" name="Graphic 85"/>
                        <wps:cNvSpPr/>
                        <wps:spPr>
                          <a:xfrm>
                            <a:off x="253"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86" name="Graphic 86"/>
                        <wps:cNvSpPr/>
                        <wps:spPr>
                          <a:xfrm>
                            <a:off x="254" y="17792"/>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noAutofit/>
                        </wps:bodyPr>
                      </wps:wsp>
                    </wpg:wgp>
                  </a:graphicData>
                </a:graphic>
              </wp:anchor>
            </w:drawing>
          </mc:Choice>
          <mc:Fallback>
            <w:pict>
              <v:group w14:anchorId="58B0E1B9" id="Group 80" o:spid="_x0000_s1026" style="position:absolute;margin-left:54.7pt;margin-top:11.7pt;width:490.1pt;height:1.65pt;z-index:-251591680;mso-wrap-distance-left:0;mso-wrap-distance-right:0;mso-position-horizontal-relative:page" coordsize="6224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">
                <v:shape id="Graphic 81" o:spid="_x0000_s1027" style="position:absolute;width:62230;height:196;visibility:visible;mso-wrap-style:square;v-text-anchor:top" coordsize="6223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JCDsQA&#10;AADbAAAADwAAAGRycy9kb3ducmV2LnhtbESPQWvCQBSE74X+h+UVeqsbLYqkrmILhV56MBEkt0f2&#10;mU3Nvg27G43/visIHoeZ+YZZbUbbiTP50DpWMJ1kIIhrp1tuFOzL77cliBCRNXaOScGVAmzWz08r&#10;zLW78I7ORWxEgnDIUYGJsc+lDLUhi2HieuLkHZ23GJP0jdQeLwluOznLsoW02HJaMNjTl6H6VAxW&#10;wTAzVVleffHn3g+/8zBU4fhZKfX6Mm4/QEQa4yN8b/9oBcsp3L6k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SQg7EAAAA2wAAAA8AAAAAAAAAAAAAAAAAmAIAAGRycy9k&#10;b3ducmV2LnhtbFBLBQYAAAAABAAEAPUAAACJAwAAAAA=&#10;" path="m6223000,l,,,19685r6223000,l6223000,xe" fillcolor="#9f9f9f" stroked="f">
                  <v:path arrowok="t"/>
                </v:shape>
                <v:shape id="Graphic 82" o:spid="_x0000_s1028" style="position:absolute;left:62209;top:10;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1XjsMA&#10;AADbAAAADwAAAGRycy9kb3ducmV2LnhtbESPzWrDMBCE74W+g9hCbo3cHIrrRAlpSqGXJNRp74u1&#10;kU2slZHkn7x9FCj0OMzMN8xqM9lWDORD41jByzwDQVw53bBR8HP6fM5BhIissXVMCq4UYLN+fFhh&#10;od3I3zSU0YgE4VCggjrGrpAyVDVZDHPXESfv7LzFmKQ3UnscE9y2cpFlr9Jiw2mhxo52NVWXsrcK&#10;5D5/e78ed31nyv3hw/fj73EwSs2epu0SRKQp/of/2l9aQb6A+5f0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1XjsMAAADbAAAADwAAAAAAAAAAAAAAAACYAgAAZHJzL2Rv&#10;d25yZXYueG1sUEsFBgAAAAAEAAQA9QAAAIgDAAAAAA==&#10;" path="m3047,l,,,3047r3047,l3047,xe" fillcolor="#e2e2e2" stroked="f">
                  <v:path arrowok="t"/>
                </v:shape>
                <v:shape id="Graphic 83" o:spid="_x0000_s1029" style="position:absolute;left:2;top:10;width:62243;height:171;visibility:visible;mso-wrap-style:square;v-text-anchor:top" coordsize="62242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mUOb4A&#10;AADbAAAADwAAAGRycy9kb3ducmV2LnhtbESPwQrCMBBE74L/EFbwpqkKItUoIgjiTStib2uztsVm&#10;U5qo9e+NIHgcZt4Ms1i1phJPalxpWcFoGIEgzqwuOVdwSraDGQjnkTVWlknBmxyslt3OAmNtX3yg&#10;59HnIpSwi1FB4X0dS+myggy6oa2Jg3ezjUEfZJNL3eArlJtKjqNoKg2WHBYKrGlTUHY/PoyC2V5P&#10;kei9S8/XVEfJJiknl0Spfq9dz0F4av0//KN3OnAT+H4JP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uplDm+AAAA2wAAAA8AAAAAAAAAAAAAAAAAmAIAAGRycy9kb3ducmV2&#10;LnhtbFBLBQYAAAAABAAEAPUAAACDAwAAAAA=&#10;" path="m3048,3035l,3035,,16751r3048,l3048,3035xem6223749,r-3035,l6220714,3035r3035,l6223749,xe" fillcolor="#9f9f9f" stroked="f">
                  <v:path arrowok="t"/>
                </v:shape>
                <v:shape id="Graphic 84" o:spid="_x0000_s1030" style="position:absolute;left:62209;top:40;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x/WMMA&#10;AADbAAAADwAAAGRycy9kb3ducmV2LnhtbESPwWrDMBBE74H+g9hCLqGRE0IwbuRQWgo9GEPi0vNi&#10;bS1ja2UkJXH/vgoUehxm5g1zOM52FFfyoXesYLPOQBC3TvfcKfhs3p9yECEiaxwdk4IfCnAsHxYH&#10;LLS78Ymu59iJBOFQoAIT41RIGVpDFsPaTcTJ+3beYkzSd1J7vCW4HeU2y/bSYs9pweBEr4ba4Xyx&#10;ClZcV7Xpm8G+NV9N5qtQj7JSavk4vzyDiDTH//Bf+0MryHdw/5J+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6x/WMMAAADbAAAADwAAAAAAAAAAAAAAAACYAgAAZHJzL2Rv&#10;d25yZXYueG1sUEsFBgAAAAAEAAQA9QAAAIgDAAAAAA==&#10;" path="m3047,l,,,13715r3047,l3047,xe" fillcolor="#e2e2e2" stroked="f">
                  <v:path arrowok="t"/>
                </v:shape>
                <v:shape id="Graphic 85" o:spid="_x0000_s1031" style="position:absolute;left:2;top:17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lG88EA&#10;AADbAAAADwAAAGRycy9kb3ducmV2LnhtbESPQYvCMBSE78L+h/AWvGm6QkWqUXRBWHZPVi/ens2z&#10;rTYvJYm2/vuNIHgcZuYbZrHqTSPu5HxtWcHXOAFBXFhdc6ngsN+OZiB8QNbYWCYFD/KwWn4MFphp&#10;2/GO7nkoRYSwz1BBFUKbSemLigz6sW2Jo3e2zmCI0pVSO+wi3DRykiRTabDmuFBhS98VFdf8ZhSQ&#10;LTBPut+/k71sr8dLnrqNTpUafvbrOYhAfXiHX+0frWCWwvN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RvPBAAAA2wAAAA8AAAAAAAAAAAAAAAAAmAIAAGRycy9kb3du&#10;cmV2LnhtbFBLBQYAAAAABAAEAPUAAACGAwAAAAA=&#10;" path="m3048,l,,,3047r3048,l3048,xe" fillcolor="#9f9f9f" stroked="f">
                  <v:path arrowok="t"/>
                </v:shape>
                <v:shape id="Graphic 86" o:spid="_x0000_s1032" style="position:absolute;left:2;top:177;width:62243;height:32;visibility:visible;mso-wrap-style:square;v-text-anchor:top" coordsize="62242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jFsIA&#10;AADbAAAADwAAAGRycy9kb3ducmV2LnhtbESPzYvCMBTE78L+D+EteNNU8Wu7TUUF0YsHP2Cvj+Zt&#10;U2xeShO1+99vBMHjMDO/YbJlZ2txp9ZXjhWMhgkI4sLpiksFl/N2sADhA7LG2jEp+CMPy/yjl2Gq&#10;3YOPdD+FUkQI+xQVmBCaVEpfGLLoh64hjt6vay2GKNtS6hYfEW5rOU6SmbRYcVww2NDGUHE93ayC&#10;qVlNxuu9aeZofw67L4/T3RmV6n92q28QgbrwDr/ae61gMYPnl/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1mMWwgAAANsAAAAPAAAAAAAAAAAAAAAAAJgCAABkcnMvZG93&#10;bnJldi54bWxQSwUGAAAAAAQABAD1AAAAhwMAAAAA&#10;" path="m6223749,r-3035,l3048,,,,,3035r3048,l6220714,3035r3035,l6223749,xe" fillcolor="#e2e2e2" stroked="f">
                  <v:path arrowok="t"/>
                </v:shape>
                <w10:wrap type="topAndBottom" anchorx="page"/>
              </v:group>
            </w:pict>
          </mc:Fallback>
        </mc:AlternateContent>
      </w:r>
    </w:p>
    <w:p w14:paraId="654A8F09" w14:textId="77777777" w:rsidR="00427792" w:rsidRDefault="00427792">
      <w:pPr>
        <w:pStyle w:val="Heading4"/>
        <w:spacing w:before="90"/>
      </w:pPr>
      <w:r>
        <w:t>Task</w:t>
      </w:r>
      <w:r>
        <w:rPr>
          <w:spacing w:val="-2"/>
        </w:rPr>
        <w:t xml:space="preserve"> </w:t>
      </w:r>
      <w:r>
        <w:t>2 —</w:t>
      </w:r>
      <w:r>
        <w:rPr>
          <w:spacing w:val="-3"/>
        </w:rPr>
        <w:t xml:space="preserve"> </w:t>
      </w:r>
      <w:r>
        <w:t>Integrate</w:t>
      </w:r>
      <w:r>
        <w:rPr>
          <w:spacing w:val="-3"/>
        </w:rPr>
        <w:t xml:space="preserve"> </w:t>
      </w:r>
      <w:r>
        <w:t>ML</w:t>
      </w:r>
      <w:r>
        <w:rPr>
          <w:spacing w:val="1"/>
        </w:rPr>
        <w:t xml:space="preserve"> </w:t>
      </w:r>
      <w:r>
        <w:rPr>
          <w:spacing w:val="-4"/>
        </w:rPr>
        <w:t>Model</w:t>
      </w:r>
    </w:p>
    <w:p w14:paraId="785E3FE2" w14:textId="77777777" w:rsidR="00427792" w:rsidRDefault="00427792">
      <w:pPr>
        <w:pStyle w:val="BodyText"/>
        <w:spacing w:before="41" w:line="278" w:lineRule="auto"/>
        <w:ind w:left="386" w:right="893"/>
      </w:pPr>
      <w:r>
        <w:rPr>
          <w:b/>
        </w:rPr>
        <w:t>Goal:</w:t>
      </w:r>
      <w:r>
        <w:rPr>
          <w:b/>
          <w:spacing w:val="-4"/>
        </w:rPr>
        <w:t xml:space="preserve"> </w:t>
      </w:r>
      <w:r>
        <w:t>Use</w:t>
      </w:r>
      <w:r>
        <w:rPr>
          <w:spacing w:val="-5"/>
        </w:rPr>
        <w:t xml:space="preserve"> </w:t>
      </w:r>
      <w:r>
        <w:t>a</w:t>
      </w:r>
      <w:r>
        <w:rPr>
          <w:spacing w:val="-4"/>
        </w:rPr>
        <w:t xml:space="preserve"> </w:t>
      </w:r>
      <w:r>
        <w:t>pretrained</w:t>
      </w:r>
      <w:r>
        <w:rPr>
          <w:spacing w:val="-3"/>
        </w:rPr>
        <w:t xml:space="preserve"> </w:t>
      </w:r>
      <w:r>
        <w:t>object</w:t>
      </w:r>
      <w:r>
        <w:rPr>
          <w:spacing w:val="-3"/>
        </w:rPr>
        <w:t xml:space="preserve"> </w:t>
      </w:r>
      <w:r>
        <w:t>classification</w:t>
      </w:r>
      <w:r>
        <w:rPr>
          <w:spacing w:val="-3"/>
        </w:rPr>
        <w:t xml:space="preserve"> </w:t>
      </w:r>
      <w:r>
        <w:t>model</w:t>
      </w:r>
      <w:r>
        <w:rPr>
          <w:spacing w:val="-1"/>
        </w:rPr>
        <w:t xml:space="preserve"> </w:t>
      </w:r>
      <w:r>
        <w:t>to</w:t>
      </w:r>
      <w:r>
        <w:rPr>
          <w:spacing w:val="-3"/>
        </w:rPr>
        <w:t xml:space="preserve"> </w:t>
      </w:r>
      <w:r>
        <w:t>identify</w:t>
      </w:r>
      <w:r>
        <w:rPr>
          <w:spacing w:val="-3"/>
        </w:rPr>
        <w:t xml:space="preserve"> </w:t>
      </w:r>
      <w:r>
        <w:t>objects</w:t>
      </w:r>
      <w:r>
        <w:rPr>
          <w:spacing w:val="-4"/>
        </w:rPr>
        <w:t xml:space="preserve"> </w:t>
      </w:r>
      <w:r>
        <w:t>in</w:t>
      </w:r>
      <w:r>
        <w:rPr>
          <w:spacing w:val="-3"/>
        </w:rPr>
        <w:t xml:space="preserve"> </w:t>
      </w:r>
      <w:r>
        <w:t>the</w:t>
      </w:r>
      <w:r>
        <w:rPr>
          <w:spacing w:val="-3"/>
        </w:rPr>
        <w:t xml:space="preserve"> </w:t>
      </w:r>
      <w:r>
        <w:t>camera</w:t>
      </w:r>
      <w:r>
        <w:rPr>
          <w:spacing w:val="-4"/>
        </w:rPr>
        <w:t xml:space="preserve"> </w:t>
      </w:r>
      <w:r>
        <w:t xml:space="preserve">view. </w:t>
      </w:r>
      <w:r>
        <w:rPr>
          <w:spacing w:val="-2"/>
        </w:rPr>
        <w:t>Steps:</w:t>
      </w:r>
    </w:p>
    <w:p w14:paraId="52C5BC5C" w14:textId="77777777" w:rsidR="00427792" w:rsidRDefault="00427792">
      <w:pPr>
        <w:pStyle w:val="ListParagraph"/>
        <w:numPr>
          <w:ilvl w:val="0"/>
          <w:numId w:val="36"/>
        </w:numPr>
        <w:tabs>
          <w:tab w:val="left" w:pos="823"/>
        </w:tabs>
        <w:spacing w:before="0" w:line="272" w:lineRule="exact"/>
        <w:ind w:hanging="360"/>
        <w:rPr>
          <w:sz w:val="24"/>
        </w:rPr>
      </w:pPr>
      <w:r>
        <w:rPr>
          <w:sz w:val="24"/>
        </w:rPr>
        <w:t>Import</w:t>
      </w:r>
      <w:r>
        <w:rPr>
          <w:spacing w:val="-2"/>
          <w:sz w:val="24"/>
        </w:rPr>
        <w:t xml:space="preserve"> </w:t>
      </w:r>
      <w:r>
        <w:rPr>
          <w:sz w:val="24"/>
        </w:rPr>
        <w:t>a</w:t>
      </w:r>
      <w:r>
        <w:rPr>
          <w:spacing w:val="-2"/>
          <w:sz w:val="24"/>
        </w:rPr>
        <w:t xml:space="preserve"> </w:t>
      </w:r>
      <w:r>
        <w:rPr>
          <w:sz w:val="24"/>
        </w:rPr>
        <w:t>lightweight</w:t>
      </w:r>
      <w:r>
        <w:rPr>
          <w:spacing w:val="-2"/>
          <w:sz w:val="24"/>
        </w:rPr>
        <w:t xml:space="preserve"> </w:t>
      </w:r>
      <w:r>
        <w:rPr>
          <w:sz w:val="24"/>
        </w:rPr>
        <w:t>MobileNetV2</w:t>
      </w:r>
      <w:r>
        <w:rPr>
          <w:spacing w:val="-1"/>
          <w:sz w:val="24"/>
        </w:rPr>
        <w:t xml:space="preserve"> </w:t>
      </w:r>
      <w:r>
        <w:rPr>
          <w:sz w:val="24"/>
        </w:rPr>
        <w:t>model</w:t>
      </w:r>
      <w:r>
        <w:rPr>
          <w:spacing w:val="-1"/>
          <w:sz w:val="24"/>
        </w:rPr>
        <w:t xml:space="preserve"> </w:t>
      </w:r>
      <w:r>
        <w:rPr>
          <w:sz w:val="24"/>
        </w:rPr>
        <w:t>(TFLite</w:t>
      </w:r>
      <w:r>
        <w:rPr>
          <w:spacing w:val="-2"/>
          <w:sz w:val="24"/>
        </w:rPr>
        <w:t xml:space="preserve"> </w:t>
      </w:r>
      <w:r>
        <w:rPr>
          <w:sz w:val="24"/>
        </w:rPr>
        <w:t>or</w:t>
      </w:r>
      <w:r>
        <w:rPr>
          <w:spacing w:val="-2"/>
          <w:sz w:val="24"/>
        </w:rPr>
        <w:t xml:space="preserve"> </w:t>
      </w:r>
      <w:r>
        <w:rPr>
          <w:sz w:val="24"/>
        </w:rPr>
        <w:t>ONNX)</w:t>
      </w:r>
      <w:r>
        <w:rPr>
          <w:spacing w:val="-3"/>
          <w:sz w:val="24"/>
        </w:rPr>
        <w:t xml:space="preserve"> </w:t>
      </w:r>
      <w:r>
        <w:rPr>
          <w:sz w:val="24"/>
        </w:rPr>
        <w:t>into</w:t>
      </w:r>
      <w:r>
        <w:rPr>
          <w:spacing w:val="-1"/>
          <w:sz w:val="24"/>
        </w:rPr>
        <w:t xml:space="preserve"> </w:t>
      </w:r>
      <w:r>
        <w:rPr>
          <w:spacing w:val="-2"/>
          <w:sz w:val="24"/>
        </w:rPr>
        <w:t>Unity.</w:t>
      </w:r>
    </w:p>
    <w:p w14:paraId="06D7E79F" w14:textId="77777777" w:rsidR="00427792" w:rsidRDefault="00427792">
      <w:pPr>
        <w:pStyle w:val="ListParagraph"/>
        <w:numPr>
          <w:ilvl w:val="0"/>
          <w:numId w:val="36"/>
        </w:numPr>
        <w:tabs>
          <w:tab w:val="left" w:pos="823"/>
        </w:tabs>
        <w:ind w:hanging="360"/>
        <w:rPr>
          <w:sz w:val="24"/>
        </w:rPr>
      </w:pPr>
      <w:r>
        <w:rPr>
          <w:sz w:val="24"/>
        </w:rPr>
        <w:t>Add</w:t>
      </w:r>
      <w:r>
        <w:rPr>
          <w:spacing w:val="-2"/>
          <w:sz w:val="24"/>
        </w:rPr>
        <w:t xml:space="preserve"> </w:t>
      </w:r>
      <w:r>
        <w:rPr>
          <w:sz w:val="24"/>
        </w:rPr>
        <w:t>Barracuda</w:t>
      </w:r>
      <w:r>
        <w:rPr>
          <w:spacing w:val="-1"/>
          <w:sz w:val="24"/>
        </w:rPr>
        <w:t xml:space="preserve"> </w:t>
      </w:r>
      <w:r>
        <w:rPr>
          <w:sz w:val="24"/>
        </w:rPr>
        <w:t>package</w:t>
      </w:r>
      <w:r>
        <w:rPr>
          <w:spacing w:val="-1"/>
          <w:sz w:val="24"/>
        </w:rPr>
        <w:t xml:space="preserve"> </w:t>
      </w:r>
      <w:r>
        <w:rPr>
          <w:sz w:val="24"/>
        </w:rPr>
        <w:t>(for</w:t>
      </w:r>
      <w:r>
        <w:rPr>
          <w:spacing w:val="-2"/>
          <w:sz w:val="24"/>
        </w:rPr>
        <w:t xml:space="preserve"> </w:t>
      </w:r>
      <w:r>
        <w:rPr>
          <w:sz w:val="24"/>
        </w:rPr>
        <w:t>ONNX)</w:t>
      </w:r>
      <w:r>
        <w:rPr>
          <w:spacing w:val="-2"/>
          <w:sz w:val="24"/>
        </w:rPr>
        <w:t xml:space="preserve"> </w:t>
      </w:r>
      <w:r>
        <w:rPr>
          <w:sz w:val="24"/>
        </w:rPr>
        <w:t>or TF</w:t>
      </w:r>
      <w:r>
        <w:rPr>
          <w:spacing w:val="-2"/>
          <w:sz w:val="24"/>
        </w:rPr>
        <w:t xml:space="preserve"> </w:t>
      </w:r>
      <w:r>
        <w:rPr>
          <w:sz w:val="24"/>
        </w:rPr>
        <w:t>Lite</w:t>
      </w:r>
      <w:r>
        <w:rPr>
          <w:spacing w:val="-1"/>
          <w:sz w:val="24"/>
        </w:rPr>
        <w:t xml:space="preserve"> </w:t>
      </w:r>
      <w:r>
        <w:rPr>
          <w:sz w:val="24"/>
        </w:rPr>
        <w:t xml:space="preserve">plugin (for </w:t>
      </w:r>
      <w:r>
        <w:rPr>
          <w:spacing w:val="-2"/>
          <w:sz w:val="24"/>
        </w:rPr>
        <w:t>Android).</w:t>
      </w:r>
    </w:p>
    <w:p w14:paraId="23DD7C34" w14:textId="77777777" w:rsidR="00427792" w:rsidRDefault="00427792">
      <w:pPr>
        <w:pStyle w:val="ListParagraph"/>
        <w:numPr>
          <w:ilvl w:val="0"/>
          <w:numId w:val="36"/>
        </w:numPr>
        <w:tabs>
          <w:tab w:val="left" w:pos="823"/>
        </w:tabs>
        <w:ind w:hanging="360"/>
        <w:rPr>
          <w:sz w:val="24"/>
        </w:rPr>
      </w:pPr>
      <w:r>
        <w:rPr>
          <w:sz w:val="24"/>
        </w:rPr>
        <w:t>In</w:t>
      </w:r>
      <w:r>
        <w:rPr>
          <w:spacing w:val="-1"/>
          <w:sz w:val="24"/>
        </w:rPr>
        <w:t xml:space="preserve"> </w:t>
      </w:r>
      <w:r>
        <w:rPr>
          <w:sz w:val="24"/>
        </w:rPr>
        <w:t>your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short</w:t>
      </w:r>
      <w:r>
        <w:rPr>
          <w:spacing w:val="-1"/>
          <w:sz w:val="24"/>
        </w:rPr>
        <w:t xml:space="preserve"> </w:t>
      </w:r>
      <w:r>
        <w:rPr>
          <w:spacing w:val="-2"/>
          <w:sz w:val="24"/>
        </w:rPr>
        <w:t>script:</w:t>
      </w:r>
    </w:p>
    <w:p w14:paraId="02F2AEA3" w14:textId="77777777" w:rsidR="00427792" w:rsidRDefault="00427792">
      <w:pPr>
        <w:pStyle w:val="ListParagraph"/>
        <w:numPr>
          <w:ilvl w:val="1"/>
          <w:numId w:val="36"/>
        </w:numPr>
        <w:tabs>
          <w:tab w:val="left" w:pos="1542"/>
        </w:tabs>
        <w:spacing w:before="43"/>
        <w:ind w:left="1542" w:hanging="359"/>
        <w:rPr>
          <w:sz w:val="24"/>
        </w:rPr>
      </w:pPr>
      <w:r>
        <w:rPr>
          <w:sz w:val="24"/>
        </w:rPr>
        <w:t>Capture</w:t>
      </w:r>
      <w:r>
        <w:rPr>
          <w:spacing w:val="-3"/>
          <w:sz w:val="24"/>
        </w:rPr>
        <w:t xml:space="preserve"> </w:t>
      </w:r>
      <w:r>
        <w:rPr>
          <w:sz w:val="24"/>
        </w:rPr>
        <w:t>frames</w:t>
      </w:r>
      <w:r>
        <w:rPr>
          <w:spacing w:val="-2"/>
          <w:sz w:val="24"/>
        </w:rPr>
        <w:t xml:space="preserve"> </w:t>
      </w:r>
      <w:r>
        <w:rPr>
          <w:sz w:val="24"/>
        </w:rPr>
        <w:t>periodically</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camera</w:t>
      </w:r>
      <w:r>
        <w:rPr>
          <w:spacing w:val="-2"/>
          <w:sz w:val="24"/>
        </w:rPr>
        <w:t xml:space="preserve"> </w:t>
      </w:r>
      <w:r>
        <w:rPr>
          <w:sz w:val="24"/>
        </w:rPr>
        <w:t>texture</w:t>
      </w:r>
      <w:r>
        <w:rPr>
          <w:spacing w:val="-3"/>
          <w:sz w:val="24"/>
        </w:rPr>
        <w:t xml:space="preserve"> </w:t>
      </w:r>
      <w:r>
        <w:rPr>
          <w:sz w:val="24"/>
        </w:rPr>
        <w:t>(e.g.,</w:t>
      </w:r>
      <w:r>
        <w:rPr>
          <w:spacing w:val="1"/>
          <w:sz w:val="24"/>
        </w:rPr>
        <w:t xml:space="preserve"> </w:t>
      </w:r>
      <w:r>
        <w:rPr>
          <w:sz w:val="24"/>
        </w:rPr>
        <w:t>every</w:t>
      </w:r>
      <w:r>
        <w:rPr>
          <w:spacing w:val="-1"/>
          <w:sz w:val="24"/>
        </w:rPr>
        <w:t xml:space="preserve"> </w:t>
      </w:r>
      <w:r>
        <w:rPr>
          <w:sz w:val="24"/>
        </w:rPr>
        <w:t>0.5</w:t>
      </w:r>
      <w:r>
        <w:rPr>
          <w:spacing w:val="-2"/>
          <w:sz w:val="24"/>
        </w:rPr>
        <w:t xml:space="preserve"> seconds).</w:t>
      </w:r>
    </w:p>
    <w:p w14:paraId="33224B3A" w14:textId="77777777" w:rsidR="00427792" w:rsidRDefault="00427792">
      <w:pPr>
        <w:pStyle w:val="ListParagraph"/>
        <w:numPr>
          <w:ilvl w:val="1"/>
          <w:numId w:val="36"/>
        </w:numPr>
        <w:tabs>
          <w:tab w:val="left" w:pos="1542"/>
        </w:tabs>
        <w:spacing w:before="33"/>
        <w:ind w:left="1542" w:hanging="359"/>
        <w:rPr>
          <w:sz w:val="24"/>
        </w:rPr>
      </w:pPr>
      <w:r>
        <w:rPr>
          <w:sz w:val="24"/>
        </w:rPr>
        <w:t>Pass</w:t>
      </w:r>
      <w:r>
        <w:rPr>
          <w:spacing w:val="-2"/>
          <w:sz w:val="24"/>
        </w:rPr>
        <w:t xml:space="preserve"> </w:t>
      </w:r>
      <w:r>
        <w:rPr>
          <w:sz w:val="24"/>
        </w:rPr>
        <w:t>the</w:t>
      </w:r>
      <w:r>
        <w:rPr>
          <w:spacing w:val="-2"/>
          <w:sz w:val="24"/>
        </w:rPr>
        <w:t xml:space="preserve"> </w:t>
      </w:r>
      <w:r>
        <w:rPr>
          <w:sz w:val="24"/>
        </w:rPr>
        <w:t>frame to</w:t>
      </w:r>
      <w:r>
        <w:rPr>
          <w:spacing w:val="-1"/>
          <w:sz w:val="24"/>
        </w:rPr>
        <w:t xml:space="preserve"> </w:t>
      </w:r>
      <w:r>
        <w:rPr>
          <w:sz w:val="24"/>
        </w:rPr>
        <w:t>the model</w:t>
      </w:r>
      <w:r>
        <w:rPr>
          <w:spacing w:val="-1"/>
          <w:sz w:val="24"/>
        </w:rPr>
        <w:t xml:space="preserve"> </w:t>
      </w:r>
      <w:r>
        <w:rPr>
          <w:sz w:val="24"/>
        </w:rPr>
        <w:t>for</w:t>
      </w:r>
      <w:r>
        <w:rPr>
          <w:spacing w:val="-1"/>
          <w:sz w:val="24"/>
        </w:rPr>
        <w:t xml:space="preserve"> </w:t>
      </w:r>
      <w:r>
        <w:rPr>
          <w:spacing w:val="-2"/>
          <w:sz w:val="24"/>
        </w:rPr>
        <w:t>inference.</w:t>
      </w:r>
    </w:p>
    <w:p w14:paraId="45ACC9C3" w14:textId="77777777" w:rsidR="00427792" w:rsidRDefault="00427792">
      <w:pPr>
        <w:pStyle w:val="ListParagraph"/>
        <w:numPr>
          <w:ilvl w:val="1"/>
          <w:numId w:val="36"/>
        </w:numPr>
        <w:tabs>
          <w:tab w:val="left" w:pos="1542"/>
        </w:tabs>
        <w:spacing w:before="33"/>
        <w:ind w:left="1542" w:hanging="359"/>
        <w:rPr>
          <w:sz w:val="24"/>
        </w:rPr>
      </w:pPr>
      <w:r>
        <w:rPr>
          <w:sz w:val="24"/>
        </w:rPr>
        <w:t>Retrieve</w:t>
      </w:r>
      <w:r>
        <w:rPr>
          <w:spacing w:val="-4"/>
          <w:sz w:val="24"/>
        </w:rPr>
        <w:t xml:space="preserve"> </w:t>
      </w:r>
      <w:r>
        <w:rPr>
          <w:sz w:val="24"/>
        </w:rPr>
        <w:t>top-1</w:t>
      </w:r>
      <w:r>
        <w:rPr>
          <w:spacing w:val="-1"/>
          <w:sz w:val="24"/>
        </w:rPr>
        <w:t xml:space="preserve"> </w:t>
      </w:r>
      <w:r>
        <w:rPr>
          <w:sz w:val="24"/>
        </w:rPr>
        <w:t>or</w:t>
      </w:r>
      <w:r>
        <w:rPr>
          <w:spacing w:val="-1"/>
          <w:sz w:val="24"/>
        </w:rPr>
        <w:t xml:space="preserve"> </w:t>
      </w:r>
      <w:r>
        <w:rPr>
          <w:sz w:val="24"/>
        </w:rPr>
        <w:t>top-3</w:t>
      </w:r>
      <w:r>
        <w:rPr>
          <w:spacing w:val="-1"/>
          <w:sz w:val="24"/>
        </w:rPr>
        <w:t xml:space="preserve"> </w:t>
      </w:r>
      <w:r>
        <w:rPr>
          <w:sz w:val="24"/>
        </w:rPr>
        <w:t>predicted</w:t>
      </w:r>
      <w:r>
        <w:rPr>
          <w:spacing w:val="-1"/>
          <w:sz w:val="24"/>
        </w:rPr>
        <w:t xml:space="preserve"> </w:t>
      </w:r>
      <w:r>
        <w:rPr>
          <w:sz w:val="24"/>
        </w:rPr>
        <w:t>labels</w:t>
      </w:r>
      <w:r>
        <w:rPr>
          <w:spacing w:val="-2"/>
          <w:sz w:val="24"/>
        </w:rPr>
        <w:t xml:space="preserve"> </w:t>
      </w:r>
      <w:r>
        <w:rPr>
          <w:sz w:val="24"/>
        </w:rPr>
        <w:t>(e.g.,</w:t>
      </w:r>
      <w:r>
        <w:rPr>
          <w:spacing w:val="-1"/>
          <w:sz w:val="24"/>
        </w:rPr>
        <w:t xml:space="preserve"> </w:t>
      </w:r>
      <w:r>
        <w:rPr>
          <w:sz w:val="24"/>
        </w:rPr>
        <w:t>“chair”,</w:t>
      </w:r>
      <w:r>
        <w:rPr>
          <w:spacing w:val="-1"/>
          <w:sz w:val="24"/>
        </w:rPr>
        <w:t xml:space="preserve"> </w:t>
      </w:r>
      <w:r>
        <w:rPr>
          <w:sz w:val="24"/>
        </w:rPr>
        <w:t>“cup”,</w:t>
      </w:r>
      <w:r>
        <w:rPr>
          <w:spacing w:val="-1"/>
          <w:sz w:val="24"/>
        </w:rPr>
        <w:t xml:space="preserve"> </w:t>
      </w:r>
      <w:r>
        <w:rPr>
          <w:spacing w:val="-2"/>
          <w:sz w:val="24"/>
        </w:rPr>
        <w:t>“keyboard”).</w:t>
      </w:r>
    </w:p>
    <w:p w14:paraId="10C51895" w14:textId="77777777" w:rsidR="00427792" w:rsidRDefault="00427792">
      <w:pPr>
        <w:pStyle w:val="BodyText"/>
        <w:spacing w:before="32" w:line="276" w:lineRule="auto"/>
        <w:ind w:left="386" w:right="7602"/>
      </w:pPr>
      <w:r>
        <w:t>using UnityEngine; using</w:t>
      </w:r>
      <w:r>
        <w:rPr>
          <w:spacing w:val="-15"/>
        </w:rPr>
        <w:t xml:space="preserve"> </w:t>
      </w:r>
      <w:r>
        <w:t>Unity.Barracuda;</w:t>
      </w:r>
    </w:p>
    <w:p w14:paraId="744CBE54" w14:textId="77777777" w:rsidR="00427792" w:rsidRDefault="00427792">
      <w:pPr>
        <w:pStyle w:val="BodyText"/>
        <w:spacing w:before="42"/>
      </w:pPr>
    </w:p>
    <w:p w14:paraId="3F2E912E" w14:textId="77777777" w:rsidR="00427792" w:rsidRDefault="00427792">
      <w:pPr>
        <w:pStyle w:val="BodyText"/>
        <w:spacing w:line="276" w:lineRule="auto"/>
        <w:ind w:left="626" w:right="4413" w:hanging="241"/>
      </w:pPr>
      <w:r>
        <w:t>public</w:t>
      </w:r>
      <w:r>
        <w:rPr>
          <w:spacing w:val="-7"/>
        </w:rPr>
        <w:t xml:space="preserve"> </w:t>
      </w:r>
      <w:r>
        <w:t>class</w:t>
      </w:r>
      <w:r>
        <w:rPr>
          <w:spacing w:val="-7"/>
        </w:rPr>
        <w:t xml:space="preserve"> </w:t>
      </w:r>
      <w:r>
        <w:t>ARObjectClassifier</w:t>
      </w:r>
      <w:r>
        <w:rPr>
          <w:spacing w:val="-6"/>
        </w:rPr>
        <w:t xml:space="preserve"> </w:t>
      </w:r>
      <w:r>
        <w:t>:</w:t>
      </w:r>
      <w:r>
        <w:rPr>
          <w:spacing w:val="-6"/>
        </w:rPr>
        <w:t xml:space="preserve"> </w:t>
      </w:r>
      <w:r>
        <w:t>MonoBehaviour</w:t>
      </w:r>
      <w:r>
        <w:rPr>
          <w:spacing w:val="-5"/>
        </w:rPr>
        <w:t xml:space="preserve"> </w:t>
      </w:r>
      <w:r>
        <w:t>{ public NNModel modelAsset;</w:t>
      </w:r>
    </w:p>
    <w:p w14:paraId="78846481" w14:textId="77777777" w:rsidR="00427792" w:rsidRDefault="00427792">
      <w:pPr>
        <w:pStyle w:val="BodyText"/>
        <w:spacing w:line="278" w:lineRule="auto"/>
        <w:ind w:left="626" w:right="7010"/>
      </w:pPr>
      <w:r>
        <w:t>private Model model; private</w:t>
      </w:r>
      <w:r>
        <w:rPr>
          <w:spacing w:val="-15"/>
        </w:rPr>
        <w:t xml:space="preserve"> </w:t>
      </w:r>
      <w:r>
        <w:t>IWorker</w:t>
      </w:r>
      <w:r>
        <w:rPr>
          <w:spacing w:val="-15"/>
        </w:rPr>
        <w:t xml:space="preserve"> </w:t>
      </w:r>
      <w:r>
        <w:t>worker;</w:t>
      </w:r>
    </w:p>
    <w:p w14:paraId="0A109E0E" w14:textId="77777777" w:rsidR="00427792" w:rsidRDefault="00427792">
      <w:pPr>
        <w:pStyle w:val="BodyText"/>
        <w:spacing w:line="278" w:lineRule="auto"/>
        <w:sectPr w:rsidR="00427792" w:rsidSect="00566EAF">
          <w:pgSz w:w="11907" w:h="16839" w:code="9"/>
          <w:pgMar w:top="720" w:right="720" w:bottom="720" w:left="720" w:header="720" w:footer="720" w:gutter="0"/>
          <w:cols w:space="720"/>
        </w:sectPr>
      </w:pPr>
    </w:p>
    <w:p w14:paraId="3A8C35DC" w14:textId="77777777" w:rsidR="00427792" w:rsidRDefault="00427792">
      <w:pPr>
        <w:pStyle w:val="BodyText"/>
        <w:spacing w:before="69" w:line="276" w:lineRule="auto"/>
        <w:ind w:left="626" w:right="7010"/>
      </w:pPr>
      <w:r>
        <w:lastRenderedPageBreak/>
        <w:t>public Camera arCamera; public</w:t>
      </w:r>
      <w:r>
        <w:rPr>
          <w:spacing w:val="-15"/>
        </w:rPr>
        <w:t xml:space="preserve"> </w:t>
      </w:r>
      <w:r>
        <w:t>TextMesh</w:t>
      </w:r>
      <w:r>
        <w:rPr>
          <w:spacing w:val="-15"/>
        </w:rPr>
        <w:t xml:space="preserve"> </w:t>
      </w:r>
      <w:r>
        <w:t>labelText;</w:t>
      </w:r>
    </w:p>
    <w:p w14:paraId="2FFB0A4C" w14:textId="77777777" w:rsidR="00427792" w:rsidRDefault="00427792">
      <w:pPr>
        <w:pStyle w:val="BodyText"/>
        <w:spacing w:before="40"/>
      </w:pPr>
    </w:p>
    <w:p w14:paraId="4CC6C320" w14:textId="77777777" w:rsidR="00427792" w:rsidRDefault="00427792">
      <w:pPr>
        <w:pStyle w:val="BodyText"/>
        <w:ind w:left="626"/>
      </w:pPr>
      <w:r>
        <w:t>void</w:t>
      </w:r>
      <w:r>
        <w:rPr>
          <w:spacing w:val="-3"/>
        </w:rPr>
        <w:t xml:space="preserve"> </w:t>
      </w:r>
      <w:r>
        <w:t>Start()</w:t>
      </w:r>
      <w:r>
        <w:rPr>
          <w:spacing w:val="-1"/>
        </w:rPr>
        <w:t xml:space="preserve"> </w:t>
      </w:r>
      <w:r>
        <w:rPr>
          <w:spacing w:val="-10"/>
        </w:rPr>
        <w:t>{</w:t>
      </w:r>
    </w:p>
    <w:p w14:paraId="00388157" w14:textId="77777777" w:rsidR="00427792" w:rsidRDefault="00427792">
      <w:pPr>
        <w:pStyle w:val="BodyText"/>
        <w:spacing w:before="41"/>
        <w:ind w:left="866"/>
      </w:pPr>
      <w:r>
        <w:t>model =</w:t>
      </w:r>
      <w:r>
        <w:rPr>
          <w:spacing w:val="-1"/>
        </w:rPr>
        <w:t xml:space="preserve"> </w:t>
      </w:r>
      <w:r>
        <w:rPr>
          <w:spacing w:val="-2"/>
        </w:rPr>
        <w:t>ModelLoader.Load(modelAsset);</w:t>
      </w:r>
    </w:p>
    <w:p w14:paraId="12C68A80" w14:textId="77777777" w:rsidR="00427792" w:rsidRDefault="00427792">
      <w:pPr>
        <w:pStyle w:val="BodyText"/>
        <w:spacing w:before="43"/>
        <w:ind w:left="866"/>
      </w:pPr>
      <w:r>
        <w:t>worker</w:t>
      </w:r>
      <w:r>
        <w:rPr>
          <w:spacing w:val="-5"/>
        </w:rPr>
        <w:t xml:space="preserve"> </w:t>
      </w:r>
      <w:r>
        <w:t>=</w:t>
      </w:r>
      <w:r>
        <w:rPr>
          <w:spacing w:val="-5"/>
        </w:rPr>
        <w:t xml:space="preserve"> </w:t>
      </w:r>
      <w:r>
        <w:t>WorkerFactory.CreateWorker(WorkerFactory.Type.Auto,</w:t>
      </w:r>
      <w:r>
        <w:rPr>
          <w:spacing w:val="-3"/>
        </w:rPr>
        <w:t xml:space="preserve"> </w:t>
      </w:r>
      <w:r>
        <w:rPr>
          <w:spacing w:val="-2"/>
        </w:rPr>
        <w:t>model);</w:t>
      </w:r>
    </w:p>
    <w:p w14:paraId="65BC0433" w14:textId="77777777" w:rsidR="00427792" w:rsidRDefault="00427792">
      <w:pPr>
        <w:spacing w:before="41"/>
        <w:ind w:left="626"/>
        <w:rPr>
          <w:sz w:val="24"/>
        </w:rPr>
      </w:pPr>
      <w:r>
        <w:rPr>
          <w:spacing w:val="-10"/>
          <w:sz w:val="24"/>
        </w:rPr>
        <w:t>}</w:t>
      </w:r>
    </w:p>
    <w:p w14:paraId="78FA0D78" w14:textId="77777777" w:rsidR="00427792" w:rsidRDefault="00427792">
      <w:pPr>
        <w:pStyle w:val="BodyText"/>
        <w:spacing w:before="82"/>
      </w:pPr>
    </w:p>
    <w:p w14:paraId="2BE3AB0F" w14:textId="77777777" w:rsidR="00427792" w:rsidRDefault="00427792">
      <w:pPr>
        <w:pStyle w:val="BodyText"/>
        <w:ind w:left="626"/>
      </w:pPr>
      <w:r>
        <w:t>void</w:t>
      </w:r>
      <w:r>
        <w:rPr>
          <w:spacing w:val="-4"/>
        </w:rPr>
        <w:t xml:space="preserve"> </w:t>
      </w:r>
      <w:r>
        <w:t>Update()</w:t>
      </w:r>
      <w:r>
        <w:rPr>
          <w:spacing w:val="-1"/>
        </w:rPr>
        <w:t xml:space="preserve"> </w:t>
      </w:r>
      <w:r>
        <w:rPr>
          <w:spacing w:val="-10"/>
        </w:rPr>
        <w:t>{</w:t>
      </w:r>
    </w:p>
    <w:p w14:paraId="582618AB" w14:textId="77777777" w:rsidR="00427792" w:rsidRDefault="00427792">
      <w:pPr>
        <w:pStyle w:val="BodyText"/>
        <w:spacing w:before="43"/>
        <w:ind w:left="866"/>
      </w:pPr>
      <w:r>
        <w:t>//</w:t>
      </w:r>
      <w:r>
        <w:rPr>
          <w:spacing w:val="-2"/>
        </w:rPr>
        <w:t xml:space="preserve"> </w:t>
      </w:r>
      <w:r>
        <w:t>Capture</w:t>
      </w:r>
      <w:r>
        <w:rPr>
          <w:spacing w:val="-2"/>
        </w:rPr>
        <w:t xml:space="preserve"> </w:t>
      </w:r>
      <w:r>
        <w:t>camera</w:t>
      </w:r>
      <w:r>
        <w:rPr>
          <w:spacing w:val="-2"/>
        </w:rPr>
        <w:t xml:space="preserve"> texture</w:t>
      </w:r>
    </w:p>
    <w:p w14:paraId="488D3721" w14:textId="77777777" w:rsidR="00427792" w:rsidRDefault="00427792">
      <w:pPr>
        <w:pStyle w:val="BodyText"/>
        <w:spacing w:before="41" w:line="276" w:lineRule="auto"/>
        <w:ind w:left="866" w:right="3656"/>
      </w:pPr>
      <w:r>
        <w:t>Texture2D frame = CaptureCameraFrame(arCamera); Tensor</w:t>
      </w:r>
      <w:r>
        <w:rPr>
          <w:spacing w:val="-4"/>
        </w:rPr>
        <w:t xml:space="preserve"> </w:t>
      </w:r>
      <w:r>
        <w:t>input</w:t>
      </w:r>
      <w:r>
        <w:rPr>
          <w:spacing w:val="-4"/>
        </w:rPr>
        <w:t xml:space="preserve"> </w:t>
      </w:r>
      <w:r>
        <w:t>=</w:t>
      </w:r>
      <w:r>
        <w:rPr>
          <w:spacing w:val="-4"/>
        </w:rPr>
        <w:t xml:space="preserve"> </w:t>
      </w:r>
      <w:r>
        <w:t>Preprocess(frame);</w:t>
      </w:r>
      <w:r>
        <w:rPr>
          <w:spacing w:val="40"/>
        </w:rPr>
        <w:t xml:space="preserve"> </w:t>
      </w:r>
      <w:r>
        <w:t>//</w:t>
      </w:r>
      <w:r>
        <w:rPr>
          <w:spacing w:val="-4"/>
        </w:rPr>
        <w:t xml:space="preserve"> </w:t>
      </w:r>
      <w:r>
        <w:t>Resize</w:t>
      </w:r>
      <w:r>
        <w:rPr>
          <w:spacing w:val="-3"/>
        </w:rPr>
        <w:t xml:space="preserve"> </w:t>
      </w:r>
      <w:r>
        <w:t>&amp;</w:t>
      </w:r>
      <w:r>
        <w:rPr>
          <w:spacing w:val="-4"/>
        </w:rPr>
        <w:t xml:space="preserve"> </w:t>
      </w:r>
      <w:r>
        <w:t xml:space="preserve">normalize </w:t>
      </w:r>
      <w:r>
        <w:rPr>
          <w:spacing w:val="-2"/>
        </w:rPr>
        <w:t>worker.Execute(input);</w:t>
      </w:r>
    </w:p>
    <w:p w14:paraId="6C88D31D" w14:textId="77777777" w:rsidR="00427792" w:rsidRDefault="00427792">
      <w:pPr>
        <w:pStyle w:val="BodyText"/>
        <w:spacing w:before="1"/>
        <w:ind w:left="866"/>
      </w:pPr>
      <w:r>
        <w:t>Tensor</w:t>
      </w:r>
      <w:r>
        <w:rPr>
          <w:spacing w:val="-1"/>
        </w:rPr>
        <w:t xml:space="preserve"> </w:t>
      </w:r>
      <w:r>
        <w:t>output</w:t>
      </w:r>
      <w:r>
        <w:rPr>
          <w:spacing w:val="-1"/>
        </w:rPr>
        <w:t xml:space="preserve"> </w:t>
      </w:r>
      <w:r>
        <w:t xml:space="preserve">= </w:t>
      </w:r>
      <w:r>
        <w:rPr>
          <w:spacing w:val="-2"/>
        </w:rPr>
        <w:t>worker.PeekOutput();</w:t>
      </w:r>
    </w:p>
    <w:p w14:paraId="5817EF7A" w14:textId="77777777" w:rsidR="00427792" w:rsidRDefault="00427792">
      <w:pPr>
        <w:pStyle w:val="BodyText"/>
        <w:spacing w:before="41" w:line="276" w:lineRule="auto"/>
        <w:ind w:left="866" w:right="4413"/>
      </w:pPr>
      <w:r>
        <w:t>string</w:t>
      </w:r>
      <w:r>
        <w:rPr>
          <w:spacing w:val="-10"/>
        </w:rPr>
        <w:t xml:space="preserve"> </w:t>
      </w:r>
      <w:r>
        <w:t>predictedLabel</w:t>
      </w:r>
      <w:r>
        <w:rPr>
          <w:spacing w:val="-10"/>
        </w:rPr>
        <w:t xml:space="preserve"> </w:t>
      </w:r>
      <w:r>
        <w:t>=</w:t>
      </w:r>
      <w:r>
        <w:rPr>
          <w:spacing w:val="-10"/>
        </w:rPr>
        <w:t xml:space="preserve"> </w:t>
      </w:r>
      <w:r>
        <w:t>GetTopPrediction(output); labelText.text = predictedLabel;</w:t>
      </w:r>
    </w:p>
    <w:p w14:paraId="294B038C" w14:textId="77777777" w:rsidR="00427792" w:rsidRDefault="00427792">
      <w:pPr>
        <w:pStyle w:val="BodyText"/>
        <w:spacing w:line="278" w:lineRule="auto"/>
        <w:ind w:left="866" w:right="6355"/>
      </w:pPr>
      <w:r>
        <w:rPr>
          <w:spacing w:val="-2"/>
        </w:rPr>
        <w:t>input.Dispose(); output.Dispose();</w:t>
      </w:r>
    </w:p>
    <w:p w14:paraId="3DD3DEBC" w14:textId="77777777" w:rsidR="00427792" w:rsidRDefault="00427792">
      <w:pPr>
        <w:spacing w:line="271" w:lineRule="exact"/>
        <w:ind w:left="626"/>
        <w:rPr>
          <w:sz w:val="24"/>
        </w:rPr>
      </w:pPr>
      <w:r>
        <w:rPr>
          <w:spacing w:val="-10"/>
          <w:sz w:val="24"/>
        </w:rPr>
        <w:t>}</w:t>
      </w:r>
    </w:p>
    <w:p w14:paraId="0414BA14" w14:textId="77777777" w:rsidR="00427792" w:rsidRDefault="00427792">
      <w:pPr>
        <w:spacing w:before="41"/>
        <w:ind w:left="386"/>
        <w:rPr>
          <w:sz w:val="24"/>
        </w:rPr>
      </w:pPr>
      <w:r>
        <w:rPr>
          <w:spacing w:val="-10"/>
          <w:sz w:val="24"/>
        </w:rPr>
        <w:t>}</w:t>
      </w:r>
    </w:p>
    <w:p w14:paraId="2A333455" w14:textId="77777777" w:rsidR="00427792" w:rsidRDefault="00427792">
      <w:pPr>
        <w:pStyle w:val="BodyText"/>
        <w:spacing w:before="83"/>
      </w:pPr>
    </w:p>
    <w:p w14:paraId="096B7B05" w14:textId="77777777" w:rsidR="00427792" w:rsidRDefault="00427792">
      <w:pPr>
        <w:pStyle w:val="Heading4"/>
        <w:spacing w:before="1"/>
      </w:pPr>
      <w:r>
        <w:t>Task</w:t>
      </w:r>
      <w:r>
        <w:rPr>
          <w:spacing w:val="-2"/>
        </w:rPr>
        <w:t xml:space="preserve"> </w:t>
      </w:r>
      <w:r>
        <w:t>3</w:t>
      </w:r>
      <w:r>
        <w:rPr>
          <w:spacing w:val="-1"/>
        </w:rPr>
        <w:t xml:space="preserve"> </w:t>
      </w:r>
      <w:r>
        <w:t>—</w:t>
      </w:r>
      <w:r>
        <w:rPr>
          <w:spacing w:val="-2"/>
        </w:rPr>
        <w:t xml:space="preserve"> </w:t>
      </w:r>
      <w:r>
        <w:t>Overlay</w:t>
      </w:r>
      <w:r>
        <w:rPr>
          <w:spacing w:val="-2"/>
        </w:rPr>
        <w:t xml:space="preserve"> </w:t>
      </w:r>
      <w:r>
        <w:t>Predictions</w:t>
      </w:r>
      <w:r>
        <w:rPr>
          <w:spacing w:val="-3"/>
        </w:rPr>
        <w:t xml:space="preserve"> </w:t>
      </w:r>
      <w:r>
        <w:t xml:space="preserve">in </w:t>
      </w:r>
      <w:r>
        <w:rPr>
          <w:spacing w:val="-5"/>
        </w:rPr>
        <w:t>AR</w:t>
      </w:r>
    </w:p>
    <w:p w14:paraId="7B5B35FF" w14:textId="77777777" w:rsidR="00427792" w:rsidRDefault="00427792">
      <w:pPr>
        <w:pStyle w:val="BodyText"/>
        <w:spacing w:before="40" w:line="276" w:lineRule="auto"/>
        <w:ind w:left="386" w:right="2271"/>
      </w:pPr>
      <w:r>
        <w:rPr>
          <w:b/>
        </w:rPr>
        <w:t>Goal:</w:t>
      </w:r>
      <w:r>
        <w:rPr>
          <w:b/>
          <w:spacing w:val="-4"/>
        </w:rPr>
        <w:t xml:space="preserve"> </w:t>
      </w:r>
      <w:r>
        <w:t>Show</w:t>
      </w:r>
      <w:r>
        <w:rPr>
          <w:spacing w:val="-4"/>
        </w:rPr>
        <w:t xml:space="preserve"> </w:t>
      </w:r>
      <w:r>
        <w:t>model</w:t>
      </w:r>
      <w:r>
        <w:rPr>
          <w:spacing w:val="-3"/>
        </w:rPr>
        <w:t xml:space="preserve"> </w:t>
      </w:r>
      <w:r>
        <w:t>predictions</w:t>
      </w:r>
      <w:r>
        <w:rPr>
          <w:spacing w:val="-4"/>
        </w:rPr>
        <w:t xml:space="preserve"> </w:t>
      </w:r>
      <w:r>
        <w:t>as</w:t>
      </w:r>
      <w:r>
        <w:rPr>
          <w:spacing w:val="-4"/>
        </w:rPr>
        <w:t xml:space="preserve"> </w:t>
      </w:r>
      <w:r>
        <w:t>floating</w:t>
      </w:r>
      <w:r>
        <w:rPr>
          <w:spacing w:val="-3"/>
        </w:rPr>
        <w:t xml:space="preserve"> </w:t>
      </w:r>
      <w:r>
        <w:t>text</w:t>
      </w:r>
      <w:r>
        <w:rPr>
          <w:spacing w:val="-3"/>
        </w:rPr>
        <w:t xml:space="preserve"> </w:t>
      </w:r>
      <w:r>
        <w:t>labels</w:t>
      </w:r>
      <w:r>
        <w:rPr>
          <w:spacing w:val="-4"/>
        </w:rPr>
        <w:t xml:space="preserve"> </w:t>
      </w:r>
      <w:r>
        <w:t>or</w:t>
      </w:r>
      <w:r>
        <w:rPr>
          <w:spacing w:val="-3"/>
        </w:rPr>
        <w:t xml:space="preserve"> </w:t>
      </w:r>
      <w:r>
        <w:t>icons</w:t>
      </w:r>
      <w:r>
        <w:rPr>
          <w:spacing w:val="-4"/>
        </w:rPr>
        <w:t xml:space="preserve"> </w:t>
      </w:r>
      <w:r>
        <w:t>in</w:t>
      </w:r>
      <w:r>
        <w:rPr>
          <w:spacing w:val="-3"/>
        </w:rPr>
        <w:t xml:space="preserve"> </w:t>
      </w:r>
      <w:r>
        <w:t>AR</w:t>
      </w:r>
      <w:r>
        <w:rPr>
          <w:spacing w:val="-3"/>
        </w:rPr>
        <w:t xml:space="preserve"> </w:t>
      </w:r>
      <w:r>
        <w:t xml:space="preserve">space. </w:t>
      </w:r>
      <w:r>
        <w:rPr>
          <w:spacing w:val="-2"/>
        </w:rPr>
        <w:t>Steps:</w:t>
      </w:r>
    </w:p>
    <w:p w14:paraId="753366E7" w14:textId="77777777" w:rsidR="00427792" w:rsidRDefault="00427792">
      <w:pPr>
        <w:pStyle w:val="ListParagraph"/>
        <w:numPr>
          <w:ilvl w:val="0"/>
          <w:numId w:val="37"/>
        </w:numPr>
        <w:tabs>
          <w:tab w:val="left" w:pos="823"/>
        </w:tabs>
        <w:spacing w:before="0" w:line="275" w:lineRule="exact"/>
        <w:ind w:hanging="360"/>
        <w:rPr>
          <w:sz w:val="24"/>
        </w:rPr>
      </w:pPr>
      <w:r>
        <w:rPr>
          <w:sz w:val="24"/>
        </w:rPr>
        <w:t>Update</w:t>
      </w:r>
      <w:r>
        <w:rPr>
          <w:spacing w:val="-3"/>
          <w:sz w:val="24"/>
        </w:rPr>
        <w:t xml:space="preserve"> </w:t>
      </w:r>
      <w:r>
        <w:rPr>
          <w:sz w:val="24"/>
        </w:rPr>
        <w:t>the</w:t>
      </w:r>
      <w:r>
        <w:rPr>
          <w:spacing w:val="-2"/>
          <w:sz w:val="24"/>
        </w:rPr>
        <w:t xml:space="preserve"> </w:t>
      </w:r>
      <w:r>
        <w:rPr>
          <w:sz w:val="24"/>
        </w:rPr>
        <w:t>label’s</w:t>
      </w:r>
      <w:r>
        <w:rPr>
          <w:spacing w:val="-2"/>
          <w:sz w:val="24"/>
        </w:rPr>
        <w:t xml:space="preserve"> </w:t>
      </w:r>
      <w:r>
        <w:rPr>
          <w:sz w:val="24"/>
        </w:rPr>
        <w:t>position</w:t>
      </w:r>
      <w:r>
        <w:rPr>
          <w:spacing w:val="-1"/>
          <w:sz w:val="24"/>
        </w:rPr>
        <w:t xml:space="preserve"> </w:t>
      </w:r>
      <w:r>
        <w:rPr>
          <w:sz w:val="24"/>
        </w:rPr>
        <w:t>to</w:t>
      </w:r>
      <w:r>
        <w:rPr>
          <w:spacing w:val="-1"/>
          <w:sz w:val="24"/>
        </w:rPr>
        <w:t xml:space="preserve"> </w:t>
      </w:r>
      <w:r>
        <w:rPr>
          <w:sz w:val="24"/>
        </w:rPr>
        <w:t>stay above</w:t>
      </w:r>
      <w:r>
        <w:rPr>
          <w:spacing w:val="-2"/>
          <w:sz w:val="24"/>
        </w:rPr>
        <w:t xml:space="preserve"> </w:t>
      </w:r>
      <w:r>
        <w:rPr>
          <w:sz w:val="24"/>
        </w:rPr>
        <w:t>detected objects</w:t>
      </w:r>
      <w:r>
        <w:rPr>
          <w:spacing w:val="-2"/>
          <w:sz w:val="24"/>
        </w:rPr>
        <w:t xml:space="preserve"> </w:t>
      </w:r>
      <w:r>
        <w:rPr>
          <w:sz w:val="24"/>
        </w:rPr>
        <w:t>(e.g.,</w:t>
      </w:r>
      <w:r>
        <w:rPr>
          <w:spacing w:val="-1"/>
          <w:sz w:val="24"/>
        </w:rPr>
        <w:t xml:space="preserve"> </w:t>
      </w:r>
      <w:r>
        <w:rPr>
          <w:sz w:val="24"/>
        </w:rPr>
        <w:t>a</w:t>
      </w:r>
      <w:r>
        <w:rPr>
          <w:spacing w:val="-2"/>
          <w:sz w:val="24"/>
        </w:rPr>
        <w:t xml:space="preserve"> </w:t>
      </w:r>
      <w:r>
        <w:rPr>
          <w:sz w:val="24"/>
        </w:rPr>
        <w:t xml:space="preserve">desk, </w:t>
      </w:r>
      <w:r>
        <w:rPr>
          <w:spacing w:val="-2"/>
          <w:sz w:val="24"/>
        </w:rPr>
        <w:t>chair).</w:t>
      </w:r>
    </w:p>
    <w:p w14:paraId="4FFFA214" w14:textId="77777777" w:rsidR="00427792" w:rsidRDefault="00427792">
      <w:pPr>
        <w:pStyle w:val="ListParagraph"/>
        <w:numPr>
          <w:ilvl w:val="0"/>
          <w:numId w:val="37"/>
        </w:numPr>
        <w:tabs>
          <w:tab w:val="left" w:pos="823"/>
        </w:tabs>
        <w:ind w:hanging="360"/>
        <w:rPr>
          <w:sz w:val="24"/>
        </w:rPr>
      </w:pPr>
      <w:r>
        <w:rPr>
          <w:sz w:val="24"/>
        </w:rPr>
        <w:t>Optionally</w:t>
      </w:r>
      <w:r>
        <w:rPr>
          <w:spacing w:val="-3"/>
          <w:sz w:val="24"/>
        </w:rPr>
        <w:t xml:space="preserve"> </w:t>
      </w:r>
      <w:r>
        <w:rPr>
          <w:sz w:val="24"/>
        </w:rPr>
        <w:t>use a</w:t>
      </w:r>
      <w:r>
        <w:rPr>
          <w:spacing w:val="-2"/>
          <w:sz w:val="24"/>
        </w:rPr>
        <w:t xml:space="preserve"> </w:t>
      </w:r>
      <w:r>
        <w:rPr>
          <w:sz w:val="24"/>
        </w:rPr>
        <w:t>raycast from</w:t>
      </w:r>
      <w:r>
        <w:rPr>
          <w:spacing w:val="-1"/>
          <w:sz w:val="24"/>
        </w:rPr>
        <w:t xml:space="preserve"> </w:t>
      </w:r>
      <w:r>
        <w:rPr>
          <w:sz w:val="24"/>
        </w:rPr>
        <w:t>the camera</w:t>
      </w:r>
      <w:r>
        <w:rPr>
          <w:spacing w:val="-2"/>
          <w:sz w:val="24"/>
        </w:rPr>
        <w:t xml:space="preserve"> </w:t>
      </w:r>
      <w:r>
        <w:rPr>
          <w:sz w:val="24"/>
        </w:rPr>
        <w:t>to “anchor”</w:t>
      </w:r>
      <w:r>
        <w:rPr>
          <w:spacing w:val="-3"/>
          <w:sz w:val="24"/>
        </w:rPr>
        <w:t xml:space="preserve"> </w:t>
      </w:r>
      <w:r>
        <w:rPr>
          <w:sz w:val="24"/>
        </w:rPr>
        <w:t>the label to a</w:t>
      </w:r>
      <w:r>
        <w:rPr>
          <w:spacing w:val="-1"/>
          <w:sz w:val="24"/>
        </w:rPr>
        <w:t xml:space="preserve"> </w:t>
      </w:r>
      <w:r>
        <w:rPr>
          <w:spacing w:val="-2"/>
          <w:sz w:val="24"/>
        </w:rPr>
        <w:t>surface.</w:t>
      </w:r>
    </w:p>
    <w:p w14:paraId="1CF9C457" w14:textId="77777777" w:rsidR="00427792" w:rsidRDefault="00427792">
      <w:pPr>
        <w:pStyle w:val="ListParagraph"/>
        <w:numPr>
          <w:ilvl w:val="0"/>
          <w:numId w:val="37"/>
        </w:numPr>
        <w:tabs>
          <w:tab w:val="left" w:pos="823"/>
        </w:tabs>
        <w:spacing w:before="43"/>
        <w:ind w:hanging="360"/>
        <w:rPr>
          <w:sz w:val="24"/>
        </w:rPr>
      </w:pPr>
      <w:r>
        <w:rPr>
          <w:sz w:val="24"/>
        </w:rPr>
        <w:t>Change</w:t>
      </w:r>
      <w:r>
        <w:rPr>
          <w:spacing w:val="-4"/>
          <w:sz w:val="24"/>
        </w:rPr>
        <w:t xml:space="preserve"> </w:t>
      </w:r>
      <w:r>
        <w:rPr>
          <w:sz w:val="24"/>
        </w:rPr>
        <w:t>label</w:t>
      </w:r>
      <w:r>
        <w:rPr>
          <w:spacing w:val="-1"/>
          <w:sz w:val="24"/>
        </w:rPr>
        <w:t xml:space="preserve"> </w:t>
      </w:r>
      <w:r>
        <w:rPr>
          <w:sz w:val="24"/>
        </w:rPr>
        <w:t>color</w:t>
      </w:r>
      <w:r>
        <w:rPr>
          <w:spacing w:val="-1"/>
          <w:sz w:val="24"/>
        </w:rPr>
        <w:t xml:space="preserve"> </w:t>
      </w:r>
      <w:r>
        <w:rPr>
          <w:sz w:val="24"/>
        </w:rPr>
        <w:t>dynamically</w:t>
      </w:r>
      <w:r>
        <w:rPr>
          <w:spacing w:val="-1"/>
          <w:sz w:val="24"/>
        </w:rPr>
        <w:t xml:space="preserve"> </w:t>
      </w:r>
      <w:r>
        <w:rPr>
          <w:sz w:val="24"/>
        </w:rPr>
        <w:t>based on</w:t>
      </w:r>
      <w:r>
        <w:rPr>
          <w:spacing w:val="-1"/>
          <w:sz w:val="24"/>
        </w:rPr>
        <w:t xml:space="preserve"> </w:t>
      </w:r>
      <w:r>
        <w:rPr>
          <w:sz w:val="24"/>
        </w:rPr>
        <w:t>confidence</w:t>
      </w:r>
      <w:r>
        <w:rPr>
          <w:spacing w:val="-1"/>
          <w:sz w:val="24"/>
        </w:rPr>
        <w:t xml:space="preserve"> </w:t>
      </w:r>
      <w:r>
        <w:rPr>
          <w:sz w:val="24"/>
        </w:rPr>
        <w:t>score</w:t>
      </w:r>
      <w:r>
        <w:rPr>
          <w:spacing w:val="-2"/>
          <w:sz w:val="24"/>
        </w:rPr>
        <w:t xml:space="preserve"> </w:t>
      </w:r>
      <w:r>
        <w:rPr>
          <w:sz w:val="24"/>
        </w:rPr>
        <w:t>(green</w:t>
      </w:r>
      <w:r>
        <w:rPr>
          <w:spacing w:val="2"/>
          <w:sz w:val="24"/>
        </w:rPr>
        <w:t xml:space="preserve"> </w:t>
      </w:r>
      <w:r>
        <w:rPr>
          <w:sz w:val="24"/>
        </w:rPr>
        <w:t>=</w:t>
      </w:r>
      <w:r>
        <w:rPr>
          <w:spacing w:val="-2"/>
          <w:sz w:val="24"/>
        </w:rPr>
        <w:t xml:space="preserve"> </w:t>
      </w:r>
      <w:r>
        <w:rPr>
          <w:sz w:val="24"/>
        </w:rPr>
        <w:t xml:space="preserve">high </w:t>
      </w:r>
      <w:r>
        <w:rPr>
          <w:spacing w:val="-2"/>
          <w:sz w:val="24"/>
        </w:rPr>
        <w:t>confidence).</w:t>
      </w:r>
    </w:p>
    <w:p w14:paraId="34EE06BD" w14:textId="77777777" w:rsidR="00427792" w:rsidRDefault="00427792">
      <w:pPr>
        <w:pStyle w:val="BodyText"/>
        <w:spacing w:before="82"/>
      </w:pPr>
    </w:p>
    <w:p w14:paraId="2A853EED" w14:textId="77777777" w:rsidR="00427792" w:rsidRDefault="00427792">
      <w:pPr>
        <w:pStyle w:val="Heading4"/>
      </w:pPr>
      <w:r>
        <w:t>Task</w:t>
      </w:r>
      <w:r>
        <w:rPr>
          <w:spacing w:val="-1"/>
        </w:rPr>
        <w:t xml:space="preserve"> </w:t>
      </w:r>
      <w:r>
        <w:t>4 —</w:t>
      </w:r>
      <w:r>
        <w:rPr>
          <w:spacing w:val="-1"/>
        </w:rPr>
        <w:t xml:space="preserve"> </w:t>
      </w:r>
      <w:r>
        <w:rPr>
          <w:spacing w:val="-2"/>
        </w:rPr>
        <w:t>Reflection</w:t>
      </w:r>
    </w:p>
    <w:p w14:paraId="54CBE1C3" w14:textId="77777777" w:rsidR="00427792" w:rsidRDefault="00427792">
      <w:pPr>
        <w:pStyle w:val="ListParagraph"/>
        <w:numPr>
          <w:ilvl w:val="1"/>
          <w:numId w:val="37"/>
        </w:numPr>
        <w:tabs>
          <w:tab w:val="left" w:pos="669"/>
        </w:tabs>
        <w:ind w:left="669" w:hanging="141"/>
        <w:rPr>
          <w:rFonts w:ascii="Symbol" w:hAnsi="Symbol"/>
          <w:sz w:val="20"/>
        </w:rPr>
      </w:pPr>
      <w:r>
        <w:rPr>
          <w:sz w:val="24"/>
        </w:rPr>
        <w:t>Observe</w:t>
      </w:r>
      <w:r>
        <w:rPr>
          <w:spacing w:val="-4"/>
          <w:sz w:val="24"/>
        </w:rPr>
        <w:t xml:space="preserve"> </w:t>
      </w:r>
      <w:r>
        <w:rPr>
          <w:sz w:val="24"/>
        </w:rPr>
        <w:t>how</w:t>
      </w:r>
      <w:r>
        <w:rPr>
          <w:spacing w:val="-2"/>
          <w:sz w:val="24"/>
        </w:rPr>
        <w:t xml:space="preserve"> </w:t>
      </w:r>
      <w:r>
        <w:rPr>
          <w:sz w:val="24"/>
        </w:rPr>
        <w:t>inference</w:t>
      </w:r>
      <w:r>
        <w:rPr>
          <w:spacing w:val="-2"/>
          <w:sz w:val="24"/>
        </w:rPr>
        <w:t xml:space="preserve"> </w:t>
      </w:r>
      <w:r>
        <w:rPr>
          <w:sz w:val="24"/>
        </w:rPr>
        <w:t>latency</w:t>
      </w:r>
      <w:r>
        <w:rPr>
          <w:spacing w:val="-2"/>
          <w:sz w:val="24"/>
        </w:rPr>
        <w:t xml:space="preserve"> </w:t>
      </w:r>
      <w:r>
        <w:rPr>
          <w:sz w:val="24"/>
        </w:rPr>
        <w:t>affects</w:t>
      </w:r>
      <w:r>
        <w:rPr>
          <w:spacing w:val="-2"/>
          <w:sz w:val="24"/>
        </w:rPr>
        <w:t xml:space="preserve"> </w:t>
      </w:r>
      <w:r>
        <w:rPr>
          <w:sz w:val="24"/>
        </w:rPr>
        <w:t>AR</w:t>
      </w:r>
      <w:r>
        <w:rPr>
          <w:spacing w:val="-1"/>
          <w:sz w:val="24"/>
        </w:rPr>
        <w:t xml:space="preserve"> </w:t>
      </w:r>
      <w:r>
        <w:rPr>
          <w:spacing w:val="-2"/>
          <w:sz w:val="24"/>
        </w:rPr>
        <w:t>experience.</w:t>
      </w:r>
    </w:p>
    <w:p w14:paraId="2CA0E39C" w14:textId="77777777" w:rsidR="00427792" w:rsidRDefault="00427792">
      <w:pPr>
        <w:pStyle w:val="ListParagraph"/>
        <w:numPr>
          <w:ilvl w:val="1"/>
          <w:numId w:val="37"/>
        </w:numPr>
        <w:tabs>
          <w:tab w:val="left" w:pos="669"/>
        </w:tabs>
        <w:spacing w:before="43"/>
        <w:ind w:left="669" w:hanging="141"/>
        <w:rPr>
          <w:rFonts w:ascii="Symbol" w:hAnsi="Symbol"/>
          <w:sz w:val="20"/>
        </w:rPr>
      </w:pPr>
      <w:r>
        <w:rPr>
          <w:sz w:val="24"/>
        </w:rPr>
        <w:t>Discuss</w:t>
      </w:r>
      <w:r>
        <w:rPr>
          <w:spacing w:val="-3"/>
          <w:sz w:val="24"/>
        </w:rPr>
        <w:t xml:space="preserve"> </w:t>
      </w:r>
      <w:r>
        <w:rPr>
          <w:sz w:val="24"/>
        </w:rPr>
        <w:t>how</w:t>
      </w:r>
      <w:r>
        <w:rPr>
          <w:spacing w:val="-3"/>
          <w:sz w:val="24"/>
        </w:rPr>
        <w:t xml:space="preserve"> </w:t>
      </w:r>
      <w:r>
        <w:rPr>
          <w:sz w:val="24"/>
        </w:rPr>
        <w:t>model</w:t>
      </w:r>
      <w:r>
        <w:rPr>
          <w:spacing w:val="-1"/>
          <w:sz w:val="24"/>
        </w:rPr>
        <w:t xml:space="preserve"> </w:t>
      </w:r>
      <w:r>
        <w:rPr>
          <w:sz w:val="24"/>
        </w:rPr>
        <w:t>accuracy</w:t>
      </w:r>
      <w:r>
        <w:rPr>
          <w:spacing w:val="-2"/>
          <w:sz w:val="24"/>
        </w:rPr>
        <w:t xml:space="preserve"> </w:t>
      </w:r>
      <w:r>
        <w:rPr>
          <w:sz w:val="24"/>
        </w:rPr>
        <w:t>impacts</w:t>
      </w:r>
      <w:r>
        <w:rPr>
          <w:spacing w:val="-3"/>
          <w:sz w:val="24"/>
        </w:rPr>
        <w:t xml:space="preserve"> </w:t>
      </w:r>
      <w:r>
        <w:rPr>
          <w:sz w:val="24"/>
        </w:rPr>
        <w:t>user</w:t>
      </w:r>
      <w:r>
        <w:rPr>
          <w:spacing w:val="-1"/>
          <w:sz w:val="24"/>
        </w:rPr>
        <w:t xml:space="preserve"> </w:t>
      </w:r>
      <w:r>
        <w:rPr>
          <w:spacing w:val="-2"/>
          <w:sz w:val="24"/>
        </w:rPr>
        <w:t>perception.</w:t>
      </w:r>
    </w:p>
    <w:p w14:paraId="3348B57C" w14:textId="77777777" w:rsidR="00427792" w:rsidRDefault="00427792">
      <w:pPr>
        <w:pStyle w:val="ListParagraph"/>
        <w:numPr>
          <w:ilvl w:val="1"/>
          <w:numId w:val="37"/>
        </w:numPr>
        <w:tabs>
          <w:tab w:val="left" w:pos="669"/>
        </w:tabs>
        <w:ind w:left="669" w:hanging="141"/>
        <w:rPr>
          <w:rFonts w:ascii="Symbol" w:hAnsi="Symbol"/>
          <w:sz w:val="20"/>
        </w:rPr>
      </w:pPr>
      <w:r>
        <w:rPr>
          <w:sz w:val="24"/>
        </w:rPr>
        <w:t>Suggest</w:t>
      </w:r>
      <w:r>
        <w:rPr>
          <w:spacing w:val="-2"/>
          <w:sz w:val="24"/>
        </w:rPr>
        <w:t xml:space="preserve"> </w:t>
      </w:r>
      <w:r>
        <w:rPr>
          <w:sz w:val="24"/>
        </w:rPr>
        <w:t>improvements</w:t>
      </w:r>
      <w:r>
        <w:rPr>
          <w:spacing w:val="-3"/>
          <w:sz w:val="24"/>
        </w:rPr>
        <w:t xml:space="preserve"> </w:t>
      </w:r>
      <w:r>
        <w:rPr>
          <w:sz w:val="24"/>
        </w:rPr>
        <w:t>(e.g.,</w:t>
      </w:r>
      <w:r>
        <w:rPr>
          <w:spacing w:val="-2"/>
          <w:sz w:val="24"/>
        </w:rPr>
        <w:t xml:space="preserve"> </w:t>
      </w:r>
      <w:r>
        <w:rPr>
          <w:sz w:val="24"/>
        </w:rPr>
        <w:t>quantization,</w:t>
      </w:r>
      <w:r>
        <w:rPr>
          <w:spacing w:val="-2"/>
          <w:sz w:val="24"/>
        </w:rPr>
        <w:t xml:space="preserve"> </w:t>
      </w:r>
      <w:r>
        <w:rPr>
          <w:sz w:val="24"/>
        </w:rPr>
        <w:t>smaller</w:t>
      </w:r>
      <w:r>
        <w:rPr>
          <w:spacing w:val="-1"/>
          <w:sz w:val="24"/>
        </w:rPr>
        <w:t xml:space="preserve"> </w:t>
      </w:r>
      <w:r>
        <w:rPr>
          <w:sz w:val="24"/>
        </w:rPr>
        <w:t>model,</w:t>
      </w:r>
      <w:r>
        <w:rPr>
          <w:spacing w:val="-2"/>
          <w:sz w:val="24"/>
        </w:rPr>
        <w:t xml:space="preserve"> </w:t>
      </w:r>
      <w:r>
        <w:rPr>
          <w:sz w:val="24"/>
        </w:rPr>
        <w:t>caching</w:t>
      </w:r>
      <w:r>
        <w:rPr>
          <w:spacing w:val="-2"/>
          <w:sz w:val="24"/>
        </w:rPr>
        <w:t xml:space="preserve"> predictions).</w:t>
      </w:r>
    </w:p>
    <w:p w14:paraId="07671969" w14:textId="77777777" w:rsidR="00427792" w:rsidRDefault="00427792">
      <w:pPr>
        <w:pStyle w:val="BodyText"/>
        <w:spacing w:before="81"/>
      </w:pPr>
    </w:p>
    <w:p w14:paraId="19468FF0" w14:textId="77777777" w:rsidR="00427792" w:rsidRDefault="00427792">
      <w:pPr>
        <w:pStyle w:val="Heading4"/>
        <w:spacing w:before="1"/>
      </w:pPr>
      <w:r>
        <w:t>Deliverables:</w:t>
      </w:r>
      <w:r>
        <w:rPr>
          <w:spacing w:val="-8"/>
        </w:rPr>
        <w:t xml:space="preserve"> </w:t>
      </w:r>
      <w:r>
        <w:rPr>
          <w:spacing w:val="-10"/>
        </w:rPr>
        <w:t>-</w:t>
      </w:r>
    </w:p>
    <w:p w14:paraId="430CA5E8" w14:textId="77777777" w:rsidR="00427792" w:rsidRDefault="00427792">
      <w:pPr>
        <w:pStyle w:val="ListParagraph"/>
        <w:numPr>
          <w:ilvl w:val="1"/>
          <w:numId w:val="37"/>
        </w:numPr>
        <w:tabs>
          <w:tab w:val="left" w:pos="823"/>
        </w:tabs>
        <w:spacing w:before="43"/>
        <w:ind w:hanging="293"/>
        <w:rPr>
          <w:rFonts w:ascii="Symbol" w:hAnsi="Symbol"/>
          <w:sz w:val="20"/>
        </w:rPr>
      </w:pPr>
      <w:r>
        <w:rPr>
          <w:sz w:val="24"/>
        </w:rPr>
        <w:t>Working</w:t>
      </w:r>
      <w:r>
        <w:rPr>
          <w:spacing w:val="-2"/>
          <w:sz w:val="24"/>
        </w:rPr>
        <w:t xml:space="preserve"> </w:t>
      </w:r>
      <w:r>
        <w:rPr>
          <w:sz w:val="24"/>
        </w:rPr>
        <w:t>Unity</w:t>
      </w:r>
      <w:r>
        <w:rPr>
          <w:spacing w:val="-1"/>
          <w:sz w:val="24"/>
        </w:rPr>
        <w:t xml:space="preserve"> </w:t>
      </w:r>
      <w:r>
        <w:rPr>
          <w:sz w:val="24"/>
        </w:rPr>
        <w:t>AR</w:t>
      </w:r>
      <w:r>
        <w:rPr>
          <w:spacing w:val="-2"/>
          <w:sz w:val="24"/>
        </w:rPr>
        <w:t xml:space="preserve"> </w:t>
      </w:r>
      <w:r>
        <w:rPr>
          <w:sz w:val="24"/>
        </w:rPr>
        <w:t>scene showing</w:t>
      </w:r>
      <w:r>
        <w:rPr>
          <w:spacing w:val="-2"/>
          <w:sz w:val="24"/>
        </w:rPr>
        <w:t xml:space="preserve"> </w:t>
      </w:r>
      <w:r>
        <w:rPr>
          <w:sz w:val="24"/>
        </w:rPr>
        <w:t>real-time</w:t>
      </w:r>
      <w:r>
        <w:rPr>
          <w:spacing w:val="-1"/>
          <w:sz w:val="24"/>
        </w:rPr>
        <w:t xml:space="preserve"> </w:t>
      </w:r>
      <w:r>
        <w:rPr>
          <w:sz w:val="24"/>
        </w:rPr>
        <w:t>classification</w:t>
      </w:r>
      <w:r>
        <w:rPr>
          <w:spacing w:val="-1"/>
          <w:sz w:val="24"/>
        </w:rPr>
        <w:t xml:space="preserve"> </w:t>
      </w:r>
      <w:r>
        <w:rPr>
          <w:spacing w:val="-2"/>
          <w:sz w:val="24"/>
        </w:rPr>
        <w:t>overlay.</w:t>
      </w:r>
    </w:p>
    <w:p w14:paraId="57458634" w14:textId="77777777" w:rsidR="00427792" w:rsidRDefault="00427792">
      <w:pPr>
        <w:pStyle w:val="ListParagraph"/>
        <w:numPr>
          <w:ilvl w:val="1"/>
          <w:numId w:val="37"/>
        </w:numPr>
        <w:tabs>
          <w:tab w:val="left" w:pos="823"/>
        </w:tabs>
        <w:ind w:hanging="293"/>
        <w:rPr>
          <w:rFonts w:ascii="Symbol" w:hAnsi="Symbol"/>
          <w:sz w:val="20"/>
        </w:rPr>
      </w:pPr>
      <w:r>
        <w:rPr>
          <w:sz w:val="24"/>
        </w:rPr>
        <w:t>Short</w:t>
      </w:r>
      <w:r>
        <w:rPr>
          <w:spacing w:val="-1"/>
          <w:sz w:val="24"/>
        </w:rPr>
        <w:t xml:space="preserve"> </w:t>
      </w:r>
      <w:r>
        <w:rPr>
          <w:sz w:val="24"/>
        </w:rPr>
        <w:t>demo</w:t>
      </w:r>
      <w:r>
        <w:rPr>
          <w:spacing w:val="-1"/>
          <w:sz w:val="24"/>
        </w:rPr>
        <w:t xml:space="preserve"> </w:t>
      </w:r>
      <w:r>
        <w:rPr>
          <w:sz w:val="24"/>
        </w:rPr>
        <w:t>video</w:t>
      </w:r>
      <w:r>
        <w:rPr>
          <w:spacing w:val="-1"/>
          <w:sz w:val="24"/>
        </w:rPr>
        <w:t xml:space="preserve"> </w:t>
      </w:r>
      <w:r>
        <w:rPr>
          <w:sz w:val="24"/>
        </w:rPr>
        <w:t>(30–60</w:t>
      </w:r>
      <w:r>
        <w:rPr>
          <w:spacing w:val="-1"/>
          <w:sz w:val="24"/>
        </w:rPr>
        <w:t xml:space="preserve"> </w:t>
      </w:r>
      <w:r>
        <w:rPr>
          <w:spacing w:val="-2"/>
          <w:sz w:val="24"/>
        </w:rPr>
        <w:t>seconds).</w:t>
      </w:r>
    </w:p>
    <w:p w14:paraId="213A5953" w14:textId="77777777" w:rsidR="00427792" w:rsidRDefault="00427792">
      <w:pPr>
        <w:pStyle w:val="ListParagraph"/>
        <w:numPr>
          <w:ilvl w:val="1"/>
          <w:numId w:val="37"/>
        </w:numPr>
        <w:tabs>
          <w:tab w:val="left" w:pos="823"/>
        </w:tabs>
        <w:ind w:hanging="293"/>
        <w:rPr>
          <w:rFonts w:ascii="Symbol" w:hAnsi="Symbol"/>
          <w:sz w:val="20"/>
        </w:rPr>
      </w:pPr>
      <w:r>
        <w:rPr>
          <w:sz w:val="24"/>
        </w:rPr>
        <w:t>1-page</w:t>
      </w:r>
      <w:r>
        <w:rPr>
          <w:spacing w:val="-3"/>
          <w:sz w:val="24"/>
        </w:rPr>
        <w:t xml:space="preserve"> </w:t>
      </w:r>
      <w:r>
        <w:rPr>
          <w:sz w:val="24"/>
        </w:rPr>
        <w:t>reflection</w:t>
      </w:r>
      <w:r>
        <w:rPr>
          <w:spacing w:val="-1"/>
          <w:sz w:val="24"/>
        </w:rPr>
        <w:t xml:space="preserve"> </w:t>
      </w:r>
      <w:r>
        <w:rPr>
          <w:sz w:val="24"/>
        </w:rPr>
        <w:t>report</w:t>
      </w:r>
      <w:r>
        <w:rPr>
          <w:spacing w:val="-1"/>
          <w:sz w:val="24"/>
        </w:rPr>
        <w:t xml:space="preserve"> </w:t>
      </w:r>
      <w:r>
        <w:rPr>
          <w:spacing w:val="-2"/>
          <w:sz w:val="24"/>
        </w:rPr>
        <w:t>explaining:</w:t>
      </w:r>
    </w:p>
    <w:p w14:paraId="56819639" w14:textId="77777777" w:rsidR="00427792" w:rsidRDefault="00427792">
      <w:pPr>
        <w:pStyle w:val="ListParagraph"/>
        <w:numPr>
          <w:ilvl w:val="2"/>
          <w:numId w:val="37"/>
        </w:numPr>
        <w:tabs>
          <w:tab w:val="left" w:pos="1542"/>
        </w:tabs>
        <w:ind w:left="1542" w:hanging="359"/>
        <w:rPr>
          <w:sz w:val="24"/>
        </w:rPr>
      </w:pPr>
      <w:r>
        <w:rPr>
          <w:sz w:val="24"/>
        </w:rPr>
        <w:t>How</w:t>
      </w:r>
      <w:r>
        <w:rPr>
          <w:spacing w:val="-2"/>
          <w:sz w:val="24"/>
        </w:rPr>
        <w:t xml:space="preserve"> </w:t>
      </w:r>
      <w:r>
        <w:rPr>
          <w:sz w:val="24"/>
        </w:rPr>
        <w:t>ML</w:t>
      </w:r>
      <w:r>
        <w:rPr>
          <w:spacing w:val="-1"/>
          <w:sz w:val="24"/>
        </w:rPr>
        <w:t xml:space="preserve"> </w:t>
      </w:r>
      <w:r>
        <w:rPr>
          <w:sz w:val="24"/>
        </w:rPr>
        <w:t>and</w:t>
      </w:r>
      <w:r>
        <w:rPr>
          <w:spacing w:val="-1"/>
          <w:sz w:val="24"/>
        </w:rPr>
        <w:t xml:space="preserve"> </w:t>
      </w:r>
      <w:r>
        <w:rPr>
          <w:sz w:val="24"/>
        </w:rPr>
        <w:t xml:space="preserve">AR </w:t>
      </w:r>
      <w:r>
        <w:rPr>
          <w:spacing w:val="-2"/>
          <w:sz w:val="24"/>
        </w:rPr>
        <w:t>interact</w:t>
      </w:r>
    </w:p>
    <w:p w14:paraId="446CF714" w14:textId="77777777" w:rsidR="00427792" w:rsidRDefault="00427792">
      <w:pPr>
        <w:pStyle w:val="ListParagraph"/>
        <w:numPr>
          <w:ilvl w:val="2"/>
          <w:numId w:val="37"/>
        </w:numPr>
        <w:tabs>
          <w:tab w:val="left" w:pos="1542"/>
        </w:tabs>
        <w:spacing w:before="35"/>
        <w:ind w:left="1542" w:hanging="359"/>
      </w:pPr>
      <w:r>
        <w:rPr>
          <w:sz w:val="24"/>
        </w:rPr>
        <w:t>Any</w:t>
      </w:r>
      <w:r>
        <w:rPr>
          <w:spacing w:val="-2"/>
          <w:sz w:val="24"/>
        </w:rPr>
        <w:t xml:space="preserve"> </w:t>
      </w:r>
      <w:r>
        <w:rPr>
          <w:sz w:val="24"/>
        </w:rPr>
        <w:t>latency</w:t>
      </w:r>
      <w:r>
        <w:rPr>
          <w:spacing w:val="-2"/>
          <w:sz w:val="24"/>
        </w:rPr>
        <w:t xml:space="preserve"> </w:t>
      </w:r>
      <w:r>
        <w:rPr>
          <w:sz w:val="24"/>
        </w:rPr>
        <w:t>or accuracy issues</w:t>
      </w:r>
      <w:r>
        <w:rPr>
          <w:spacing w:val="-2"/>
          <w:sz w:val="24"/>
        </w:rPr>
        <w:t xml:space="preserve"> observed</w:t>
      </w:r>
    </w:p>
    <w:p w14:paraId="234F8319" w14:textId="77777777" w:rsidR="00427792" w:rsidRDefault="00427792">
      <w:pPr>
        <w:pStyle w:val="ListParagraph"/>
        <w:tabs>
          <w:tab w:val="left" w:pos="1542"/>
        </w:tabs>
        <w:spacing w:before="35"/>
        <w:ind w:left="0" w:firstLine="0"/>
        <w:rPr>
          <w:spacing w:val="-2"/>
          <w:sz w:val="24"/>
        </w:rPr>
      </w:pPr>
    </w:p>
    <w:p w14:paraId="3C651ED7" w14:textId="77777777" w:rsidR="00427792" w:rsidRDefault="00C356FE" w:rsidP="00C356FE">
      <w:pPr>
        <w:pStyle w:val="ListParagraph"/>
        <w:tabs>
          <w:tab w:val="left" w:pos="1542"/>
        </w:tabs>
        <w:spacing w:before="0"/>
        <w:ind w:left="0" w:firstLine="0"/>
        <w:rPr>
          <w:b/>
          <w:bCs/>
          <w:spacing w:val="-2"/>
          <w:sz w:val="28"/>
          <w:szCs w:val="24"/>
        </w:rPr>
      </w:pPr>
      <w:r>
        <w:rPr>
          <w:b/>
          <w:bCs/>
          <w:spacing w:val="-2"/>
          <w:sz w:val="28"/>
          <w:szCs w:val="24"/>
        </w:rPr>
        <w:t>Code:</w:t>
      </w:r>
    </w:p>
    <w:p w14:paraId="0E5CDFE5"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Imports</w:t>
      </w:r>
    </w:p>
    <w:p w14:paraId="1C061A1A"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from</w:t>
      </w:r>
      <w:r w:rsidRPr="00C356FE">
        <w:rPr>
          <w:rFonts w:ascii="Courier New" w:eastAsia="Times New Roman" w:hAnsi="Courier New" w:cs="Courier New"/>
          <w:color w:val="D4D4D4"/>
          <w:sz w:val="21"/>
          <w:szCs w:val="21"/>
        </w:rPr>
        <w:t xml:space="preserve"> IPython.display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display</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Javascript</w:t>
      </w:r>
    </w:p>
    <w:p w14:paraId="31241CF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from</w:t>
      </w:r>
      <w:r w:rsidRPr="00C356FE">
        <w:rPr>
          <w:rFonts w:ascii="Courier New" w:eastAsia="Times New Roman" w:hAnsi="Courier New" w:cs="Courier New"/>
          <w:color w:val="D4D4D4"/>
          <w:sz w:val="21"/>
          <w:szCs w:val="21"/>
        </w:rPr>
        <w:t xml:space="preserve"> google.colab.output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eval_js</w:t>
      </w:r>
    </w:p>
    <w:p w14:paraId="5178923D"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numpy </w:t>
      </w:r>
      <w:r w:rsidRPr="00C356FE">
        <w:rPr>
          <w:rFonts w:ascii="Courier New" w:eastAsia="Times New Roman" w:hAnsi="Courier New" w:cs="Courier New"/>
          <w:color w:val="C99CC6"/>
          <w:sz w:val="21"/>
          <w:szCs w:val="21"/>
        </w:rPr>
        <w:t>as</w:t>
      </w:r>
      <w:r w:rsidRPr="00C356FE">
        <w:rPr>
          <w:rFonts w:ascii="Courier New" w:eastAsia="Times New Roman" w:hAnsi="Courier New" w:cs="Courier New"/>
          <w:color w:val="D4D4D4"/>
          <w:sz w:val="21"/>
          <w:szCs w:val="21"/>
        </w:rPr>
        <w:t xml:space="preserve"> np</w:t>
      </w:r>
    </w:p>
    <w:p w14:paraId="198F0BD3"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cv2</w:t>
      </w:r>
    </w:p>
    <w:p w14:paraId="1FC55314"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from</w:t>
      </w:r>
      <w:r w:rsidRPr="00C356FE">
        <w:rPr>
          <w:rFonts w:ascii="Courier New" w:eastAsia="Times New Roman" w:hAnsi="Courier New" w:cs="Courier New"/>
          <w:color w:val="D4D4D4"/>
          <w:sz w:val="21"/>
          <w:szCs w:val="21"/>
        </w:rPr>
        <w:t xml:space="preserve"> base64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b64decode</w:t>
      </w:r>
    </w:p>
    <w:p w14:paraId="7010ED4C"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tensorflow </w:t>
      </w:r>
      <w:r w:rsidRPr="00C356FE">
        <w:rPr>
          <w:rFonts w:ascii="Courier New" w:eastAsia="Times New Roman" w:hAnsi="Courier New" w:cs="Courier New"/>
          <w:color w:val="C99CC6"/>
          <w:sz w:val="21"/>
          <w:szCs w:val="21"/>
        </w:rPr>
        <w:t>as</w:t>
      </w:r>
      <w:r w:rsidRPr="00C356FE">
        <w:rPr>
          <w:rFonts w:ascii="Courier New" w:eastAsia="Times New Roman" w:hAnsi="Courier New" w:cs="Courier New"/>
          <w:color w:val="D4D4D4"/>
          <w:sz w:val="21"/>
          <w:szCs w:val="21"/>
        </w:rPr>
        <w:t xml:space="preserve"> tf</w:t>
      </w:r>
    </w:p>
    <w:p w14:paraId="546C5DF1"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from</w:t>
      </w:r>
      <w:r w:rsidRPr="00C356FE">
        <w:rPr>
          <w:rFonts w:ascii="Courier New" w:eastAsia="Times New Roman" w:hAnsi="Courier New" w:cs="Courier New"/>
          <w:color w:val="D4D4D4"/>
          <w:sz w:val="21"/>
          <w:szCs w:val="21"/>
        </w:rPr>
        <w:t xml:space="preserve"> tensorflow.keras.applications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MobileNetV2</w:t>
      </w:r>
    </w:p>
    <w:p w14:paraId="5C5CBE9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lastRenderedPageBreak/>
        <w:t>from</w:t>
      </w:r>
      <w:r w:rsidRPr="00C356FE">
        <w:rPr>
          <w:rFonts w:ascii="Courier New" w:eastAsia="Times New Roman" w:hAnsi="Courier New" w:cs="Courier New"/>
          <w:color w:val="D4D4D4"/>
          <w:sz w:val="21"/>
          <w:szCs w:val="21"/>
        </w:rPr>
        <w:t xml:space="preserve"> tensorflow.keras.applications.mobilenet_v2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preprocess_input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decode_predictions</w:t>
      </w:r>
    </w:p>
    <w:p w14:paraId="6D08911A"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from</w:t>
      </w:r>
      <w:r w:rsidRPr="00C356FE">
        <w:rPr>
          <w:rFonts w:ascii="Courier New" w:eastAsia="Times New Roman" w:hAnsi="Courier New" w:cs="Courier New"/>
          <w:color w:val="D4D4D4"/>
          <w:sz w:val="21"/>
          <w:szCs w:val="21"/>
        </w:rPr>
        <w:t xml:space="preserve"> matplotlib </w:t>
      </w:r>
      <w:r w:rsidRPr="00C356FE">
        <w:rPr>
          <w:rFonts w:ascii="Courier New" w:eastAsia="Times New Roman" w:hAnsi="Courier New" w:cs="Courier New"/>
          <w:color w:val="C99CC6"/>
          <w:sz w:val="21"/>
          <w:szCs w:val="21"/>
        </w:rPr>
        <w:t>import</w:t>
      </w:r>
      <w:r w:rsidRPr="00C356FE">
        <w:rPr>
          <w:rFonts w:ascii="Courier New" w:eastAsia="Times New Roman" w:hAnsi="Courier New" w:cs="Courier New"/>
          <w:color w:val="D4D4D4"/>
          <w:sz w:val="21"/>
          <w:szCs w:val="21"/>
        </w:rPr>
        <w:t xml:space="preserve"> pyplot </w:t>
      </w:r>
      <w:r w:rsidRPr="00C356FE">
        <w:rPr>
          <w:rFonts w:ascii="Courier New" w:eastAsia="Times New Roman" w:hAnsi="Courier New" w:cs="Courier New"/>
          <w:color w:val="C99CC6"/>
          <w:sz w:val="21"/>
          <w:szCs w:val="21"/>
        </w:rPr>
        <w:t>as</w:t>
      </w:r>
      <w:r w:rsidRPr="00C356FE">
        <w:rPr>
          <w:rFonts w:ascii="Courier New" w:eastAsia="Times New Roman" w:hAnsi="Courier New" w:cs="Courier New"/>
          <w:color w:val="D4D4D4"/>
          <w:sz w:val="21"/>
          <w:szCs w:val="21"/>
        </w:rPr>
        <w:t xml:space="preserve"> plt</w:t>
      </w:r>
    </w:p>
    <w:p w14:paraId="7CB38203"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0D8F98C4"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Load MobileNetV2</w:t>
      </w:r>
    </w:p>
    <w:p w14:paraId="58E44B6D"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model = MobileNetV2</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weights=</w:t>
      </w:r>
      <w:r w:rsidRPr="00C356FE">
        <w:rPr>
          <w:rFonts w:ascii="Courier New" w:eastAsia="Times New Roman" w:hAnsi="Courier New" w:cs="Courier New"/>
          <w:color w:val="CE9178"/>
          <w:sz w:val="21"/>
          <w:szCs w:val="21"/>
        </w:rPr>
        <w:t>'imagenet'</w:t>
      </w:r>
      <w:r w:rsidRPr="00C356FE">
        <w:rPr>
          <w:rFonts w:ascii="Courier New" w:eastAsia="Times New Roman" w:hAnsi="Courier New" w:cs="Courier New"/>
          <w:color w:val="DCDCDC"/>
          <w:sz w:val="21"/>
          <w:szCs w:val="21"/>
        </w:rPr>
        <w:t>)</w:t>
      </w:r>
    </w:p>
    <w:p w14:paraId="492E859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18C7C866"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JavaScript Webcam Capture</w:t>
      </w:r>
    </w:p>
    <w:p w14:paraId="435FC30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69A5D7"/>
          <w:sz w:val="21"/>
          <w:szCs w:val="21"/>
        </w:rPr>
        <w:t>def</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AA"/>
          <w:sz w:val="21"/>
          <w:szCs w:val="21"/>
        </w:rPr>
        <w:t>capture_frame</w:t>
      </w:r>
      <w:r w:rsidRPr="00C356FE">
        <w:rPr>
          <w:rFonts w:ascii="Courier New" w:eastAsia="Times New Roman" w:hAnsi="Courier New" w:cs="Courier New"/>
          <w:color w:val="D4D4D4"/>
          <w:sz w:val="21"/>
          <w:szCs w:val="21"/>
        </w:rPr>
        <w:t>()</w:t>
      </w:r>
      <w:r w:rsidRPr="00C356FE">
        <w:rPr>
          <w:rFonts w:ascii="Courier New" w:eastAsia="Times New Roman" w:hAnsi="Courier New" w:cs="Courier New"/>
          <w:color w:val="DCDCDC"/>
          <w:sz w:val="21"/>
          <w:szCs w:val="21"/>
        </w:rPr>
        <w:t>:</w:t>
      </w:r>
    </w:p>
    <w:p w14:paraId="4BC9B271"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js = Javascript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w:t>
      </w:r>
    </w:p>
    <w:p w14:paraId="13CF7D28"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async</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function</w:t>
      </w:r>
      <w:r w:rsidRPr="00C356FE">
        <w:rPr>
          <w:rFonts w:ascii="Courier New" w:eastAsia="Times New Roman" w:hAnsi="Courier New" w:cs="Courier New"/>
          <w:color w:val="D4D4D4"/>
          <w:sz w:val="21"/>
          <w:szCs w:val="21"/>
        </w:rPr>
        <w:t xml:space="preserve"> capture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DC"/>
          <w:sz w:val="21"/>
          <w:szCs w:val="21"/>
        </w:rPr>
        <w:t>{</w:t>
      </w:r>
    </w:p>
    <w:p w14:paraId="1A0134C9"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const</w:t>
      </w:r>
      <w:r w:rsidRPr="00C356FE">
        <w:rPr>
          <w:rFonts w:ascii="Courier New" w:eastAsia="Times New Roman" w:hAnsi="Courier New" w:cs="Courier New"/>
          <w:color w:val="D4D4D4"/>
          <w:sz w:val="21"/>
          <w:szCs w:val="21"/>
        </w:rPr>
        <w:t xml:space="preserve"> video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document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createElement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'video'</w:t>
      </w:r>
      <w:r w:rsidRPr="00C356FE">
        <w:rPr>
          <w:rFonts w:ascii="Courier New" w:eastAsia="Times New Roman" w:hAnsi="Courier New" w:cs="Courier New"/>
          <w:color w:val="DCDCDC"/>
          <w:sz w:val="21"/>
          <w:szCs w:val="21"/>
        </w:rPr>
        <w:t>);</w:t>
      </w:r>
    </w:p>
    <w:p w14:paraId="3B52C0E9"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const</w:t>
      </w:r>
      <w:r w:rsidRPr="00C356FE">
        <w:rPr>
          <w:rFonts w:ascii="Courier New" w:eastAsia="Times New Roman" w:hAnsi="Courier New" w:cs="Courier New"/>
          <w:color w:val="D4D4D4"/>
          <w:sz w:val="21"/>
          <w:szCs w:val="21"/>
        </w:rPr>
        <w:t xml:space="preserve"> stream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await</w:t>
      </w:r>
      <w:r w:rsidRPr="00C356FE">
        <w:rPr>
          <w:rFonts w:ascii="Courier New" w:eastAsia="Times New Roman" w:hAnsi="Courier New" w:cs="Courier New"/>
          <w:color w:val="D4D4D4"/>
          <w:sz w:val="21"/>
          <w:szCs w:val="21"/>
        </w:rPr>
        <w:t xml:space="preserve"> navigator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mediaDevices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getUserMedia</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true</w:t>
      </w:r>
      <w:r w:rsidRPr="00C356FE">
        <w:rPr>
          <w:rFonts w:ascii="Courier New" w:eastAsia="Times New Roman" w:hAnsi="Courier New" w:cs="Courier New"/>
          <w:color w:val="DCDCDC"/>
          <w:sz w:val="21"/>
          <w:szCs w:val="21"/>
        </w:rPr>
        <w:t>});</w:t>
      </w:r>
    </w:p>
    <w:p w14:paraId="70BF85D4"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srcObject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stream</w:t>
      </w:r>
      <w:r w:rsidRPr="00C356FE">
        <w:rPr>
          <w:rFonts w:ascii="Courier New" w:eastAsia="Times New Roman" w:hAnsi="Courier New" w:cs="Courier New"/>
          <w:color w:val="DCDCDC"/>
          <w:sz w:val="21"/>
          <w:szCs w:val="21"/>
        </w:rPr>
        <w:t>;</w:t>
      </w:r>
    </w:p>
    <w:p w14:paraId="7E7E1863"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await</w:t>
      </w:r>
      <w:r w:rsidRPr="00C356FE">
        <w:rPr>
          <w:rFonts w:ascii="Courier New" w:eastAsia="Times New Roman" w:hAnsi="Courier New" w:cs="Courier New"/>
          <w:color w:val="D4D4D4"/>
          <w:sz w:val="21"/>
          <w:szCs w:val="21"/>
        </w:rPr>
        <w:t xml:space="preserve"> 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play</w:t>
      </w:r>
      <w:r w:rsidRPr="00C356FE">
        <w:rPr>
          <w:rFonts w:ascii="Courier New" w:eastAsia="Times New Roman" w:hAnsi="Courier New" w:cs="Courier New"/>
          <w:color w:val="DCDCDC"/>
          <w:sz w:val="21"/>
          <w:szCs w:val="21"/>
        </w:rPr>
        <w:t>();</w:t>
      </w:r>
    </w:p>
    <w:p w14:paraId="467A9044"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66FD55BF"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const</w:t>
      </w:r>
      <w:r w:rsidRPr="00C356FE">
        <w:rPr>
          <w:rFonts w:ascii="Courier New" w:eastAsia="Times New Roman" w:hAnsi="Courier New" w:cs="Courier New"/>
          <w:color w:val="D4D4D4"/>
          <w:sz w:val="21"/>
          <w:szCs w:val="21"/>
        </w:rPr>
        <w:t xml:space="preserve"> canvas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document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createElement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'canvas'</w:t>
      </w:r>
      <w:r w:rsidRPr="00C356FE">
        <w:rPr>
          <w:rFonts w:ascii="Courier New" w:eastAsia="Times New Roman" w:hAnsi="Courier New" w:cs="Courier New"/>
          <w:color w:val="DCDCDC"/>
          <w:sz w:val="21"/>
          <w:szCs w:val="21"/>
        </w:rPr>
        <w:t>);</w:t>
      </w:r>
    </w:p>
    <w:p w14:paraId="1FCF6072"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canvas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width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videoWidth</w:t>
      </w:r>
      <w:r w:rsidRPr="00C356FE">
        <w:rPr>
          <w:rFonts w:ascii="Courier New" w:eastAsia="Times New Roman" w:hAnsi="Courier New" w:cs="Courier New"/>
          <w:color w:val="DCDCDC"/>
          <w:sz w:val="21"/>
          <w:szCs w:val="21"/>
        </w:rPr>
        <w:t>;</w:t>
      </w:r>
    </w:p>
    <w:p w14:paraId="71B3CA01"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canvas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height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videoHeight</w:t>
      </w:r>
      <w:r w:rsidRPr="00C356FE">
        <w:rPr>
          <w:rFonts w:ascii="Courier New" w:eastAsia="Times New Roman" w:hAnsi="Courier New" w:cs="Courier New"/>
          <w:color w:val="DCDCDC"/>
          <w:sz w:val="21"/>
          <w:szCs w:val="21"/>
        </w:rPr>
        <w:t>;</w:t>
      </w:r>
    </w:p>
    <w:p w14:paraId="19598B5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canvas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getContext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'2d'</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drawImage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video</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p>
    <w:p w14:paraId="1B434F91"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005021AE"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stream</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getTracks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forEach</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track </w:t>
      </w:r>
      <w:r w:rsidRPr="00C356FE">
        <w:rPr>
          <w:rFonts w:ascii="Courier New" w:eastAsia="Times New Roman" w:hAnsi="Courier New" w:cs="Courier New"/>
          <w:color w:val="DCDCDC"/>
          <w:sz w:val="21"/>
          <w:szCs w:val="21"/>
        </w:rPr>
        <w:t>=&gt;</w:t>
      </w:r>
      <w:r w:rsidRPr="00C356FE">
        <w:rPr>
          <w:rFonts w:ascii="Courier New" w:eastAsia="Times New Roman" w:hAnsi="Courier New" w:cs="Courier New"/>
          <w:color w:val="D4D4D4"/>
          <w:sz w:val="21"/>
          <w:szCs w:val="21"/>
        </w:rPr>
        <w:t xml:space="preserve"> track</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stop</w:t>
      </w:r>
      <w:r w:rsidRPr="00C356FE">
        <w:rPr>
          <w:rFonts w:ascii="Courier New" w:eastAsia="Times New Roman" w:hAnsi="Courier New" w:cs="Courier New"/>
          <w:color w:val="DCDCDC"/>
          <w:sz w:val="21"/>
          <w:szCs w:val="21"/>
        </w:rPr>
        <w:t>());</w:t>
      </w:r>
    </w:p>
    <w:p w14:paraId="1D28C5F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82C6FF"/>
          <w:sz w:val="21"/>
          <w:szCs w:val="21"/>
        </w:rPr>
        <w:t>return</w:t>
      </w:r>
      <w:r w:rsidRPr="00C356FE">
        <w:rPr>
          <w:rFonts w:ascii="Courier New" w:eastAsia="Times New Roman" w:hAnsi="Courier New" w:cs="Courier New"/>
          <w:color w:val="D4D4D4"/>
          <w:sz w:val="21"/>
          <w:szCs w:val="21"/>
        </w:rPr>
        <w:t xml:space="preserve"> canvas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toDataURL</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'image/jpeg'</w:t>
      </w:r>
      <w:r w:rsidRPr="00C356FE">
        <w:rPr>
          <w:rFonts w:ascii="Courier New" w:eastAsia="Times New Roman" w:hAnsi="Courier New" w:cs="Courier New"/>
          <w:color w:val="DCDCDC"/>
          <w:sz w:val="21"/>
          <w:szCs w:val="21"/>
        </w:rPr>
        <w:t>);</w:t>
      </w:r>
    </w:p>
    <w:p w14:paraId="403E44B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DC"/>
          <w:sz w:val="21"/>
          <w:szCs w:val="21"/>
        </w:rPr>
        <w:t>}</w:t>
      </w:r>
    </w:p>
    <w:p w14:paraId="2FDF992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CE9178"/>
          <w:sz w:val="21"/>
          <w:szCs w:val="21"/>
        </w:rPr>
        <w:t>'''</w:t>
      </w:r>
      <w:r w:rsidRPr="00C356FE">
        <w:rPr>
          <w:rFonts w:ascii="Courier New" w:eastAsia="Times New Roman" w:hAnsi="Courier New" w:cs="Courier New"/>
          <w:color w:val="DCDCDC"/>
          <w:sz w:val="21"/>
          <w:szCs w:val="21"/>
        </w:rPr>
        <w:t>)</w:t>
      </w:r>
    </w:p>
    <w:p w14:paraId="3003DB4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display</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js</w:t>
      </w:r>
      <w:r w:rsidRPr="00C356FE">
        <w:rPr>
          <w:rFonts w:ascii="Courier New" w:eastAsia="Times New Roman" w:hAnsi="Courier New" w:cs="Courier New"/>
          <w:color w:val="DCDCDC"/>
          <w:sz w:val="21"/>
          <w:szCs w:val="21"/>
        </w:rPr>
        <w:t>)</w:t>
      </w:r>
    </w:p>
    <w:p w14:paraId="1F00897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data = eval_js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w:t>
      </w:r>
      <w:r w:rsidRPr="00C356FE">
        <w:rPr>
          <w:rFonts w:ascii="Courier New" w:eastAsia="Times New Roman" w:hAnsi="Courier New" w:cs="Courier New"/>
          <w:color w:val="D4D4D4"/>
          <w:sz w:val="21"/>
          <w:szCs w:val="21"/>
        </w:rPr>
        <w:t>capture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w:t>
      </w:r>
      <w:r w:rsidRPr="00C356FE">
        <w:rPr>
          <w:rFonts w:ascii="Courier New" w:eastAsia="Times New Roman" w:hAnsi="Courier New" w:cs="Courier New"/>
          <w:color w:val="DCDCDC"/>
          <w:sz w:val="21"/>
          <w:szCs w:val="21"/>
        </w:rPr>
        <w:t>)</w:t>
      </w:r>
    </w:p>
    <w:p w14:paraId="72A65D1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binary = b64decode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data.split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1</w:t>
      </w:r>
      <w:r w:rsidRPr="00C356FE">
        <w:rPr>
          <w:rFonts w:ascii="Courier New" w:eastAsia="Times New Roman" w:hAnsi="Courier New" w:cs="Courier New"/>
          <w:color w:val="DCDCDC"/>
          <w:sz w:val="21"/>
          <w:szCs w:val="21"/>
        </w:rPr>
        <w:t>])</w:t>
      </w:r>
    </w:p>
    <w:p w14:paraId="734D2FE9"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C99CC6"/>
          <w:sz w:val="21"/>
          <w:szCs w:val="21"/>
        </w:rPr>
        <w:t>return</w:t>
      </w:r>
      <w:r w:rsidRPr="00C356FE">
        <w:rPr>
          <w:rFonts w:ascii="Courier New" w:eastAsia="Times New Roman" w:hAnsi="Courier New" w:cs="Courier New"/>
          <w:color w:val="D4D4D4"/>
          <w:sz w:val="21"/>
          <w:szCs w:val="21"/>
        </w:rPr>
        <w:t xml:space="preserve"> binary</w:t>
      </w:r>
    </w:p>
    <w:p w14:paraId="7333FCA5"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2C7041A6"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Capture Frame</w:t>
      </w:r>
    </w:p>
    <w:p w14:paraId="699352F2"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CDCAA"/>
          <w:sz w:val="21"/>
          <w:szCs w:val="21"/>
        </w:rPr>
        <w:t>print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 Capturing Image from Webcam ....."</w:t>
      </w:r>
      <w:r w:rsidRPr="00C356FE">
        <w:rPr>
          <w:rFonts w:ascii="Courier New" w:eastAsia="Times New Roman" w:hAnsi="Courier New" w:cs="Courier New"/>
          <w:color w:val="DCDCDC"/>
          <w:sz w:val="21"/>
          <w:szCs w:val="21"/>
        </w:rPr>
        <w:t>)</w:t>
      </w:r>
    </w:p>
    <w:p w14:paraId="53E1FF5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image_bytes = capture_frame</w:t>
      </w:r>
      <w:r w:rsidRPr="00C356FE">
        <w:rPr>
          <w:rFonts w:ascii="Courier New" w:eastAsia="Times New Roman" w:hAnsi="Courier New" w:cs="Courier New"/>
          <w:color w:val="DCDCDC"/>
          <w:sz w:val="21"/>
          <w:szCs w:val="21"/>
        </w:rPr>
        <w:t>()</w:t>
      </w:r>
    </w:p>
    <w:p w14:paraId="200E200D"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58F04BF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Convert to OpenCV image</w:t>
      </w:r>
    </w:p>
    <w:p w14:paraId="159F3A3E"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np_arr = np.frombuffer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image_bytes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np.uint8</w:t>
      </w:r>
      <w:r w:rsidRPr="00C356FE">
        <w:rPr>
          <w:rFonts w:ascii="Courier New" w:eastAsia="Times New Roman" w:hAnsi="Courier New" w:cs="Courier New"/>
          <w:color w:val="DCDCDC"/>
          <w:sz w:val="21"/>
          <w:szCs w:val="21"/>
        </w:rPr>
        <w:t>)</w:t>
      </w:r>
    </w:p>
    <w:p w14:paraId="188A2B8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frame = cv2.imdecode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np_arr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cv2.IMREAD_COLOR</w:t>
      </w:r>
      <w:r w:rsidRPr="00C356FE">
        <w:rPr>
          <w:rFonts w:ascii="Courier New" w:eastAsia="Times New Roman" w:hAnsi="Courier New" w:cs="Courier New"/>
          <w:color w:val="DCDCDC"/>
          <w:sz w:val="21"/>
          <w:szCs w:val="21"/>
        </w:rPr>
        <w:t>)</w:t>
      </w:r>
    </w:p>
    <w:p w14:paraId="07B3923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frame_rgb = cv2.cvtColor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frame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cv2.COLOR_BGR2RGB</w:t>
      </w:r>
      <w:r w:rsidRPr="00C356FE">
        <w:rPr>
          <w:rFonts w:ascii="Courier New" w:eastAsia="Times New Roman" w:hAnsi="Courier New" w:cs="Courier New"/>
          <w:color w:val="DCDCDC"/>
          <w:sz w:val="21"/>
          <w:szCs w:val="21"/>
        </w:rPr>
        <w:t>)</w:t>
      </w:r>
    </w:p>
    <w:p w14:paraId="0EFCEAC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17C68605"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Preprocess Image</w:t>
      </w:r>
    </w:p>
    <w:p w14:paraId="36101F1F"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img_resized = cv2.resize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frame_rgb</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224</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224</w:t>
      </w:r>
      <w:r w:rsidRPr="00C356FE">
        <w:rPr>
          <w:rFonts w:ascii="Courier New" w:eastAsia="Times New Roman" w:hAnsi="Courier New" w:cs="Courier New"/>
          <w:color w:val="DCDCDC"/>
          <w:sz w:val="21"/>
          <w:szCs w:val="21"/>
        </w:rPr>
        <w:t>))</w:t>
      </w:r>
    </w:p>
    <w:p w14:paraId="2386AFAC"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img_array = np.expand_dims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img_resized</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axis=</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p>
    <w:p w14:paraId="010E10EF"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img_preprocessed = preprocess_input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img_array</w:t>
      </w:r>
      <w:r w:rsidRPr="00C356FE">
        <w:rPr>
          <w:rFonts w:ascii="Courier New" w:eastAsia="Times New Roman" w:hAnsi="Courier New" w:cs="Courier New"/>
          <w:color w:val="DCDCDC"/>
          <w:sz w:val="21"/>
          <w:szCs w:val="21"/>
        </w:rPr>
        <w:t>)</w:t>
      </w:r>
    </w:p>
    <w:p w14:paraId="13AC643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578C443A"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Model Prediction</w:t>
      </w:r>
    </w:p>
    <w:p w14:paraId="3B2252A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preds = model.predict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img_preprocessed</w:t>
      </w:r>
      <w:r w:rsidRPr="00C356FE">
        <w:rPr>
          <w:rFonts w:ascii="Courier New" w:eastAsia="Times New Roman" w:hAnsi="Courier New" w:cs="Courier New"/>
          <w:color w:val="DCDCDC"/>
          <w:sz w:val="21"/>
          <w:szCs w:val="21"/>
        </w:rPr>
        <w:t>)</w:t>
      </w:r>
    </w:p>
    <w:p w14:paraId="2EC9B04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decoded = decode_predictions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preds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top=</w:t>
      </w:r>
      <w:r w:rsidRPr="00C356FE">
        <w:rPr>
          <w:rFonts w:ascii="Courier New" w:eastAsia="Times New Roman" w:hAnsi="Courier New" w:cs="Courier New"/>
          <w:color w:val="B5CEA8"/>
          <w:sz w:val="21"/>
          <w:szCs w:val="21"/>
        </w:rPr>
        <w:t>3</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p>
    <w:p w14:paraId="0A7C64F2"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61394086"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AR Like Overlay</w:t>
      </w:r>
    </w:p>
    <w:p w14:paraId="6C6D3FC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y = </w:t>
      </w:r>
      <w:r w:rsidRPr="00C356FE">
        <w:rPr>
          <w:rFonts w:ascii="Courier New" w:eastAsia="Times New Roman" w:hAnsi="Courier New" w:cs="Courier New"/>
          <w:color w:val="B5CEA8"/>
          <w:sz w:val="21"/>
          <w:szCs w:val="21"/>
        </w:rPr>
        <w:t>30</w:t>
      </w:r>
    </w:p>
    <w:p w14:paraId="3633983F"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C99CC6"/>
          <w:sz w:val="21"/>
          <w:szCs w:val="21"/>
        </w:rPr>
        <w:t>for</w:t>
      </w:r>
      <w:r w:rsidRPr="00C356FE">
        <w:rPr>
          <w:rFonts w:ascii="Courier New" w:eastAsia="Times New Roman" w:hAnsi="Courier New" w:cs="Courier New"/>
          <w:color w:val="D4D4D4"/>
          <w:sz w:val="21"/>
          <w:szCs w:val="21"/>
        </w:rPr>
        <w:t xml:space="preserve"> _</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label</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prob </w:t>
      </w:r>
      <w:r w:rsidRPr="00C356FE">
        <w:rPr>
          <w:rFonts w:ascii="Courier New" w:eastAsia="Times New Roman" w:hAnsi="Courier New" w:cs="Courier New"/>
          <w:color w:val="82C6FF"/>
          <w:sz w:val="21"/>
          <w:szCs w:val="21"/>
        </w:rPr>
        <w:t>in</w:t>
      </w:r>
      <w:r w:rsidRPr="00C356FE">
        <w:rPr>
          <w:rFonts w:ascii="Courier New" w:eastAsia="Times New Roman" w:hAnsi="Courier New" w:cs="Courier New"/>
          <w:color w:val="D4D4D4"/>
          <w:sz w:val="21"/>
          <w:szCs w:val="21"/>
        </w:rPr>
        <w:t xml:space="preserve"> decoded</w:t>
      </w:r>
      <w:r w:rsidRPr="00C356FE">
        <w:rPr>
          <w:rFonts w:ascii="Courier New" w:eastAsia="Times New Roman" w:hAnsi="Courier New" w:cs="Courier New"/>
          <w:color w:val="DCDCDC"/>
          <w:sz w:val="21"/>
          <w:szCs w:val="21"/>
        </w:rPr>
        <w:t>:</w:t>
      </w:r>
    </w:p>
    <w:p w14:paraId="74646726"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color =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255</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C99CC6"/>
          <w:sz w:val="21"/>
          <w:szCs w:val="21"/>
        </w:rPr>
        <w:t>if</w:t>
      </w:r>
      <w:r w:rsidRPr="00C356FE">
        <w:rPr>
          <w:rFonts w:ascii="Courier New" w:eastAsia="Times New Roman" w:hAnsi="Courier New" w:cs="Courier New"/>
          <w:color w:val="D4D4D4"/>
          <w:sz w:val="21"/>
          <w:szCs w:val="21"/>
        </w:rPr>
        <w:t xml:space="preserve"> prob &gt; </w:t>
      </w:r>
      <w:r w:rsidRPr="00C356FE">
        <w:rPr>
          <w:rFonts w:ascii="Courier New" w:eastAsia="Times New Roman" w:hAnsi="Courier New" w:cs="Courier New"/>
          <w:color w:val="B5CEA8"/>
          <w:sz w:val="21"/>
          <w:szCs w:val="21"/>
        </w:rPr>
        <w:t>0.7</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C99CC6"/>
          <w:sz w:val="21"/>
          <w:szCs w:val="21"/>
        </w:rPr>
        <w:t>else</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255</w:t>
      </w:r>
      <w:r w:rsidRPr="00C356FE">
        <w:rPr>
          <w:rFonts w:ascii="Courier New" w:eastAsia="Times New Roman" w:hAnsi="Courier New" w:cs="Courier New"/>
          <w:color w:val="DCDCDC"/>
          <w:sz w:val="21"/>
          <w:szCs w:val="21"/>
        </w:rPr>
        <w:t>)</w:t>
      </w:r>
    </w:p>
    <w:p w14:paraId="4AD61AD5"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text = </w:t>
      </w:r>
      <w:r w:rsidRPr="00C356FE">
        <w:rPr>
          <w:rFonts w:ascii="Courier New" w:eastAsia="Times New Roman" w:hAnsi="Courier New" w:cs="Courier New"/>
          <w:color w:val="69A5D7"/>
          <w:sz w:val="21"/>
          <w:szCs w:val="21"/>
        </w:rPr>
        <w:t>f</w:t>
      </w:r>
      <w:r w:rsidRPr="00C356FE">
        <w:rPr>
          <w:rFonts w:ascii="Courier New" w:eastAsia="Times New Roman" w:hAnsi="Courier New" w:cs="Courier New"/>
          <w:color w:val="CE9178"/>
          <w:sz w:val="21"/>
          <w:szCs w:val="21"/>
        </w:rPr>
        <w: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label</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 xml:space="preserve">: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prob*</w:t>
      </w:r>
      <w:r w:rsidRPr="00C356FE">
        <w:rPr>
          <w:rFonts w:ascii="Courier New" w:eastAsia="Times New Roman" w:hAnsi="Courier New" w:cs="Courier New"/>
          <w:color w:val="B5CEA8"/>
          <w:sz w:val="21"/>
          <w:szCs w:val="21"/>
        </w:rPr>
        <w:t>100:.1f</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w:t>
      </w:r>
    </w:p>
    <w:p w14:paraId="12D04B4D"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cv2.putText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frame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text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10</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y</w:t>
      </w:r>
      <w:r w:rsidRPr="00C356FE">
        <w:rPr>
          <w:rFonts w:ascii="Courier New" w:eastAsia="Times New Roman" w:hAnsi="Courier New" w:cs="Courier New"/>
          <w:color w:val="DCDCDC"/>
          <w:sz w:val="21"/>
          <w:szCs w:val="21"/>
        </w:rPr>
        <w:t>),</w:t>
      </w:r>
    </w:p>
    <w:p w14:paraId="5BE58E5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lastRenderedPageBreak/>
        <w:t>                cv2.FONT_HERSHEY_SIMPLEX</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0.8</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color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w:t>
      </w:r>
      <w:r w:rsidRPr="00C356FE">
        <w:rPr>
          <w:rFonts w:ascii="Courier New" w:eastAsia="Times New Roman" w:hAnsi="Courier New" w:cs="Courier New"/>
          <w:color w:val="B5CEA8"/>
          <w:sz w:val="21"/>
          <w:szCs w:val="21"/>
        </w:rPr>
        <w:t>2</w:t>
      </w:r>
      <w:r w:rsidRPr="00C356FE">
        <w:rPr>
          <w:rFonts w:ascii="Courier New" w:eastAsia="Times New Roman" w:hAnsi="Courier New" w:cs="Courier New"/>
          <w:color w:val="DCDCDC"/>
          <w:sz w:val="21"/>
          <w:szCs w:val="21"/>
        </w:rPr>
        <w:t>)</w:t>
      </w:r>
    </w:p>
    <w:p w14:paraId="10931A8B"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 xml:space="preserve">    y += </w:t>
      </w:r>
      <w:r w:rsidRPr="00C356FE">
        <w:rPr>
          <w:rFonts w:ascii="Courier New" w:eastAsia="Times New Roman" w:hAnsi="Courier New" w:cs="Courier New"/>
          <w:color w:val="B5CEA8"/>
          <w:sz w:val="21"/>
          <w:szCs w:val="21"/>
        </w:rPr>
        <w:t>35</w:t>
      </w:r>
    </w:p>
    <w:p w14:paraId="766E0608"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CDCAA"/>
          <w:sz w:val="21"/>
          <w:szCs w:val="21"/>
        </w:rPr>
        <w:t>print</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text</w:t>
      </w:r>
      <w:r w:rsidRPr="00C356FE">
        <w:rPr>
          <w:rFonts w:ascii="Courier New" w:eastAsia="Times New Roman" w:hAnsi="Courier New" w:cs="Courier New"/>
          <w:color w:val="DCDCDC"/>
          <w:sz w:val="21"/>
          <w:szCs w:val="21"/>
        </w:rPr>
        <w:t>)</w:t>
      </w:r>
    </w:p>
    <w:p w14:paraId="75EA624E"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p>
    <w:p w14:paraId="3BCA3EDA"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82B76C"/>
          <w:sz w:val="21"/>
          <w:szCs w:val="21"/>
        </w:rPr>
        <w:t># Display Result</w:t>
      </w:r>
    </w:p>
    <w:p w14:paraId="58D9F60E"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plt.figure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figsize=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8</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B5CEA8"/>
          <w:sz w:val="21"/>
          <w:szCs w:val="21"/>
        </w:rPr>
        <w:t>6</w:t>
      </w:r>
      <w:r w:rsidRPr="00C356FE">
        <w:rPr>
          <w:rFonts w:ascii="Courier New" w:eastAsia="Times New Roman" w:hAnsi="Courier New" w:cs="Courier New"/>
          <w:color w:val="DCDCDC"/>
          <w:sz w:val="21"/>
          <w:szCs w:val="21"/>
        </w:rPr>
        <w:t>))</w:t>
      </w:r>
    </w:p>
    <w:p w14:paraId="3CC14E27"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plt.imshow</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cv2.cvtColor</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frame</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D4D4D4"/>
          <w:sz w:val="21"/>
          <w:szCs w:val="21"/>
        </w:rPr>
        <w:t xml:space="preserve"> cv2.COLOR_BGR2RGB</w:t>
      </w:r>
      <w:r w:rsidRPr="00C356FE">
        <w:rPr>
          <w:rFonts w:ascii="Courier New" w:eastAsia="Times New Roman" w:hAnsi="Courier New" w:cs="Courier New"/>
          <w:color w:val="DCDCDC"/>
          <w:sz w:val="21"/>
          <w:szCs w:val="21"/>
        </w:rPr>
        <w:t>))</w:t>
      </w:r>
    </w:p>
    <w:p w14:paraId="5EE00A8E"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plt.axis</w:t>
      </w:r>
      <w:r w:rsidRPr="00C356FE">
        <w:rPr>
          <w:rFonts w:ascii="Courier New" w:eastAsia="Times New Roman" w:hAnsi="Courier New" w:cs="Courier New"/>
          <w:color w:val="DCDCDC"/>
          <w:sz w:val="21"/>
          <w:szCs w:val="21"/>
        </w:rPr>
        <w:t>(</w:t>
      </w:r>
      <w:r w:rsidRPr="00C356FE">
        <w:rPr>
          <w:rFonts w:ascii="Courier New" w:eastAsia="Times New Roman" w:hAnsi="Courier New" w:cs="Courier New"/>
          <w:color w:val="CE9178"/>
          <w:sz w:val="21"/>
          <w:szCs w:val="21"/>
        </w:rPr>
        <w:t>'off'</w:t>
      </w:r>
      <w:r w:rsidRPr="00C356FE">
        <w:rPr>
          <w:rFonts w:ascii="Courier New" w:eastAsia="Times New Roman" w:hAnsi="Courier New" w:cs="Courier New"/>
          <w:color w:val="DCDCDC"/>
          <w:sz w:val="21"/>
          <w:szCs w:val="21"/>
        </w:rPr>
        <w:t>)</w:t>
      </w:r>
    </w:p>
    <w:p w14:paraId="5401C200" w14:textId="77777777" w:rsidR="00C356FE" w:rsidRPr="00C356FE" w:rsidRDefault="00C356FE" w:rsidP="00C356FE">
      <w:pPr>
        <w:shd w:val="clear" w:color="auto" w:fill="282A2C"/>
        <w:spacing w:after="0" w:line="285" w:lineRule="atLeast"/>
        <w:rPr>
          <w:rFonts w:ascii="Courier New" w:eastAsia="Times New Roman" w:hAnsi="Courier New" w:cs="Courier New"/>
          <w:color w:val="D4D4D4"/>
          <w:sz w:val="21"/>
          <w:szCs w:val="21"/>
        </w:rPr>
      </w:pPr>
      <w:r w:rsidRPr="00C356FE">
        <w:rPr>
          <w:rFonts w:ascii="Courier New" w:eastAsia="Times New Roman" w:hAnsi="Courier New" w:cs="Courier New"/>
          <w:color w:val="D4D4D4"/>
          <w:sz w:val="21"/>
          <w:szCs w:val="21"/>
        </w:rPr>
        <w:t>plt.show</w:t>
      </w:r>
      <w:r w:rsidRPr="00C356FE">
        <w:rPr>
          <w:rFonts w:ascii="Courier New" w:eastAsia="Times New Roman" w:hAnsi="Courier New" w:cs="Courier New"/>
          <w:color w:val="DCDCDC"/>
          <w:sz w:val="21"/>
          <w:szCs w:val="21"/>
        </w:rPr>
        <w:t>()</w:t>
      </w:r>
    </w:p>
    <w:p w14:paraId="627C60BA" w14:textId="77777777" w:rsidR="00C356FE" w:rsidRPr="00C356FE" w:rsidRDefault="00C356FE" w:rsidP="00C356FE">
      <w:pPr>
        <w:pStyle w:val="ListParagraph"/>
        <w:tabs>
          <w:tab w:val="left" w:pos="1542"/>
        </w:tabs>
        <w:spacing w:before="0"/>
        <w:ind w:left="0" w:firstLine="0"/>
        <w:rPr>
          <w:b/>
          <w:bCs/>
          <w:spacing w:val="-2"/>
          <w:sz w:val="20"/>
          <w:szCs w:val="20"/>
        </w:rPr>
      </w:pPr>
    </w:p>
    <w:p w14:paraId="58979A88" w14:textId="77777777" w:rsidR="00427792" w:rsidRDefault="00427792" w:rsidP="00C356FE">
      <w:pPr>
        <w:pStyle w:val="BodyText"/>
        <w:rPr>
          <w:b/>
          <w:bCs/>
          <w:sz w:val="28"/>
          <w:szCs w:val="28"/>
        </w:rPr>
      </w:pPr>
      <w:r>
        <w:rPr>
          <w:b/>
          <w:bCs/>
          <w:sz w:val="28"/>
          <w:szCs w:val="28"/>
        </w:rPr>
        <w:t>Output:</w:t>
      </w:r>
    </w:p>
    <w:p w14:paraId="4B1040E0" w14:textId="77777777" w:rsidR="00427792" w:rsidRDefault="00E101A1">
      <w:pPr>
        <w:pStyle w:val="BodyText"/>
        <w:spacing w:before="114"/>
      </w:pPr>
      <w:r>
        <w:rPr>
          <w:noProof/>
        </w:rPr>
        <w:pict w14:anchorId="30A3B685">
          <v:shape id="_x0000_i1051" type="#_x0000_t75" style="width:359.3pt;height:305pt">
            <v:imagedata r:id="rId48" o:title="Screenshot (32)" cropbottom="18390f" cropright="34131f"/>
          </v:shape>
        </w:pict>
      </w:r>
    </w:p>
    <w:p w14:paraId="4995B9AD" w14:textId="77777777" w:rsidR="00427792" w:rsidRDefault="00427792">
      <w:pPr>
        <w:pStyle w:val="BodyText"/>
        <w:spacing w:before="114"/>
      </w:pPr>
    </w:p>
    <w:p w14:paraId="1000F5B2" w14:textId="77777777" w:rsidR="00427792" w:rsidRDefault="00427792">
      <w:pPr>
        <w:pStyle w:val="Heading3"/>
      </w:pPr>
      <w:r>
        <w:rPr>
          <w:noProof/>
        </w:rPr>
        <mc:AlternateContent>
          <mc:Choice Requires="wps">
            <w:drawing>
              <wp:anchor distT="0" distB="0" distL="0" distR="0" simplePos="0" relativeHeight="251725824" behindDoc="1" locked="0" layoutInCell="1" allowOverlap="1" wp14:anchorId="139DE542" wp14:editId="2B70DFC2">
                <wp:simplePos x="0" y="0"/>
                <wp:positionH relativeFrom="page">
                  <wp:posOffset>668655</wp:posOffset>
                </wp:positionH>
                <wp:positionV relativeFrom="paragraph">
                  <wp:posOffset>213995</wp:posOffset>
                </wp:positionV>
                <wp:extent cx="6268085" cy="6350"/>
                <wp:effectExtent l="0" t="0" r="0" b="0"/>
                <wp:wrapTopAndBottom/>
                <wp:docPr id="87" name="Graphic 87"/>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131E5048" id="Graphic 87" o:spid="_x0000_s1026" style="position:absolute;margin-left:52.65pt;margin-top:16.85pt;width:493.55pt;height:.5pt;z-index:-2515906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" path="m6267958,l,,,6095r6267958,l6267958,xe" fillcolor="black" stroked="f">
                <v:path arrowok="t"/>
                <w10:wrap type="topAndBottom" anchorx="page"/>
              </v:shape>
            </w:pict>
          </mc:Fallback>
        </mc:AlternateContent>
      </w:r>
      <w:r>
        <w:t xml:space="preserve">LAB </w:t>
      </w:r>
      <w:r>
        <w:rPr>
          <w:spacing w:val="-2"/>
        </w:rPr>
        <w:t>OUTCOMES</w:t>
      </w:r>
    </w:p>
    <w:p w14:paraId="0FDE6AF5" w14:textId="77777777" w:rsidR="00427792" w:rsidRDefault="00427792">
      <w:pPr>
        <w:pStyle w:val="BodyText"/>
        <w:spacing w:before="42"/>
        <w:rPr>
          <w:b/>
        </w:rPr>
      </w:pPr>
    </w:p>
    <w:p w14:paraId="62BA02CE"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150A95D2" w14:textId="77777777" w:rsidR="00427792" w:rsidRDefault="00427792">
      <w:pPr>
        <w:pStyle w:val="ListParagraph"/>
        <w:numPr>
          <w:ilvl w:val="1"/>
          <w:numId w:val="37"/>
        </w:numPr>
        <w:tabs>
          <w:tab w:val="left" w:pos="823"/>
        </w:tabs>
        <w:spacing w:before="45"/>
        <w:ind w:hanging="360"/>
        <w:rPr>
          <w:rFonts w:ascii="Symbol" w:hAnsi="Symbol"/>
          <w:sz w:val="24"/>
        </w:rPr>
      </w:pPr>
      <w:r>
        <w:rPr>
          <w:sz w:val="24"/>
        </w:rPr>
        <w:t>Capture</w:t>
      </w:r>
      <w:r>
        <w:rPr>
          <w:spacing w:val="-5"/>
          <w:sz w:val="24"/>
        </w:rPr>
        <w:t xml:space="preserve"> </w:t>
      </w:r>
      <w:r>
        <w:rPr>
          <w:sz w:val="24"/>
        </w:rPr>
        <w:t>real-world</w:t>
      </w:r>
      <w:r>
        <w:rPr>
          <w:spacing w:val="-1"/>
          <w:sz w:val="24"/>
        </w:rPr>
        <w:t xml:space="preserve"> </w:t>
      </w:r>
      <w:r>
        <w:rPr>
          <w:sz w:val="24"/>
        </w:rPr>
        <w:t>images</w:t>
      </w:r>
      <w:r>
        <w:rPr>
          <w:spacing w:val="-2"/>
          <w:sz w:val="24"/>
        </w:rPr>
        <w:t xml:space="preserve"> </w:t>
      </w:r>
      <w:r>
        <w:rPr>
          <w:sz w:val="24"/>
        </w:rPr>
        <w:t>or</w:t>
      </w:r>
      <w:r>
        <w:rPr>
          <w:spacing w:val="-1"/>
          <w:sz w:val="24"/>
        </w:rPr>
        <w:t xml:space="preserve"> </w:t>
      </w:r>
      <w:r>
        <w:rPr>
          <w:sz w:val="24"/>
        </w:rPr>
        <w:t>live camera</w:t>
      </w:r>
      <w:r>
        <w:rPr>
          <w:spacing w:val="-1"/>
          <w:sz w:val="24"/>
        </w:rPr>
        <w:t xml:space="preserve"> </w:t>
      </w:r>
      <w:r>
        <w:rPr>
          <w:sz w:val="24"/>
        </w:rPr>
        <w:t>feed</w:t>
      </w:r>
      <w:r>
        <w:rPr>
          <w:spacing w:val="-1"/>
          <w:sz w:val="24"/>
        </w:rPr>
        <w:t xml:space="preserve"> </w:t>
      </w:r>
      <w:r>
        <w:rPr>
          <w:sz w:val="24"/>
        </w:rPr>
        <w:t>in</w:t>
      </w:r>
      <w:r>
        <w:rPr>
          <w:spacing w:val="1"/>
          <w:sz w:val="24"/>
        </w:rPr>
        <w:t xml:space="preserve"> </w:t>
      </w:r>
      <w:r>
        <w:rPr>
          <w:sz w:val="24"/>
        </w:rPr>
        <w:t>AR</w:t>
      </w:r>
      <w:r>
        <w:rPr>
          <w:spacing w:val="-1"/>
          <w:sz w:val="24"/>
        </w:rPr>
        <w:t xml:space="preserve"> </w:t>
      </w:r>
      <w:r>
        <w:rPr>
          <w:sz w:val="24"/>
        </w:rPr>
        <w:t>(via</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or Unity</w:t>
      </w:r>
      <w:r>
        <w:rPr>
          <w:spacing w:val="-1"/>
          <w:sz w:val="24"/>
        </w:rPr>
        <w:t xml:space="preserve"> </w:t>
      </w:r>
      <w:r>
        <w:rPr>
          <w:sz w:val="24"/>
        </w:rPr>
        <w:t xml:space="preserve">AR </w:t>
      </w:r>
      <w:r>
        <w:rPr>
          <w:spacing w:val="-2"/>
          <w:sz w:val="24"/>
        </w:rPr>
        <w:t>Foundation).</w:t>
      </w:r>
    </w:p>
    <w:p w14:paraId="52224BDD" w14:textId="77777777" w:rsidR="00427792" w:rsidRDefault="00427792">
      <w:pPr>
        <w:pStyle w:val="ListParagraph"/>
        <w:numPr>
          <w:ilvl w:val="1"/>
          <w:numId w:val="37"/>
        </w:numPr>
        <w:tabs>
          <w:tab w:val="left" w:pos="823"/>
        </w:tabs>
        <w:spacing w:before="71"/>
        <w:ind w:hanging="360"/>
        <w:rPr>
          <w:rFonts w:ascii="Symbol" w:hAnsi="Symbol"/>
          <w:sz w:val="24"/>
        </w:rPr>
      </w:pPr>
      <w:r>
        <w:rPr>
          <w:sz w:val="24"/>
        </w:rPr>
        <w:t>Use</w:t>
      </w:r>
      <w:r>
        <w:rPr>
          <w:spacing w:val="-5"/>
          <w:sz w:val="24"/>
        </w:rPr>
        <w:t xml:space="preserve"> </w:t>
      </w:r>
      <w:r>
        <w:rPr>
          <w:sz w:val="24"/>
        </w:rPr>
        <w:t>a</w:t>
      </w:r>
      <w:r>
        <w:rPr>
          <w:spacing w:val="-2"/>
          <w:sz w:val="24"/>
        </w:rPr>
        <w:t xml:space="preserve"> </w:t>
      </w:r>
      <w:r>
        <w:rPr>
          <w:sz w:val="24"/>
        </w:rPr>
        <w:t>pretrained</w:t>
      </w:r>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(e.g.,</w:t>
      </w:r>
      <w:r>
        <w:rPr>
          <w:spacing w:val="-1"/>
          <w:sz w:val="24"/>
        </w:rPr>
        <w:t xml:space="preserve"> </w:t>
      </w:r>
      <w:r>
        <w:rPr>
          <w:sz w:val="24"/>
        </w:rPr>
        <w:t>MobileNet</w:t>
      </w:r>
      <w:r>
        <w:rPr>
          <w:spacing w:val="-1"/>
          <w:sz w:val="24"/>
        </w:rPr>
        <w:t xml:space="preserve"> </w:t>
      </w:r>
      <w:r>
        <w:rPr>
          <w:sz w:val="24"/>
        </w:rPr>
        <w:t>or EfficientNet) for</w:t>
      </w:r>
      <w:r>
        <w:rPr>
          <w:spacing w:val="-3"/>
          <w:sz w:val="24"/>
        </w:rPr>
        <w:t xml:space="preserve"> </w:t>
      </w:r>
      <w:r>
        <w:rPr>
          <w:sz w:val="24"/>
        </w:rPr>
        <w:t xml:space="preserve">object </w:t>
      </w:r>
      <w:r>
        <w:rPr>
          <w:spacing w:val="-2"/>
          <w:sz w:val="24"/>
        </w:rPr>
        <w:t>classification.</w:t>
      </w:r>
    </w:p>
    <w:p w14:paraId="08C54E6E" w14:textId="77777777" w:rsidR="00427792" w:rsidRDefault="00427792">
      <w:pPr>
        <w:pStyle w:val="ListParagraph"/>
        <w:numPr>
          <w:ilvl w:val="1"/>
          <w:numId w:val="37"/>
        </w:numPr>
        <w:tabs>
          <w:tab w:val="left" w:pos="823"/>
        </w:tabs>
        <w:spacing w:before="40"/>
        <w:ind w:hanging="360"/>
        <w:rPr>
          <w:rFonts w:ascii="Symbol" w:hAnsi="Symbol"/>
          <w:sz w:val="24"/>
        </w:rPr>
      </w:pPr>
      <w:r>
        <w:rPr>
          <w:sz w:val="24"/>
        </w:rPr>
        <w:t>Display</w:t>
      </w:r>
      <w:r>
        <w:rPr>
          <w:spacing w:val="-4"/>
          <w:sz w:val="24"/>
        </w:rPr>
        <w:t xml:space="preserve"> </w:t>
      </w:r>
      <w:r>
        <w:rPr>
          <w:sz w:val="24"/>
        </w:rPr>
        <w:t>prediction</w:t>
      </w:r>
      <w:r>
        <w:rPr>
          <w:spacing w:val="-1"/>
          <w:sz w:val="24"/>
        </w:rPr>
        <w:t xml:space="preserve"> </w:t>
      </w:r>
      <w:r>
        <w:rPr>
          <w:sz w:val="24"/>
        </w:rPr>
        <w:t>results</w:t>
      </w:r>
      <w:r>
        <w:rPr>
          <w:spacing w:val="-3"/>
          <w:sz w:val="24"/>
        </w:rPr>
        <w:t xml:space="preserve"> </w:t>
      </w:r>
      <w:r>
        <w:rPr>
          <w:sz w:val="24"/>
        </w:rPr>
        <w:t>directly</w:t>
      </w:r>
      <w:r>
        <w:rPr>
          <w:spacing w:val="-1"/>
          <w:sz w:val="24"/>
        </w:rPr>
        <w:t xml:space="preserve"> </w:t>
      </w:r>
      <w:r>
        <w:rPr>
          <w:sz w:val="24"/>
        </w:rPr>
        <w:t>as</w:t>
      </w:r>
      <w:r>
        <w:rPr>
          <w:spacing w:val="-3"/>
          <w:sz w:val="24"/>
        </w:rPr>
        <w:t xml:space="preserve"> </w:t>
      </w:r>
      <w:r>
        <w:rPr>
          <w:sz w:val="24"/>
        </w:rPr>
        <w:t>AR</w:t>
      </w:r>
      <w:r>
        <w:rPr>
          <w:spacing w:val="-1"/>
          <w:sz w:val="24"/>
        </w:rPr>
        <w:t xml:space="preserve"> </w:t>
      </w:r>
      <w:r>
        <w:rPr>
          <w:sz w:val="24"/>
        </w:rPr>
        <w:t>overlays</w:t>
      </w:r>
      <w:r>
        <w:rPr>
          <w:spacing w:val="-1"/>
          <w:sz w:val="24"/>
        </w:rPr>
        <w:t xml:space="preserve"> </w:t>
      </w:r>
      <w:r>
        <w:rPr>
          <w:sz w:val="24"/>
        </w:rPr>
        <w:t>(bounding</w:t>
      </w:r>
      <w:r>
        <w:rPr>
          <w:spacing w:val="-1"/>
          <w:sz w:val="24"/>
        </w:rPr>
        <w:t xml:space="preserve"> </w:t>
      </w:r>
      <w:r>
        <w:rPr>
          <w:sz w:val="24"/>
        </w:rPr>
        <w:t>boxes</w:t>
      </w:r>
      <w:r>
        <w:rPr>
          <w:spacing w:val="-3"/>
          <w:sz w:val="24"/>
        </w:rPr>
        <w:t xml:space="preserve"> </w:t>
      </w:r>
      <w:r>
        <w:rPr>
          <w:sz w:val="24"/>
        </w:rPr>
        <w:t>or</w:t>
      </w:r>
      <w:r>
        <w:rPr>
          <w:spacing w:val="-2"/>
          <w:sz w:val="24"/>
        </w:rPr>
        <w:t xml:space="preserve"> </w:t>
      </w:r>
      <w:r>
        <w:rPr>
          <w:sz w:val="24"/>
        </w:rPr>
        <w:t>floating</w:t>
      </w:r>
      <w:r>
        <w:rPr>
          <w:spacing w:val="-1"/>
          <w:sz w:val="24"/>
        </w:rPr>
        <w:t xml:space="preserve"> </w:t>
      </w:r>
      <w:r>
        <w:rPr>
          <w:spacing w:val="-2"/>
          <w:sz w:val="24"/>
        </w:rPr>
        <w:t>labels).</w:t>
      </w:r>
    </w:p>
    <w:p w14:paraId="145E9014" w14:textId="77777777" w:rsidR="00427792" w:rsidRPr="003219A4" w:rsidRDefault="00427792" w:rsidP="003219A4">
      <w:pPr>
        <w:pStyle w:val="ListParagraph"/>
        <w:numPr>
          <w:ilvl w:val="1"/>
          <w:numId w:val="37"/>
        </w:numPr>
        <w:tabs>
          <w:tab w:val="left" w:pos="823"/>
        </w:tabs>
        <w:spacing w:before="40"/>
        <w:ind w:hanging="360"/>
        <w:rPr>
          <w:rFonts w:ascii="Symbol" w:hAnsi="Symbol"/>
          <w:sz w:val="24"/>
        </w:rPr>
      </w:pPr>
      <w:r>
        <w:rPr>
          <w:sz w:val="24"/>
        </w:rPr>
        <w:t>Understand</w:t>
      </w:r>
      <w:r>
        <w:rPr>
          <w:spacing w:val="-1"/>
          <w:sz w:val="24"/>
        </w:rPr>
        <w:t xml:space="preserve"> </w:t>
      </w:r>
      <w:r>
        <w:rPr>
          <w:sz w:val="24"/>
        </w:rPr>
        <w:t>the</w:t>
      </w:r>
      <w:r>
        <w:rPr>
          <w:spacing w:val="-1"/>
          <w:sz w:val="24"/>
        </w:rPr>
        <w:t xml:space="preserve"> </w:t>
      </w:r>
      <w:r>
        <w:rPr>
          <w:sz w:val="24"/>
        </w:rPr>
        <w:t>interaction</w:t>
      </w:r>
      <w:r>
        <w:rPr>
          <w:spacing w:val="-1"/>
          <w:sz w:val="24"/>
        </w:rPr>
        <w:t xml:space="preserve"> </w:t>
      </w:r>
      <w:r>
        <w:rPr>
          <w:sz w:val="24"/>
        </w:rPr>
        <w:t>loop</w:t>
      </w:r>
      <w:r>
        <w:rPr>
          <w:spacing w:val="-1"/>
          <w:sz w:val="24"/>
        </w:rPr>
        <w:t xml:space="preserve"> </w:t>
      </w:r>
      <w:r>
        <w:rPr>
          <w:sz w:val="24"/>
        </w:rPr>
        <w:t>between</w:t>
      </w:r>
      <w:r>
        <w:rPr>
          <w:spacing w:val="-1"/>
          <w:sz w:val="24"/>
        </w:rPr>
        <w:t xml:space="preserve"> </w:t>
      </w:r>
      <w:r>
        <w:rPr>
          <w:sz w:val="24"/>
        </w:rPr>
        <w:t>real-world</w:t>
      </w:r>
      <w:r>
        <w:rPr>
          <w:spacing w:val="-1"/>
          <w:sz w:val="24"/>
        </w:rPr>
        <w:t xml:space="preserve"> </w:t>
      </w:r>
      <w:r>
        <w:rPr>
          <w:sz w:val="24"/>
        </w:rPr>
        <w:t>sensing</w:t>
      </w:r>
      <w:r>
        <w:rPr>
          <w:spacing w:val="-1"/>
          <w:sz w:val="24"/>
        </w:rPr>
        <w:t xml:space="preserve"> </w:t>
      </w:r>
      <w:r>
        <w:rPr>
          <w:sz w:val="24"/>
        </w:rPr>
        <w:t>→</w:t>
      </w:r>
      <w:r>
        <w:rPr>
          <w:spacing w:val="-1"/>
          <w:sz w:val="24"/>
        </w:rPr>
        <w:t xml:space="preserve"> </w:t>
      </w:r>
      <w:r>
        <w:rPr>
          <w:sz w:val="24"/>
        </w:rPr>
        <w:t>ML</w:t>
      </w:r>
      <w:r>
        <w:rPr>
          <w:spacing w:val="-1"/>
          <w:sz w:val="24"/>
        </w:rPr>
        <w:t xml:space="preserve"> </w:t>
      </w:r>
      <w:r>
        <w:rPr>
          <w:sz w:val="24"/>
        </w:rPr>
        <w:t>inference</w:t>
      </w:r>
      <w:r>
        <w:rPr>
          <w:spacing w:val="-2"/>
          <w:sz w:val="24"/>
        </w:rPr>
        <w:t xml:space="preserve"> </w:t>
      </w:r>
      <w:r>
        <w:rPr>
          <w:sz w:val="24"/>
        </w:rPr>
        <w:t xml:space="preserve">→ </w:t>
      </w:r>
      <w:r>
        <w:rPr>
          <w:spacing w:val="-5"/>
          <w:sz w:val="24"/>
        </w:rPr>
        <w:t>AR</w:t>
      </w:r>
      <w:r w:rsidR="003219A4">
        <w:rPr>
          <w:spacing w:val="-5"/>
          <w:sz w:val="24"/>
        </w:rPr>
        <w:t xml:space="preserve"> </w:t>
      </w:r>
      <w:r w:rsidRPr="003219A4">
        <w:rPr>
          <w:spacing w:val="-2"/>
        </w:rPr>
        <w:t>visualization.</w:t>
      </w:r>
    </w:p>
    <w:p w14:paraId="0ACA1900" w14:textId="77777777" w:rsidR="00427792" w:rsidRDefault="00427792">
      <w:pPr>
        <w:pStyle w:val="BodyText"/>
        <w:sectPr w:rsidR="00427792" w:rsidSect="00566EAF">
          <w:pgSz w:w="11907" w:h="16839" w:code="9"/>
          <w:pgMar w:top="720" w:right="720" w:bottom="720" w:left="720" w:header="720" w:footer="720" w:gutter="0"/>
          <w:cols w:space="720"/>
        </w:sectPr>
      </w:pPr>
    </w:p>
    <w:p w14:paraId="062DBE4A"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13</w:t>
      </w:r>
    </w:p>
    <w:p w14:paraId="23E9D395" w14:textId="77777777" w:rsidR="00427792" w:rsidRDefault="00427792">
      <w:pPr>
        <w:spacing w:before="62"/>
        <w:ind w:right="61"/>
        <w:jc w:val="center"/>
        <w:rPr>
          <w:b/>
          <w:sz w:val="28"/>
        </w:rPr>
      </w:pPr>
      <w:r>
        <w:rPr>
          <w:b/>
          <w:sz w:val="28"/>
          <w:u w:val="single"/>
        </w:rPr>
        <w:t>ML</w:t>
      </w:r>
      <w:r>
        <w:rPr>
          <w:b/>
          <w:spacing w:val="-2"/>
          <w:sz w:val="28"/>
          <w:u w:val="single"/>
        </w:rPr>
        <w:t xml:space="preserve"> </w:t>
      </w:r>
      <w:r>
        <w:rPr>
          <w:b/>
          <w:sz w:val="28"/>
          <w:u w:val="single"/>
        </w:rPr>
        <w:t>×</w:t>
      </w:r>
      <w:r>
        <w:rPr>
          <w:b/>
          <w:spacing w:val="-1"/>
          <w:sz w:val="28"/>
          <w:u w:val="single"/>
        </w:rPr>
        <w:t xml:space="preserve"> </w:t>
      </w:r>
      <w:r>
        <w:rPr>
          <w:b/>
          <w:sz w:val="28"/>
          <w:u w:val="single"/>
        </w:rPr>
        <w:t>AR</w:t>
      </w:r>
      <w:r>
        <w:rPr>
          <w:b/>
          <w:spacing w:val="-1"/>
          <w:sz w:val="28"/>
          <w:u w:val="single"/>
        </w:rPr>
        <w:t xml:space="preserve"> </w:t>
      </w:r>
      <w:r>
        <w:rPr>
          <w:b/>
          <w:sz w:val="28"/>
          <w:u w:val="single"/>
        </w:rPr>
        <w:t>--</w:t>
      </w:r>
      <w:r>
        <w:rPr>
          <w:b/>
          <w:spacing w:val="66"/>
          <w:sz w:val="28"/>
          <w:u w:val="single"/>
        </w:rPr>
        <w:t xml:space="preserve"> </w:t>
      </w:r>
      <w:r>
        <w:rPr>
          <w:b/>
          <w:sz w:val="28"/>
          <w:u w:val="single"/>
        </w:rPr>
        <w:t>GESTURE</w:t>
      </w:r>
      <w:r>
        <w:rPr>
          <w:b/>
          <w:spacing w:val="-1"/>
          <w:sz w:val="28"/>
          <w:u w:val="single"/>
        </w:rPr>
        <w:t xml:space="preserve"> </w:t>
      </w:r>
      <w:r>
        <w:rPr>
          <w:b/>
          <w:spacing w:val="-2"/>
          <w:sz w:val="28"/>
          <w:u w:val="single"/>
        </w:rPr>
        <w:t>RECOGNITION</w:t>
      </w:r>
    </w:p>
    <w:p w14:paraId="5C66C588" w14:textId="77777777" w:rsidR="00427792" w:rsidRDefault="00427792">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03245766" w14:textId="77777777">
        <w:trPr>
          <w:trHeight w:val="1048"/>
        </w:trPr>
        <w:tc>
          <w:tcPr>
            <w:tcW w:w="1793" w:type="dxa"/>
          </w:tcPr>
          <w:p w14:paraId="6DB4DA67"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4E2BA61E" w14:textId="77777777" w:rsidR="00427792" w:rsidRDefault="00427792">
            <w:pPr>
              <w:pStyle w:val="TableParagraph"/>
              <w:spacing w:before="16"/>
              <w:rPr>
                <w:b/>
              </w:rPr>
            </w:pPr>
          </w:p>
          <w:p w14:paraId="7B909ABF" w14:textId="77777777" w:rsidR="00427792" w:rsidRDefault="00427792">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14:paraId="758D8705" w14:textId="77777777" w:rsidR="00427792" w:rsidRDefault="00427792">
            <w:pPr>
              <w:pStyle w:val="TableParagraph"/>
              <w:spacing w:before="16"/>
              <w:rPr>
                <w:b/>
              </w:rPr>
            </w:pPr>
          </w:p>
          <w:p w14:paraId="5181D1E9" w14:textId="77777777" w:rsidR="00427792" w:rsidRDefault="00427792">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14:paraId="7C5EC4A9" w14:textId="77777777" w:rsidR="00427792" w:rsidRDefault="00427792">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14:paraId="5AAB929C"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427792" w14:paraId="5FE197ED" w14:textId="77777777">
        <w:trPr>
          <w:trHeight w:val="1722"/>
        </w:trPr>
        <w:tc>
          <w:tcPr>
            <w:tcW w:w="1793" w:type="dxa"/>
          </w:tcPr>
          <w:p w14:paraId="243986AC" w14:textId="77777777" w:rsidR="00427792" w:rsidRDefault="00427792">
            <w:pPr>
              <w:pStyle w:val="TableParagraph"/>
              <w:spacing w:before="201"/>
              <w:rPr>
                <w:b/>
              </w:rPr>
            </w:pPr>
          </w:p>
          <w:p w14:paraId="4DF04B2E" w14:textId="77777777" w:rsidR="00427792" w:rsidRDefault="00427792">
            <w:pPr>
              <w:pStyle w:val="TableParagraph"/>
              <w:spacing w:line="259" w:lineRule="auto"/>
              <w:ind w:left="410" w:right="156" w:hanging="195"/>
              <w:rPr>
                <w:b/>
              </w:rPr>
            </w:pPr>
            <w:r>
              <w:rPr>
                <w:b/>
                <w:spacing w:val="-2"/>
              </w:rPr>
              <w:t xml:space="preserve">Understanding </w:t>
            </w:r>
            <w:r>
              <w:rPr>
                <w:b/>
              </w:rPr>
              <w:t>of Concept (4 marks)</w:t>
            </w:r>
          </w:p>
        </w:tc>
        <w:tc>
          <w:tcPr>
            <w:tcW w:w="2386" w:type="dxa"/>
          </w:tcPr>
          <w:p w14:paraId="1680F443" w14:textId="77777777" w:rsidR="00427792" w:rsidRDefault="00427792">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14:paraId="6C276BEE" w14:textId="77777777" w:rsidR="00427792" w:rsidRDefault="00427792">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14:paraId="3F646F24" w14:textId="77777777" w:rsidR="00427792" w:rsidRDefault="00427792">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14:paraId="0B087E4A" w14:textId="77777777" w:rsidR="00427792" w:rsidRDefault="00427792">
            <w:pPr>
              <w:pStyle w:val="TableParagraph"/>
            </w:pPr>
          </w:p>
        </w:tc>
      </w:tr>
      <w:tr w:rsidR="00427792" w14:paraId="676E50EC" w14:textId="77777777">
        <w:trPr>
          <w:trHeight w:val="1423"/>
        </w:trPr>
        <w:tc>
          <w:tcPr>
            <w:tcW w:w="1793" w:type="dxa"/>
          </w:tcPr>
          <w:p w14:paraId="6C8E3E08" w14:textId="77777777" w:rsidR="00427792" w:rsidRDefault="00427792">
            <w:pPr>
              <w:pStyle w:val="TableParagraph"/>
              <w:spacing w:before="41"/>
              <w:rPr>
                <w:b/>
              </w:rPr>
            </w:pPr>
          </w:p>
          <w:p w14:paraId="27EE9811" w14:textId="77777777" w:rsidR="00427792" w:rsidRDefault="00427792">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14:paraId="074C9208" w14:textId="77777777" w:rsidR="00427792" w:rsidRDefault="00427792">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14:paraId="1F8AE5D2" w14:textId="77777777" w:rsidR="00427792" w:rsidRDefault="00427792">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14:paraId="2E9F6382" w14:textId="77777777" w:rsidR="00427792" w:rsidRDefault="00427792">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14:paraId="33B9513D" w14:textId="77777777" w:rsidR="00427792" w:rsidRDefault="00427792">
            <w:pPr>
              <w:pStyle w:val="TableParagraph"/>
            </w:pPr>
          </w:p>
        </w:tc>
      </w:tr>
      <w:tr w:rsidR="00427792" w14:paraId="56B12FB3" w14:textId="77777777">
        <w:trPr>
          <w:trHeight w:val="2022"/>
        </w:trPr>
        <w:tc>
          <w:tcPr>
            <w:tcW w:w="1793" w:type="dxa"/>
          </w:tcPr>
          <w:p w14:paraId="0E235DAE" w14:textId="77777777" w:rsidR="00427792" w:rsidRDefault="00427792">
            <w:pPr>
              <w:pStyle w:val="TableParagraph"/>
              <w:spacing w:before="251"/>
              <w:rPr>
                <w:b/>
              </w:rPr>
            </w:pPr>
          </w:p>
          <w:p w14:paraId="7DCD9DEB" w14:textId="77777777" w:rsidR="00427792" w:rsidRDefault="00427792">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14:paraId="54304C09" w14:textId="77777777" w:rsidR="00427792" w:rsidRDefault="00427792">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14:paraId="5BE1E549" w14:textId="77777777" w:rsidR="00427792" w:rsidRDefault="00427792">
            <w:pPr>
              <w:pStyle w:val="TableParagraph"/>
              <w:spacing w:line="233" w:lineRule="exact"/>
              <w:ind w:left="70"/>
              <w:jc w:val="center"/>
            </w:pPr>
            <w:r>
              <w:rPr>
                <w:spacing w:val="-2"/>
              </w:rPr>
              <w:t>outcomes.</w:t>
            </w:r>
          </w:p>
        </w:tc>
        <w:tc>
          <w:tcPr>
            <w:tcW w:w="2170" w:type="dxa"/>
          </w:tcPr>
          <w:p w14:paraId="04261091" w14:textId="77777777" w:rsidR="00427792" w:rsidRDefault="00427792">
            <w:pPr>
              <w:pStyle w:val="TableParagraph"/>
              <w:spacing w:before="124"/>
              <w:rPr>
                <w:b/>
              </w:rPr>
            </w:pPr>
          </w:p>
          <w:p w14:paraId="4356457F" w14:textId="77777777" w:rsidR="00427792" w:rsidRDefault="00427792">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14:paraId="5FB4E32A" w14:textId="77777777" w:rsidR="00427792" w:rsidRDefault="00427792">
            <w:pPr>
              <w:pStyle w:val="TableParagraph"/>
              <w:spacing w:before="124"/>
              <w:rPr>
                <w:b/>
              </w:rPr>
            </w:pPr>
          </w:p>
          <w:p w14:paraId="397BADC8" w14:textId="77777777" w:rsidR="00427792" w:rsidRDefault="00427792">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14:paraId="58C69E3B" w14:textId="77777777" w:rsidR="00427792" w:rsidRDefault="00427792">
            <w:pPr>
              <w:pStyle w:val="TableParagraph"/>
            </w:pPr>
          </w:p>
        </w:tc>
      </w:tr>
      <w:tr w:rsidR="00427792" w14:paraId="4E9CF0D4" w14:textId="77777777">
        <w:trPr>
          <w:trHeight w:val="1771"/>
        </w:trPr>
        <w:tc>
          <w:tcPr>
            <w:tcW w:w="1793" w:type="dxa"/>
          </w:tcPr>
          <w:p w14:paraId="667FBFF0" w14:textId="77777777" w:rsidR="00427792" w:rsidRDefault="00427792">
            <w:pPr>
              <w:pStyle w:val="TableParagraph"/>
              <w:spacing w:before="252"/>
              <w:rPr>
                <w:b/>
              </w:rPr>
            </w:pPr>
          </w:p>
          <w:p w14:paraId="4DF35931" w14:textId="77777777" w:rsidR="00427792" w:rsidRDefault="00427792">
            <w:pPr>
              <w:pStyle w:val="TableParagraph"/>
              <w:ind w:left="595" w:right="306" w:hanging="219"/>
              <w:rPr>
                <w:b/>
              </w:rPr>
            </w:pPr>
            <w:r>
              <w:rPr>
                <w:b/>
              </w:rPr>
              <w:t>Results</w:t>
            </w:r>
            <w:r>
              <w:rPr>
                <w:b/>
                <w:spacing w:val="-14"/>
              </w:rPr>
              <w:t xml:space="preserve"> </w:t>
            </w:r>
            <w:r>
              <w:rPr>
                <w:b/>
              </w:rPr>
              <w:t xml:space="preserve">and </w:t>
            </w:r>
            <w:r>
              <w:rPr>
                <w:b/>
                <w:spacing w:val="-2"/>
              </w:rPr>
              <w:t>Report</w:t>
            </w:r>
          </w:p>
          <w:p w14:paraId="0BB18213" w14:textId="77777777" w:rsidR="00427792" w:rsidRDefault="00427792">
            <w:pPr>
              <w:pStyle w:val="TableParagraph"/>
              <w:ind w:left="470"/>
              <w:rPr>
                <w:b/>
              </w:rPr>
            </w:pPr>
            <w:r>
              <w:rPr>
                <w:b/>
              </w:rPr>
              <w:t xml:space="preserve">(6 </w:t>
            </w:r>
            <w:r>
              <w:rPr>
                <w:b/>
                <w:spacing w:val="-2"/>
              </w:rPr>
              <w:t>marks)</w:t>
            </w:r>
          </w:p>
        </w:tc>
        <w:tc>
          <w:tcPr>
            <w:tcW w:w="2386" w:type="dxa"/>
          </w:tcPr>
          <w:p w14:paraId="33D7BB24" w14:textId="77777777" w:rsidR="00427792" w:rsidRDefault="00427792">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14:paraId="76331C4E" w14:textId="77777777" w:rsidR="00427792" w:rsidRDefault="00427792">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14:paraId="21D1E070" w14:textId="77777777" w:rsidR="00427792" w:rsidRDefault="00427792">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14:paraId="0B9BE528" w14:textId="77777777" w:rsidR="00427792" w:rsidRDefault="00427792">
            <w:pPr>
              <w:pStyle w:val="TableParagraph"/>
              <w:spacing w:before="252"/>
              <w:rPr>
                <w:b/>
              </w:rPr>
            </w:pPr>
          </w:p>
          <w:p w14:paraId="76B2F968" w14:textId="77777777" w:rsidR="00427792" w:rsidRDefault="00427792">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14:paraId="4B170EBB" w14:textId="77777777" w:rsidR="00427792" w:rsidRDefault="00427792">
            <w:pPr>
              <w:pStyle w:val="TableParagraph"/>
            </w:pPr>
          </w:p>
        </w:tc>
      </w:tr>
    </w:tbl>
    <w:p w14:paraId="75CFC722" w14:textId="77777777" w:rsidR="00427792" w:rsidRDefault="00427792">
      <w:pPr>
        <w:pStyle w:val="TableParagraph"/>
        <w:sectPr w:rsidR="00427792" w:rsidSect="00566EAF">
          <w:pgSz w:w="11907" w:h="16839" w:code="9"/>
          <w:pgMar w:top="720" w:right="720" w:bottom="720" w:left="720" w:header="720" w:footer="720" w:gutter="0"/>
          <w:cols w:space="720"/>
        </w:sectPr>
      </w:pPr>
    </w:p>
    <w:p w14:paraId="3F17668D" w14:textId="77777777" w:rsidR="00427792" w:rsidRDefault="00427792">
      <w:pPr>
        <w:pStyle w:val="Heading1"/>
        <w:rPr>
          <w:u w:val="none"/>
        </w:rPr>
      </w:pPr>
      <w:r>
        <w:lastRenderedPageBreak/>
        <w:t>LAB</w:t>
      </w:r>
      <w:r>
        <w:rPr>
          <w:spacing w:val="-20"/>
        </w:rPr>
        <w:t xml:space="preserve"> </w:t>
      </w:r>
      <w:r>
        <w:t>#</w:t>
      </w:r>
      <w:r>
        <w:rPr>
          <w:spacing w:val="-18"/>
        </w:rPr>
        <w:t xml:space="preserve"> </w:t>
      </w:r>
      <w:r>
        <w:rPr>
          <w:spacing w:val="-5"/>
        </w:rPr>
        <w:t>13</w:t>
      </w:r>
    </w:p>
    <w:p w14:paraId="7FC60B28" w14:textId="77777777" w:rsidR="00427792" w:rsidRDefault="00427792">
      <w:pPr>
        <w:spacing w:before="62"/>
        <w:ind w:left="352" w:right="140"/>
        <w:jc w:val="center"/>
        <w:rPr>
          <w:b/>
          <w:sz w:val="28"/>
        </w:rPr>
      </w:pPr>
      <w:r>
        <w:rPr>
          <w:b/>
          <w:smallCaps/>
          <w:sz w:val="28"/>
          <w:u w:val="single"/>
        </w:rPr>
        <w:t>ML</w:t>
      </w:r>
      <w:r>
        <w:rPr>
          <w:b/>
          <w:smallCaps/>
          <w:spacing w:val="-15"/>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13"/>
          <w:sz w:val="28"/>
          <w:u w:val="single"/>
        </w:rPr>
        <w:t xml:space="preserve"> </w:t>
      </w:r>
      <w:r>
        <w:rPr>
          <w:b/>
          <w:smallCaps/>
          <w:sz w:val="28"/>
          <w:u w:val="single"/>
        </w:rPr>
        <w:t>Gesture</w:t>
      </w:r>
      <w:r>
        <w:rPr>
          <w:b/>
          <w:smallCaps/>
          <w:spacing w:val="-4"/>
          <w:sz w:val="28"/>
          <w:u w:val="single"/>
        </w:rPr>
        <w:t xml:space="preserve"> </w:t>
      </w:r>
      <w:r>
        <w:rPr>
          <w:b/>
          <w:smallCaps/>
          <w:spacing w:val="-2"/>
          <w:sz w:val="28"/>
          <w:u w:val="single"/>
        </w:rPr>
        <w:t>Recognition</w:t>
      </w:r>
    </w:p>
    <w:p w14:paraId="6BA6F8DC" w14:textId="77777777" w:rsidR="00427792" w:rsidRDefault="00427792">
      <w:pPr>
        <w:pStyle w:val="BodyText"/>
        <w:spacing w:before="87"/>
        <w:rPr>
          <w:b/>
        </w:rPr>
      </w:pPr>
    </w:p>
    <w:p w14:paraId="7FA60F85" w14:textId="77777777" w:rsidR="00427792" w:rsidRDefault="00427792">
      <w:pPr>
        <w:pStyle w:val="Heading3"/>
      </w:pPr>
      <w:r>
        <w:rPr>
          <w:noProof/>
        </w:rPr>
        <mc:AlternateContent>
          <mc:Choice Requires="wps">
            <w:drawing>
              <wp:anchor distT="0" distB="0" distL="0" distR="0" simplePos="0" relativeHeight="251726848" behindDoc="1" locked="0" layoutInCell="1" allowOverlap="1" wp14:anchorId="2444D398" wp14:editId="7F7637F2">
                <wp:simplePos x="0" y="0"/>
                <wp:positionH relativeFrom="page">
                  <wp:posOffset>668655</wp:posOffset>
                </wp:positionH>
                <wp:positionV relativeFrom="paragraph">
                  <wp:posOffset>213995</wp:posOffset>
                </wp:positionV>
                <wp:extent cx="6268085" cy="6350"/>
                <wp:effectExtent l="0" t="0" r="0" b="0"/>
                <wp:wrapTopAndBottom/>
                <wp:docPr id="88" name="Graphic 88"/>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E87C81A" id="Graphic 88" o:spid="_x0000_s1026" style="position:absolute;margin-left:52.65pt;margin-top:16.85pt;width:493.55pt;height:.5pt;z-index:-2515896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Aki/a8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rPr>
          <w:spacing w:val="-2"/>
        </w:rPr>
        <w:t>OBJECTIVE</w:t>
      </w:r>
    </w:p>
    <w:p w14:paraId="20AE6E69" w14:textId="77777777" w:rsidR="00427792" w:rsidRDefault="00427792">
      <w:pPr>
        <w:pStyle w:val="BodyText"/>
        <w:spacing w:before="42"/>
        <w:rPr>
          <w:b/>
        </w:rPr>
      </w:pPr>
    </w:p>
    <w:p w14:paraId="5ECE66D1" w14:textId="77777777" w:rsidR="00427792" w:rsidRDefault="00427792">
      <w:pPr>
        <w:pStyle w:val="BodyText"/>
        <w:ind w:left="386"/>
      </w:pPr>
      <w:r>
        <w:t>To</w:t>
      </w:r>
      <w:r>
        <w:rPr>
          <w:spacing w:val="-3"/>
        </w:rPr>
        <w:t xml:space="preserve"> </w:t>
      </w:r>
      <w:r>
        <w:t>understand</w:t>
      </w:r>
      <w:r>
        <w:rPr>
          <w:spacing w:val="-3"/>
        </w:rPr>
        <w:t xml:space="preserve"> </w:t>
      </w:r>
      <w:r>
        <w:t>how</w:t>
      </w:r>
      <w:r>
        <w:rPr>
          <w:spacing w:val="-4"/>
        </w:rPr>
        <w:t xml:space="preserve"> </w:t>
      </w:r>
      <w:r>
        <w:t>Machine</w:t>
      </w:r>
      <w:r>
        <w:rPr>
          <w:spacing w:val="-3"/>
        </w:rPr>
        <w:t xml:space="preserve"> </w:t>
      </w:r>
      <w:r>
        <w:t>Learning</w:t>
      </w:r>
      <w:r>
        <w:rPr>
          <w:spacing w:val="-3"/>
        </w:rPr>
        <w:t xml:space="preserve"> </w:t>
      </w:r>
      <w:r>
        <w:t>models</w:t>
      </w:r>
      <w:r>
        <w:rPr>
          <w:spacing w:val="-4"/>
        </w:rPr>
        <w:t xml:space="preserve"> </w:t>
      </w:r>
      <w:r>
        <w:t>can</w:t>
      </w:r>
      <w:r>
        <w:rPr>
          <w:spacing w:val="-3"/>
        </w:rPr>
        <w:t xml:space="preserve"> </w:t>
      </w:r>
      <w:r>
        <w:t>recognize</w:t>
      </w:r>
      <w:r>
        <w:rPr>
          <w:spacing w:val="-4"/>
        </w:rPr>
        <w:t xml:space="preserve"> </w:t>
      </w:r>
      <w:r>
        <w:t>hand</w:t>
      </w:r>
      <w:r>
        <w:rPr>
          <w:spacing w:val="-3"/>
        </w:rPr>
        <w:t xml:space="preserve"> </w:t>
      </w:r>
      <w:r>
        <w:t>gestures</w:t>
      </w:r>
      <w:r>
        <w:rPr>
          <w:spacing w:val="-4"/>
        </w:rPr>
        <w:t xml:space="preserve"> </w:t>
      </w:r>
      <w:r>
        <w:t>and</w:t>
      </w:r>
      <w:r>
        <w:rPr>
          <w:spacing w:val="-3"/>
        </w:rPr>
        <w:t xml:space="preserve"> </w:t>
      </w:r>
      <w:r>
        <w:t>trigger</w:t>
      </w:r>
      <w:r>
        <w:rPr>
          <w:spacing w:val="-5"/>
        </w:rPr>
        <w:t xml:space="preserve"> </w:t>
      </w:r>
      <w:r>
        <w:t>Augmented Reality overlays or animations using the Meta Quest Pro and Wizard app.</w:t>
      </w:r>
    </w:p>
    <w:p w14:paraId="2F4B545E" w14:textId="77777777" w:rsidR="00427792" w:rsidRDefault="00427792">
      <w:pPr>
        <w:pStyle w:val="BodyText"/>
      </w:pPr>
    </w:p>
    <w:p w14:paraId="77F057F6" w14:textId="77777777" w:rsidR="00427792" w:rsidRDefault="00427792">
      <w:pPr>
        <w:pStyle w:val="Heading4"/>
        <w:ind w:left="374"/>
      </w:pPr>
      <w:r>
        <w:rPr>
          <w:noProof/>
        </w:rPr>
        <mc:AlternateContent>
          <mc:Choice Requires="wps">
            <w:drawing>
              <wp:anchor distT="0" distB="0" distL="0" distR="0" simplePos="0" relativeHeight="251727872" behindDoc="1" locked="0" layoutInCell="1" allowOverlap="1" wp14:anchorId="754D34EC" wp14:editId="2DF4453C">
                <wp:simplePos x="0" y="0"/>
                <wp:positionH relativeFrom="page">
                  <wp:posOffset>668655</wp:posOffset>
                </wp:positionH>
                <wp:positionV relativeFrom="paragraph">
                  <wp:posOffset>213995</wp:posOffset>
                </wp:positionV>
                <wp:extent cx="6268085" cy="635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93D188C" id="Graphic 89" o:spid="_x0000_s1026" style="position:absolute;margin-left:52.65pt;margin-top:16.85pt;width:493.55pt;height:.5pt;z-index:-2515886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BSpLpg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14:paraId="5A6B72F3" w14:textId="77777777" w:rsidR="00427792" w:rsidRDefault="00427792">
      <w:pPr>
        <w:pStyle w:val="BodyText"/>
        <w:spacing w:before="42"/>
        <w:rPr>
          <w:b/>
        </w:rPr>
      </w:pPr>
    </w:p>
    <w:p w14:paraId="6725B469" w14:textId="77777777" w:rsidR="00427792" w:rsidRDefault="00427792">
      <w:pPr>
        <w:pStyle w:val="ListParagraph"/>
        <w:numPr>
          <w:ilvl w:val="1"/>
          <w:numId w:val="37"/>
        </w:numPr>
        <w:tabs>
          <w:tab w:val="left" w:pos="823"/>
        </w:tabs>
        <w:spacing w:before="0"/>
        <w:ind w:hanging="360"/>
        <w:rPr>
          <w:rFonts w:ascii="Symbol" w:hAnsi="Symbol"/>
          <w:sz w:val="20"/>
        </w:rPr>
      </w:pPr>
      <w:r>
        <w:rPr>
          <w:sz w:val="24"/>
        </w:rPr>
        <w:t>Meta</w:t>
      </w:r>
      <w:r>
        <w:rPr>
          <w:spacing w:val="-1"/>
          <w:sz w:val="24"/>
        </w:rPr>
        <w:t xml:space="preserve"> </w:t>
      </w:r>
      <w:r>
        <w:rPr>
          <w:sz w:val="24"/>
        </w:rPr>
        <w:t>Quest</w:t>
      </w:r>
      <w:r>
        <w:rPr>
          <w:spacing w:val="-1"/>
          <w:sz w:val="24"/>
        </w:rPr>
        <w:t xml:space="preserve"> </w:t>
      </w:r>
      <w:r>
        <w:rPr>
          <w:sz w:val="24"/>
        </w:rPr>
        <w:t>Pro (in</w:t>
      </w:r>
      <w:r>
        <w:rPr>
          <w:spacing w:val="-1"/>
          <w:sz w:val="24"/>
        </w:rPr>
        <w:t xml:space="preserve"> </w:t>
      </w:r>
      <w:r>
        <w:rPr>
          <w:sz w:val="24"/>
        </w:rPr>
        <w:t>AR</w:t>
      </w:r>
      <w:r>
        <w:rPr>
          <w:spacing w:val="-1"/>
          <w:sz w:val="24"/>
        </w:rPr>
        <w:t xml:space="preserve"> </w:t>
      </w:r>
      <w:r>
        <w:rPr>
          <w:sz w:val="24"/>
        </w:rPr>
        <w:t xml:space="preserve">passthrough </w:t>
      </w:r>
      <w:r>
        <w:rPr>
          <w:spacing w:val="-2"/>
          <w:sz w:val="24"/>
        </w:rPr>
        <w:t>mode)</w:t>
      </w:r>
    </w:p>
    <w:p w14:paraId="2C86FBB5" w14:textId="77777777" w:rsidR="00427792" w:rsidRDefault="00427792">
      <w:pPr>
        <w:pStyle w:val="ListParagraph"/>
        <w:numPr>
          <w:ilvl w:val="1"/>
          <w:numId w:val="37"/>
        </w:numPr>
        <w:tabs>
          <w:tab w:val="left" w:pos="823"/>
        </w:tabs>
        <w:spacing w:before="43"/>
        <w:ind w:hanging="360"/>
        <w:rPr>
          <w:rFonts w:ascii="Symbol" w:hAnsi="Symbol"/>
          <w:sz w:val="20"/>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gesture capture</w:t>
      </w:r>
      <w:r>
        <w:rPr>
          <w:spacing w:val="-2"/>
          <w:sz w:val="24"/>
        </w:rPr>
        <w:t xml:space="preserve"> </w:t>
      </w:r>
      <w:r>
        <w:rPr>
          <w:sz w:val="24"/>
        </w:rPr>
        <w:t>and</w:t>
      </w:r>
      <w:r>
        <w:rPr>
          <w:spacing w:val="-1"/>
          <w:sz w:val="24"/>
        </w:rPr>
        <w:t xml:space="preserve"> </w:t>
      </w:r>
      <w:r>
        <w:rPr>
          <w:sz w:val="24"/>
        </w:rPr>
        <w:t>AR</w:t>
      </w:r>
      <w:r>
        <w:rPr>
          <w:spacing w:val="-1"/>
          <w:sz w:val="24"/>
        </w:rPr>
        <w:t xml:space="preserve"> </w:t>
      </w:r>
      <w:r>
        <w:rPr>
          <w:spacing w:val="-2"/>
          <w:sz w:val="24"/>
        </w:rPr>
        <w:t>visualization)</w:t>
      </w:r>
    </w:p>
    <w:p w14:paraId="5173273E" w14:textId="77777777" w:rsidR="00427792" w:rsidRDefault="00427792">
      <w:pPr>
        <w:pStyle w:val="ListParagraph"/>
        <w:numPr>
          <w:ilvl w:val="1"/>
          <w:numId w:val="37"/>
        </w:numPr>
        <w:tabs>
          <w:tab w:val="left" w:pos="823"/>
        </w:tabs>
        <w:spacing w:before="42"/>
        <w:ind w:hanging="360"/>
        <w:rPr>
          <w:rFonts w:ascii="Symbol" w:hAnsi="Symbol"/>
          <w:sz w:val="20"/>
        </w:rPr>
      </w:pPr>
      <w:r>
        <w:rPr>
          <w:sz w:val="24"/>
        </w:rPr>
        <w:t>Laptop</w:t>
      </w:r>
      <w:r>
        <w:rPr>
          <w:spacing w:val="-2"/>
          <w:sz w:val="24"/>
        </w:rPr>
        <w:t xml:space="preserve"> </w:t>
      </w:r>
      <w:r>
        <w:rPr>
          <w:sz w:val="24"/>
        </w:rPr>
        <w:t>with</w:t>
      </w:r>
      <w:r>
        <w:rPr>
          <w:spacing w:val="-2"/>
          <w:sz w:val="24"/>
        </w:rPr>
        <w:t xml:space="preserve"> </w:t>
      </w:r>
      <w:r>
        <w:rPr>
          <w:sz w:val="24"/>
        </w:rPr>
        <w:t>Wizard</w:t>
      </w:r>
      <w:r>
        <w:rPr>
          <w:spacing w:val="-1"/>
          <w:sz w:val="24"/>
        </w:rPr>
        <w:t xml:space="preserve"> </w:t>
      </w:r>
      <w:r>
        <w:rPr>
          <w:sz w:val="24"/>
        </w:rPr>
        <w:t>dashboard</w:t>
      </w:r>
      <w:r>
        <w:rPr>
          <w:spacing w:val="-2"/>
          <w:sz w:val="24"/>
        </w:rPr>
        <w:t xml:space="preserve"> </w:t>
      </w:r>
      <w:r>
        <w:rPr>
          <w:sz w:val="24"/>
        </w:rPr>
        <w:t>access</w:t>
      </w:r>
      <w:r>
        <w:rPr>
          <w:spacing w:val="-2"/>
          <w:sz w:val="24"/>
        </w:rPr>
        <w:t xml:space="preserve"> (optional)</w:t>
      </w:r>
    </w:p>
    <w:p w14:paraId="49B56338" w14:textId="77777777" w:rsidR="00427792" w:rsidRDefault="00427792">
      <w:pPr>
        <w:pStyle w:val="BodyText"/>
        <w:spacing w:before="81"/>
      </w:pPr>
    </w:p>
    <w:p w14:paraId="4EAC322F" w14:textId="77777777" w:rsidR="00427792" w:rsidRDefault="00427792">
      <w:pPr>
        <w:pStyle w:val="Heading3"/>
      </w:pPr>
      <w:r>
        <w:rPr>
          <w:noProof/>
        </w:rPr>
        <mc:AlternateContent>
          <mc:Choice Requires="wps">
            <w:drawing>
              <wp:anchor distT="0" distB="0" distL="0" distR="0" simplePos="0" relativeHeight="251728896" behindDoc="1" locked="0" layoutInCell="1" allowOverlap="1" wp14:anchorId="0F10E03F" wp14:editId="15779560">
                <wp:simplePos x="0" y="0"/>
                <wp:positionH relativeFrom="page">
                  <wp:posOffset>668655</wp:posOffset>
                </wp:positionH>
                <wp:positionV relativeFrom="paragraph">
                  <wp:posOffset>213995</wp:posOffset>
                </wp:positionV>
                <wp:extent cx="6268085" cy="6350"/>
                <wp:effectExtent l="0" t="0" r="0" b="0"/>
                <wp:wrapTopAndBottom/>
                <wp:docPr id="90" name="Graphic 90"/>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4D03D521" id="Graphic 90" o:spid="_x0000_s1026" style="position:absolute;margin-left:52.65pt;margin-top:16.85pt;width:493.55pt;height:.5pt;z-index:-2515875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" path="m6267958,l,,,6096r6267958,l6267958,xe" fillcolor="black" stroked="f">
                <v:path arrowok="t"/>
                <w10:wrap type="topAndBottom" anchorx="page"/>
              </v:shape>
            </w:pict>
          </mc:Fallback>
        </mc:AlternateContent>
      </w:r>
      <w:r>
        <w:t xml:space="preserve">LAB </w:t>
      </w:r>
      <w:r>
        <w:rPr>
          <w:spacing w:val="-2"/>
        </w:rPr>
        <w:t>TASKS</w:t>
      </w:r>
    </w:p>
    <w:p w14:paraId="3F0E22EB" w14:textId="77777777" w:rsidR="00427792" w:rsidRDefault="00427792">
      <w:pPr>
        <w:pStyle w:val="BodyText"/>
        <w:spacing w:before="42"/>
        <w:rPr>
          <w:b/>
        </w:rPr>
      </w:pPr>
    </w:p>
    <w:p w14:paraId="1C5E7627" w14:textId="77777777" w:rsidR="00427792" w:rsidRDefault="00427792">
      <w:pPr>
        <w:pStyle w:val="Heading4"/>
      </w:pPr>
      <w:r>
        <w:t>Task</w:t>
      </w:r>
      <w:r>
        <w:rPr>
          <w:spacing w:val="-3"/>
        </w:rPr>
        <w:t xml:space="preserve"> </w:t>
      </w:r>
      <w:r>
        <w:t>1</w:t>
      </w:r>
      <w:r>
        <w:rPr>
          <w:spacing w:val="-1"/>
        </w:rPr>
        <w:t xml:space="preserve"> </w:t>
      </w:r>
      <w:r>
        <w:t>—</w:t>
      </w:r>
      <w:r>
        <w:rPr>
          <w:spacing w:val="-3"/>
        </w:rPr>
        <w:t xml:space="preserve"> </w:t>
      </w:r>
      <w:r>
        <w:t>Introduction</w:t>
      </w:r>
      <w:r>
        <w:rPr>
          <w:spacing w:val="-4"/>
        </w:rPr>
        <w:t xml:space="preserve"> </w:t>
      </w:r>
      <w:r>
        <w:t>to</w:t>
      </w:r>
      <w:r>
        <w:rPr>
          <w:spacing w:val="-3"/>
        </w:rPr>
        <w:t xml:space="preserve"> </w:t>
      </w:r>
      <w:r>
        <w:t>ML</w:t>
      </w:r>
      <w:r>
        <w:rPr>
          <w:spacing w:val="-2"/>
        </w:rPr>
        <w:t xml:space="preserve"> </w:t>
      </w:r>
      <w:r>
        <w:t>in</w:t>
      </w:r>
      <w:r>
        <w:rPr>
          <w:spacing w:val="-1"/>
        </w:rPr>
        <w:t xml:space="preserve"> </w:t>
      </w:r>
      <w:r>
        <w:t>AR</w:t>
      </w:r>
      <w:r>
        <w:rPr>
          <w:spacing w:val="-3"/>
        </w:rPr>
        <w:t xml:space="preserve"> </w:t>
      </w:r>
      <w:r>
        <w:t>(Concept</w:t>
      </w:r>
      <w:r>
        <w:rPr>
          <w:spacing w:val="-1"/>
        </w:rPr>
        <w:t xml:space="preserve"> </w:t>
      </w:r>
      <w:r>
        <w:rPr>
          <w:spacing w:val="-2"/>
        </w:rPr>
        <w:t>Demo)</w:t>
      </w:r>
    </w:p>
    <w:p w14:paraId="6EE77568" w14:textId="77777777" w:rsidR="00427792" w:rsidRDefault="00427792">
      <w:pPr>
        <w:pStyle w:val="ListParagraph"/>
        <w:numPr>
          <w:ilvl w:val="0"/>
          <w:numId w:val="38"/>
        </w:numPr>
        <w:tabs>
          <w:tab w:val="left" w:pos="955"/>
        </w:tabs>
        <w:spacing w:line="278" w:lineRule="auto"/>
        <w:ind w:right="351"/>
        <w:rPr>
          <w:sz w:val="24"/>
        </w:rPr>
      </w:pPr>
      <w:r>
        <w:rPr>
          <w:sz w:val="24"/>
        </w:rPr>
        <w:t>Watch</w:t>
      </w:r>
      <w:r>
        <w:rPr>
          <w:spacing w:val="-2"/>
          <w:sz w:val="24"/>
        </w:rPr>
        <w:t xml:space="preserve"> </w:t>
      </w:r>
      <w:r>
        <w:rPr>
          <w:sz w:val="24"/>
        </w:rPr>
        <w:t>a</w:t>
      </w:r>
      <w:r>
        <w:rPr>
          <w:spacing w:val="-4"/>
          <w:sz w:val="24"/>
        </w:rPr>
        <w:t xml:space="preserve"> </w:t>
      </w:r>
      <w:r>
        <w:rPr>
          <w:sz w:val="24"/>
        </w:rPr>
        <w:t>short</w:t>
      </w:r>
      <w:r>
        <w:rPr>
          <w:spacing w:val="-2"/>
          <w:sz w:val="24"/>
        </w:rPr>
        <w:t xml:space="preserve"> </w:t>
      </w:r>
      <w:r>
        <w:rPr>
          <w:sz w:val="24"/>
        </w:rPr>
        <w:t>demo</w:t>
      </w:r>
      <w:r>
        <w:rPr>
          <w:spacing w:val="-2"/>
          <w:sz w:val="24"/>
        </w:rPr>
        <w:t xml:space="preserve"> </w:t>
      </w:r>
      <w:r>
        <w:rPr>
          <w:sz w:val="24"/>
        </w:rPr>
        <w:t>in</w:t>
      </w:r>
      <w:r>
        <w:rPr>
          <w:spacing w:val="-2"/>
          <w:sz w:val="24"/>
        </w:rPr>
        <w:t xml:space="preserve"> </w:t>
      </w:r>
      <w:r>
        <w:rPr>
          <w:sz w:val="24"/>
        </w:rPr>
        <w:t>Wizard</w:t>
      </w:r>
      <w:r>
        <w:rPr>
          <w:spacing w:val="-2"/>
          <w:sz w:val="24"/>
        </w:rPr>
        <w:t xml:space="preserve"> </w:t>
      </w:r>
      <w:r>
        <w:rPr>
          <w:sz w:val="24"/>
        </w:rPr>
        <w:t>showing</w:t>
      </w:r>
      <w:r>
        <w:rPr>
          <w:spacing w:val="-2"/>
          <w:sz w:val="24"/>
        </w:rPr>
        <w:t xml:space="preserve"> </w:t>
      </w:r>
      <w:r>
        <w:rPr>
          <w:sz w:val="24"/>
        </w:rPr>
        <w:t>how</w:t>
      </w:r>
      <w:r>
        <w:rPr>
          <w:spacing w:val="-3"/>
          <w:sz w:val="24"/>
        </w:rPr>
        <w:t xml:space="preserve"> </w:t>
      </w:r>
      <w:r>
        <w:rPr>
          <w:sz w:val="24"/>
        </w:rPr>
        <w:t>different</w:t>
      </w:r>
      <w:r>
        <w:rPr>
          <w:spacing w:val="-2"/>
          <w:sz w:val="24"/>
        </w:rPr>
        <w:t xml:space="preserve"> </w:t>
      </w:r>
      <w:r>
        <w:rPr>
          <w:sz w:val="24"/>
        </w:rPr>
        <w:t>gestures</w:t>
      </w:r>
      <w:r>
        <w:rPr>
          <w:spacing w:val="-3"/>
          <w:sz w:val="24"/>
        </w:rPr>
        <w:t xml:space="preserve"> </w:t>
      </w:r>
      <w:r>
        <w:rPr>
          <w:sz w:val="24"/>
        </w:rPr>
        <w:t>(e.g.,</w:t>
      </w:r>
      <w:r>
        <w:rPr>
          <w:spacing w:val="-2"/>
          <w:sz w:val="24"/>
        </w:rPr>
        <w:t xml:space="preserve"> </w:t>
      </w:r>
      <w:r>
        <w:rPr>
          <w:sz w:val="24"/>
        </w:rPr>
        <w:t>open</w:t>
      </w:r>
      <w:r>
        <w:rPr>
          <w:spacing w:val="-2"/>
          <w:sz w:val="24"/>
        </w:rPr>
        <w:t xml:space="preserve"> </w:t>
      </w:r>
      <w:r>
        <w:rPr>
          <w:sz w:val="24"/>
        </w:rPr>
        <w:t>hand,</w:t>
      </w:r>
      <w:r>
        <w:rPr>
          <w:spacing w:val="-2"/>
          <w:sz w:val="24"/>
        </w:rPr>
        <w:t xml:space="preserve"> </w:t>
      </w:r>
      <w:r>
        <w:rPr>
          <w:sz w:val="24"/>
        </w:rPr>
        <w:t>fist,</w:t>
      </w:r>
      <w:r>
        <w:rPr>
          <w:spacing w:val="-2"/>
          <w:sz w:val="24"/>
        </w:rPr>
        <w:t xml:space="preserve"> </w:t>
      </w:r>
      <w:r>
        <w:rPr>
          <w:sz w:val="24"/>
        </w:rPr>
        <w:t>pointing) trigger various AR overlays.</w:t>
      </w:r>
    </w:p>
    <w:p w14:paraId="408FFC4F" w14:textId="77777777" w:rsidR="00427792" w:rsidRDefault="00427792">
      <w:pPr>
        <w:pStyle w:val="ListParagraph"/>
        <w:numPr>
          <w:ilvl w:val="0"/>
          <w:numId w:val="38"/>
        </w:numPr>
        <w:tabs>
          <w:tab w:val="left" w:pos="955"/>
        </w:tabs>
        <w:spacing w:before="0" w:line="276" w:lineRule="auto"/>
        <w:ind w:right="871"/>
        <w:rPr>
          <w:sz w:val="24"/>
        </w:rPr>
      </w:pPr>
      <w:r>
        <w:rPr>
          <w:sz w:val="24"/>
        </w:rPr>
        <w:t>Discuss</w:t>
      </w:r>
      <w:r>
        <w:rPr>
          <w:spacing w:val="-3"/>
          <w:sz w:val="24"/>
        </w:rPr>
        <w:t xml:space="preserve"> </w:t>
      </w:r>
      <w:r>
        <w:rPr>
          <w:sz w:val="24"/>
        </w:rPr>
        <w:t>how</w:t>
      </w:r>
      <w:r>
        <w:rPr>
          <w:spacing w:val="-3"/>
          <w:sz w:val="24"/>
        </w:rPr>
        <w:t xml:space="preserve"> </w:t>
      </w:r>
      <w:r>
        <w:rPr>
          <w:sz w:val="24"/>
        </w:rPr>
        <w:t>the</w:t>
      </w:r>
      <w:r>
        <w:rPr>
          <w:spacing w:val="-2"/>
          <w:sz w:val="24"/>
        </w:rPr>
        <w:t xml:space="preserve"> </w:t>
      </w:r>
      <w:r>
        <w:rPr>
          <w:sz w:val="24"/>
        </w:rPr>
        <w:t>ML</w:t>
      </w:r>
      <w:r>
        <w:rPr>
          <w:spacing w:val="-2"/>
          <w:sz w:val="24"/>
        </w:rPr>
        <w:t xml:space="preserve"> </w:t>
      </w:r>
      <w:r>
        <w:rPr>
          <w:sz w:val="24"/>
        </w:rPr>
        <w:t>model</w:t>
      </w:r>
      <w:r>
        <w:rPr>
          <w:spacing w:val="-2"/>
          <w:sz w:val="24"/>
        </w:rPr>
        <w:t xml:space="preserve"> </w:t>
      </w:r>
      <w:r>
        <w:rPr>
          <w:sz w:val="24"/>
        </w:rPr>
        <w:t>behind</w:t>
      </w:r>
      <w:r>
        <w:rPr>
          <w:spacing w:val="-2"/>
          <w:sz w:val="24"/>
        </w:rPr>
        <w:t xml:space="preserve"> </w:t>
      </w:r>
      <w:r>
        <w:rPr>
          <w:sz w:val="24"/>
        </w:rPr>
        <w:t>the</w:t>
      </w:r>
      <w:r>
        <w:rPr>
          <w:spacing w:val="-2"/>
          <w:sz w:val="24"/>
        </w:rPr>
        <w:t xml:space="preserve"> </w:t>
      </w:r>
      <w:r>
        <w:rPr>
          <w:sz w:val="24"/>
        </w:rPr>
        <w:t>scene</w:t>
      </w:r>
      <w:r>
        <w:rPr>
          <w:spacing w:val="-3"/>
          <w:sz w:val="24"/>
        </w:rPr>
        <w:t xml:space="preserve"> </w:t>
      </w:r>
      <w:r>
        <w:rPr>
          <w:sz w:val="24"/>
        </w:rPr>
        <w:t>classifies</w:t>
      </w:r>
      <w:r>
        <w:rPr>
          <w:spacing w:val="-3"/>
          <w:sz w:val="24"/>
        </w:rPr>
        <w:t xml:space="preserve"> </w:t>
      </w:r>
      <w:r>
        <w:rPr>
          <w:sz w:val="24"/>
        </w:rPr>
        <w:t>gestures</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hand</w:t>
      </w:r>
      <w:r>
        <w:rPr>
          <w:spacing w:val="-2"/>
          <w:sz w:val="24"/>
        </w:rPr>
        <w:t xml:space="preserve"> </w:t>
      </w:r>
      <w:r>
        <w:rPr>
          <w:sz w:val="24"/>
        </w:rPr>
        <w:t>keypoints captured by Quest sensors.</w:t>
      </w:r>
    </w:p>
    <w:p w14:paraId="6ECF4155" w14:textId="77777777" w:rsidR="00427792" w:rsidRDefault="00427792">
      <w:pPr>
        <w:pStyle w:val="BodyText"/>
        <w:spacing w:before="38"/>
      </w:pPr>
    </w:p>
    <w:p w14:paraId="200A4388" w14:textId="77777777" w:rsidR="00427792" w:rsidRDefault="00427792">
      <w:pPr>
        <w:pStyle w:val="Heading4"/>
      </w:pPr>
      <w:r>
        <w:t>Task</w:t>
      </w:r>
      <w:r>
        <w:rPr>
          <w:spacing w:val="-2"/>
        </w:rPr>
        <w:t xml:space="preserve"> </w:t>
      </w:r>
      <w:r>
        <w:t>2</w:t>
      </w:r>
      <w:r>
        <w:rPr>
          <w:spacing w:val="-1"/>
        </w:rPr>
        <w:t xml:space="preserve"> </w:t>
      </w:r>
      <w:r>
        <w:t>—</w:t>
      </w:r>
      <w:r>
        <w:rPr>
          <w:spacing w:val="-2"/>
        </w:rPr>
        <w:t xml:space="preserve"> </w:t>
      </w:r>
      <w:r>
        <w:t>Gesture</w:t>
      </w:r>
      <w:r>
        <w:rPr>
          <w:spacing w:val="-2"/>
        </w:rPr>
        <w:t xml:space="preserve"> </w:t>
      </w:r>
      <w:r>
        <w:t>Recording</w:t>
      </w:r>
      <w:r>
        <w:rPr>
          <w:spacing w:val="-2"/>
        </w:rPr>
        <w:t xml:space="preserve"> </w:t>
      </w:r>
      <w:r>
        <w:t>(Data</w:t>
      </w:r>
      <w:r>
        <w:rPr>
          <w:spacing w:val="-1"/>
        </w:rPr>
        <w:t xml:space="preserve"> </w:t>
      </w:r>
      <w:r>
        <w:rPr>
          <w:spacing w:val="-2"/>
        </w:rPr>
        <w:t>Collection)</w:t>
      </w:r>
    </w:p>
    <w:p w14:paraId="44CD7061" w14:textId="77777777" w:rsidR="00427792" w:rsidRDefault="00427792">
      <w:pPr>
        <w:pStyle w:val="ListParagraph"/>
        <w:numPr>
          <w:ilvl w:val="0"/>
          <w:numId w:val="38"/>
        </w:numPr>
        <w:tabs>
          <w:tab w:val="left" w:pos="955"/>
        </w:tabs>
        <w:rPr>
          <w:sz w:val="24"/>
        </w:rPr>
      </w:pPr>
      <w:r>
        <w:rPr>
          <w:sz w:val="24"/>
        </w:rPr>
        <w:t>Open</w:t>
      </w:r>
      <w:r>
        <w:rPr>
          <w:spacing w:val="-2"/>
          <w:sz w:val="24"/>
        </w:rPr>
        <w:t xml:space="preserve"> </w:t>
      </w:r>
      <w:r>
        <w:rPr>
          <w:sz w:val="24"/>
        </w:rPr>
        <w:t>Wizard’s</w:t>
      </w:r>
      <w:r>
        <w:rPr>
          <w:spacing w:val="-3"/>
          <w:sz w:val="24"/>
        </w:rPr>
        <w:t xml:space="preserve"> </w:t>
      </w:r>
      <w:r>
        <w:rPr>
          <w:sz w:val="24"/>
        </w:rPr>
        <w:t>“Gesture</w:t>
      </w:r>
      <w:r>
        <w:rPr>
          <w:spacing w:val="-1"/>
          <w:sz w:val="24"/>
        </w:rPr>
        <w:t xml:space="preserve"> </w:t>
      </w:r>
      <w:r>
        <w:rPr>
          <w:sz w:val="24"/>
        </w:rPr>
        <w:t>Capture”</w:t>
      </w:r>
      <w:r>
        <w:rPr>
          <w:spacing w:val="-2"/>
          <w:sz w:val="24"/>
        </w:rPr>
        <w:t xml:space="preserve"> template.</w:t>
      </w:r>
    </w:p>
    <w:p w14:paraId="185D0704" w14:textId="77777777" w:rsidR="00427792" w:rsidRDefault="00427792">
      <w:pPr>
        <w:pStyle w:val="ListParagraph"/>
        <w:numPr>
          <w:ilvl w:val="0"/>
          <w:numId w:val="38"/>
        </w:numPr>
        <w:tabs>
          <w:tab w:val="left" w:pos="955"/>
        </w:tabs>
        <w:rPr>
          <w:sz w:val="24"/>
        </w:rPr>
      </w:pPr>
      <w:r>
        <w:rPr>
          <w:sz w:val="24"/>
        </w:rPr>
        <w:t>Record</w:t>
      </w:r>
      <w:r>
        <w:rPr>
          <w:spacing w:val="-2"/>
          <w:sz w:val="24"/>
        </w:rPr>
        <w:t xml:space="preserve"> </w:t>
      </w:r>
      <w:r>
        <w:rPr>
          <w:b/>
          <w:sz w:val="24"/>
        </w:rPr>
        <w:t>three</w:t>
      </w:r>
      <w:r>
        <w:rPr>
          <w:b/>
          <w:spacing w:val="-2"/>
          <w:sz w:val="24"/>
        </w:rPr>
        <w:t xml:space="preserve"> gestures</w:t>
      </w:r>
      <w:r>
        <w:rPr>
          <w:spacing w:val="-2"/>
          <w:sz w:val="24"/>
        </w:rPr>
        <w:t>:</w:t>
      </w:r>
    </w:p>
    <w:p w14:paraId="43E2ECC2" w14:textId="77777777" w:rsidR="00427792" w:rsidRDefault="00427792">
      <w:pPr>
        <w:pStyle w:val="ListParagraph"/>
        <w:numPr>
          <w:ilvl w:val="1"/>
          <w:numId w:val="38"/>
        </w:numPr>
        <w:tabs>
          <w:tab w:val="left" w:pos="1542"/>
        </w:tabs>
        <w:ind w:left="1542" w:hanging="359"/>
        <w:rPr>
          <w:sz w:val="24"/>
        </w:rPr>
      </w:pPr>
      <w:r>
        <w:rPr>
          <w:sz w:val="24"/>
        </w:rPr>
        <w:t>Open</w:t>
      </w:r>
      <w:r>
        <w:rPr>
          <w:spacing w:val="-2"/>
          <w:sz w:val="24"/>
        </w:rPr>
        <w:t xml:space="preserve"> </w:t>
      </w:r>
      <w:r>
        <w:rPr>
          <w:spacing w:val="-4"/>
          <w:sz w:val="24"/>
        </w:rPr>
        <w:t>hand</w:t>
      </w:r>
    </w:p>
    <w:p w14:paraId="73A1B32D" w14:textId="77777777" w:rsidR="00427792" w:rsidRDefault="00427792">
      <w:pPr>
        <w:pStyle w:val="ListParagraph"/>
        <w:numPr>
          <w:ilvl w:val="1"/>
          <w:numId w:val="38"/>
        </w:numPr>
        <w:tabs>
          <w:tab w:val="left" w:pos="1542"/>
        </w:tabs>
        <w:spacing w:before="43"/>
        <w:ind w:left="1542" w:hanging="359"/>
        <w:rPr>
          <w:sz w:val="24"/>
        </w:rPr>
      </w:pPr>
      <w:r>
        <w:rPr>
          <w:spacing w:val="-4"/>
          <w:sz w:val="24"/>
        </w:rPr>
        <w:t>Fist</w:t>
      </w:r>
    </w:p>
    <w:p w14:paraId="1D63CA59" w14:textId="77777777" w:rsidR="00427792" w:rsidRDefault="00427792">
      <w:pPr>
        <w:pStyle w:val="ListParagraph"/>
        <w:numPr>
          <w:ilvl w:val="1"/>
          <w:numId w:val="38"/>
        </w:numPr>
        <w:tabs>
          <w:tab w:val="left" w:pos="1542"/>
        </w:tabs>
        <w:ind w:left="1542" w:hanging="359"/>
        <w:rPr>
          <w:sz w:val="24"/>
        </w:rPr>
      </w:pPr>
      <w:r>
        <w:rPr>
          <w:spacing w:val="-2"/>
          <w:sz w:val="24"/>
        </w:rPr>
        <w:t>Pointing</w:t>
      </w:r>
    </w:p>
    <w:p w14:paraId="18567BB2" w14:textId="77777777" w:rsidR="00427792" w:rsidRDefault="00427792">
      <w:pPr>
        <w:pStyle w:val="ListParagraph"/>
        <w:numPr>
          <w:ilvl w:val="0"/>
          <w:numId w:val="38"/>
        </w:numPr>
        <w:tabs>
          <w:tab w:val="left" w:pos="955"/>
        </w:tabs>
        <w:spacing w:before="40"/>
        <w:rPr>
          <w:sz w:val="24"/>
        </w:rPr>
      </w:pPr>
      <w:r>
        <w:rPr>
          <w:sz w:val="24"/>
        </w:rPr>
        <w:t>Collect</w:t>
      </w:r>
      <w:r>
        <w:rPr>
          <w:spacing w:val="-2"/>
          <w:sz w:val="24"/>
        </w:rPr>
        <w:t xml:space="preserve"> </w:t>
      </w:r>
      <w:r>
        <w:rPr>
          <w:b/>
          <w:sz w:val="24"/>
        </w:rPr>
        <w:t>10</w:t>
      </w:r>
      <w:r>
        <w:rPr>
          <w:b/>
          <w:spacing w:val="-2"/>
          <w:sz w:val="24"/>
        </w:rPr>
        <w:t xml:space="preserve"> </w:t>
      </w:r>
      <w:r>
        <w:rPr>
          <w:b/>
          <w:sz w:val="24"/>
        </w:rPr>
        <w:t>samples</w:t>
      </w:r>
      <w:r>
        <w:rPr>
          <w:b/>
          <w:spacing w:val="-1"/>
          <w:sz w:val="24"/>
        </w:rPr>
        <w:t xml:space="preserve"> </w:t>
      </w:r>
      <w:r>
        <w:rPr>
          <w:sz w:val="24"/>
        </w:rPr>
        <w:t>per</w:t>
      </w:r>
      <w:r>
        <w:rPr>
          <w:spacing w:val="-2"/>
          <w:sz w:val="24"/>
        </w:rPr>
        <w:t xml:space="preserve"> </w:t>
      </w:r>
      <w:r>
        <w:rPr>
          <w:sz w:val="24"/>
        </w:rPr>
        <w:t>gesture</w:t>
      </w:r>
      <w:r>
        <w:rPr>
          <w:spacing w:val="-2"/>
          <w:sz w:val="24"/>
        </w:rPr>
        <w:t xml:space="preserve"> </w:t>
      </w:r>
      <w:r>
        <w:rPr>
          <w:sz w:val="24"/>
        </w:rPr>
        <w:t>from</w:t>
      </w:r>
      <w:r>
        <w:rPr>
          <w:spacing w:val="-2"/>
          <w:sz w:val="24"/>
        </w:rPr>
        <w:t xml:space="preserve"> </w:t>
      </w:r>
      <w:r>
        <w:rPr>
          <w:sz w:val="24"/>
        </w:rPr>
        <w:t>different</w:t>
      </w:r>
      <w:r>
        <w:rPr>
          <w:spacing w:val="-1"/>
          <w:sz w:val="24"/>
        </w:rPr>
        <w:t xml:space="preserve"> </w:t>
      </w:r>
      <w:r>
        <w:rPr>
          <w:spacing w:val="-2"/>
          <w:sz w:val="24"/>
        </w:rPr>
        <w:t>students.</w:t>
      </w:r>
    </w:p>
    <w:p w14:paraId="48D41A74" w14:textId="77777777" w:rsidR="00427792" w:rsidRDefault="00427792">
      <w:pPr>
        <w:pStyle w:val="ListParagraph"/>
        <w:numPr>
          <w:ilvl w:val="0"/>
          <w:numId w:val="38"/>
        </w:numPr>
        <w:tabs>
          <w:tab w:val="left" w:pos="955"/>
        </w:tabs>
        <w:rPr>
          <w:sz w:val="24"/>
        </w:rPr>
      </w:pPr>
      <w:r>
        <w:rPr>
          <w:sz w:val="24"/>
        </w:rPr>
        <w:t>Observe</w:t>
      </w:r>
      <w:r>
        <w:rPr>
          <w:spacing w:val="-4"/>
          <w:sz w:val="24"/>
        </w:rPr>
        <w:t xml:space="preserve"> </w:t>
      </w:r>
      <w:r>
        <w:rPr>
          <w:sz w:val="24"/>
        </w:rPr>
        <w:t>how</w:t>
      </w:r>
      <w:r>
        <w:rPr>
          <w:spacing w:val="-1"/>
          <w:sz w:val="24"/>
        </w:rPr>
        <w:t xml:space="preserve"> </w:t>
      </w:r>
      <w:r>
        <w:rPr>
          <w:sz w:val="24"/>
        </w:rPr>
        <w:t>Wizard</w:t>
      </w:r>
      <w:r>
        <w:rPr>
          <w:spacing w:val="-2"/>
          <w:sz w:val="24"/>
        </w:rPr>
        <w:t xml:space="preserve"> </w:t>
      </w:r>
      <w:r>
        <w:rPr>
          <w:sz w:val="24"/>
        </w:rPr>
        <w:t>visualizes</w:t>
      </w:r>
      <w:r>
        <w:rPr>
          <w:spacing w:val="-3"/>
          <w:sz w:val="24"/>
        </w:rPr>
        <w:t xml:space="preserve"> </w:t>
      </w:r>
      <w:r>
        <w:rPr>
          <w:sz w:val="24"/>
        </w:rPr>
        <w:t>hand</w:t>
      </w:r>
      <w:r>
        <w:rPr>
          <w:spacing w:val="-1"/>
          <w:sz w:val="24"/>
        </w:rPr>
        <w:t xml:space="preserve"> </w:t>
      </w:r>
      <w:r>
        <w:rPr>
          <w:spacing w:val="-2"/>
          <w:sz w:val="24"/>
        </w:rPr>
        <w:t>keypoints.</w:t>
      </w:r>
    </w:p>
    <w:p w14:paraId="0C07B63A" w14:textId="77777777" w:rsidR="00427792" w:rsidRDefault="00427792">
      <w:pPr>
        <w:pStyle w:val="BodyText"/>
        <w:spacing w:before="84"/>
      </w:pPr>
    </w:p>
    <w:p w14:paraId="1EE679A2" w14:textId="77777777" w:rsidR="00427792" w:rsidRDefault="00427792">
      <w:pPr>
        <w:pStyle w:val="Heading4"/>
      </w:pPr>
      <w:r>
        <w:t>Task</w:t>
      </w:r>
      <w:r>
        <w:rPr>
          <w:spacing w:val="-3"/>
        </w:rPr>
        <w:t xml:space="preserve"> </w:t>
      </w:r>
      <w:r>
        <w:t>3</w:t>
      </w:r>
      <w:r>
        <w:rPr>
          <w:spacing w:val="-2"/>
        </w:rPr>
        <w:t xml:space="preserve"> </w:t>
      </w:r>
      <w:r>
        <w:t>—</w:t>
      </w:r>
      <w:r>
        <w:rPr>
          <w:spacing w:val="-3"/>
        </w:rPr>
        <w:t xml:space="preserve"> </w:t>
      </w:r>
      <w:r>
        <w:t>Model</w:t>
      </w:r>
      <w:r>
        <w:rPr>
          <w:spacing w:val="-2"/>
        </w:rPr>
        <w:t xml:space="preserve"> </w:t>
      </w:r>
      <w:r>
        <w:t>Training</w:t>
      </w:r>
      <w:r>
        <w:rPr>
          <w:spacing w:val="-3"/>
        </w:rPr>
        <w:t xml:space="preserve"> </w:t>
      </w:r>
      <w:r>
        <w:t>(Conceptual</w:t>
      </w:r>
      <w:r>
        <w:rPr>
          <w:spacing w:val="-2"/>
        </w:rPr>
        <w:t xml:space="preserve"> Overview)</w:t>
      </w:r>
    </w:p>
    <w:p w14:paraId="0AD4F5ED" w14:textId="77777777" w:rsidR="00427792" w:rsidRDefault="00427792">
      <w:pPr>
        <w:pStyle w:val="ListParagraph"/>
        <w:numPr>
          <w:ilvl w:val="0"/>
          <w:numId w:val="38"/>
        </w:numPr>
        <w:tabs>
          <w:tab w:val="left" w:pos="955"/>
        </w:tabs>
        <w:rPr>
          <w:sz w:val="24"/>
        </w:rPr>
      </w:pPr>
      <w:r>
        <w:rPr>
          <w:sz w:val="24"/>
        </w:rPr>
        <w:t>The</w:t>
      </w:r>
      <w:r>
        <w:rPr>
          <w:spacing w:val="-6"/>
          <w:sz w:val="24"/>
        </w:rPr>
        <w:t xml:space="preserve"> </w:t>
      </w:r>
      <w:r>
        <w:rPr>
          <w:sz w:val="24"/>
        </w:rPr>
        <w:t>Wizard</w:t>
      </w:r>
      <w:r>
        <w:rPr>
          <w:spacing w:val="-1"/>
          <w:sz w:val="24"/>
        </w:rPr>
        <w:t xml:space="preserve"> </w:t>
      </w:r>
      <w:r>
        <w:rPr>
          <w:sz w:val="24"/>
        </w:rPr>
        <w:t>app automatically</w:t>
      </w:r>
      <w:r>
        <w:rPr>
          <w:spacing w:val="-1"/>
          <w:sz w:val="24"/>
        </w:rPr>
        <w:t xml:space="preserve"> </w:t>
      </w:r>
      <w:r>
        <w:rPr>
          <w:sz w:val="24"/>
        </w:rPr>
        <w:t>trains</w:t>
      </w:r>
      <w:r>
        <w:rPr>
          <w:spacing w:val="-3"/>
          <w:sz w:val="24"/>
        </w:rPr>
        <w:t xml:space="preserve"> </w:t>
      </w:r>
      <w:r>
        <w:rPr>
          <w:sz w:val="24"/>
        </w:rPr>
        <w:t>a</w:t>
      </w:r>
      <w:r>
        <w:rPr>
          <w:spacing w:val="-1"/>
          <w:sz w:val="24"/>
        </w:rPr>
        <w:t xml:space="preserve"> </w:t>
      </w:r>
      <w:r>
        <w:rPr>
          <w:sz w:val="24"/>
        </w:rPr>
        <w:t>simple</w:t>
      </w:r>
      <w:r>
        <w:rPr>
          <w:spacing w:val="-1"/>
          <w:sz w:val="24"/>
        </w:rPr>
        <w:t xml:space="preserve"> </w:t>
      </w:r>
      <w:r>
        <w:rPr>
          <w:sz w:val="24"/>
        </w:rPr>
        <w:t>ML</w:t>
      </w:r>
      <w:r>
        <w:rPr>
          <w:spacing w:val="-1"/>
          <w:sz w:val="24"/>
        </w:rPr>
        <w:t xml:space="preserve"> </w:t>
      </w:r>
      <w:r>
        <w:rPr>
          <w:sz w:val="24"/>
        </w:rPr>
        <w:t>classifier</w:t>
      </w:r>
      <w:r>
        <w:rPr>
          <w:spacing w:val="-1"/>
          <w:sz w:val="24"/>
        </w:rPr>
        <w:t xml:space="preserve"> </w:t>
      </w:r>
      <w:r>
        <w:rPr>
          <w:sz w:val="24"/>
        </w:rPr>
        <w:t>on</w:t>
      </w:r>
      <w:r>
        <w:rPr>
          <w:spacing w:val="-2"/>
          <w:sz w:val="24"/>
        </w:rPr>
        <w:t xml:space="preserve"> </w:t>
      </w:r>
      <w:r>
        <w:rPr>
          <w:sz w:val="24"/>
        </w:rPr>
        <w:t>the captured</w:t>
      </w:r>
      <w:r>
        <w:rPr>
          <w:spacing w:val="1"/>
          <w:sz w:val="24"/>
        </w:rPr>
        <w:t xml:space="preserve"> </w:t>
      </w:r>
      <w:r>
        <w:rPr>
          <w:spacing w:val="-2"/>
          <w:sz w:val="24"/>
        </w:rPr>
        <w:t>gestures.</w:t>
      </w:r>
    </w:p>
    <w:p w14:paraId="26EB2FCF" w14:textId="77777777" w:rsidR="00427792" w:rsidRDefault="00427792">
      <w:pPr>
        <w:pStyle w:val="ListParagraph"/>
        <w:numPr>
          <w:ilvl w:val="0"/>
          <w:numId w:val="38"/>
        </w:numPr>
        <w:tabs>
          <w:tab w:val="left" w:pos="955"/>
        </w:tabs>
        <w:rPr>
          <w:sz w:val="24"/>
        </w:rPr>
      </w:pPr>
      <w:r>
        <w:rPr>
          <w:sz w:val="24"/>
        </w:rPr>
        <w:t>Discuss</w:t>
      </w:r>
      <w:r>
        <w:rPr>
          <w:spacing w:val="-5"/>
          <w:sz w:val="24"/>
        </w:rPr>
        <w:t xml:space="preserve"> </w:t>
      </w:r>
      <w:r>
        <w:rPr>
          <w:sz w:val="24"/>
        </w:rPr>
        <w:t>how</w:t>
      </w:r>
      <w:r>
        <w:rPr>
          <w:spacing w:val="-3"/>
          <w:sz w:val="24"/>
        </w:rPr>
        <w:t xml:space="preserve"> </w:t>
      </w:r>
      <w:r>
        <w:rPr>
          <w:sz w:val="24"/>
        </w:rPr>
        <w:t>ML</w:t>
      </w:r>
      <w:r>
        <w:rPr>
          <w:spacing w:val="-1"/>
          <w:sz w:val="24"/>
        </w:rPr>
        <w:t xml:space="preserve"> </w:t>
      </w:r>
      <w:r>
        <w:rPr>
          <w:sz w:val="24"/>
        </w:rPr>
        <w:t>learns</w:t>
      </w:r>
      <w:r>
        <w:rPr>
          <w:spacing w:val="-3"/>
          <w:sz w:val="24"/>
        </w:rPr>
        <w:t xml:space="preserve"> </w:t>
      </w:r>
      <w:r>
        <w:rPr>
          <w:sz w:val="24"/>
        </w:rPr>
        <w:t>from</w:t>
      </w:r>
      <w:r>
        <w:rPr>
          <w:spacing w:val="-1"/>
          <w:sz w:val="24"/>
        </w:rPr>
        <w:t xml:space="preserve"> </w:t>
      </w:r>
      <w:r>
        <w:rPr>
          <w:sz w:val="24"/>
        </w:rPr>
        <w:t>numeric</w:t>
      </w:r>
      <w:r>
        <w:rPr>
          <w:spacing w:val="-4"/>
          <w:sz w:val="24"/>
        </w:rPr>
        <w:t xml:space="preserve"> </w:t>
      </w:r>
      <w:r>
        <w:rPr>
          <w:sz w:val="24"/>
        </w:rPr>
        <w:t>features</w:t>
      </w:r>
      <w:r>
        <w:rPr>
          <w:spacing w:val="1"/>
          <w:sz w:val="24"/>
        </w:rPr>
        <w:t xml:space="preserve"> </w:t>
      </w:r>
      <w:r>
        <w:rPr>
          <w:sz w:val="24"/>
        </w:rPr>
        <w:t>(hand</w:t>
      </w:r>
      <w:r>
        <w:rPr>
          <w:spacing w:val="-2"/>
          <w:sz w:val="24"/>
        </w:rPr>
        <w:t xml:space="preserve"> </w:t>
      </w:r>
      <w:r>
        <w:rPr>
          <w:sz w:val="24"/>
        </w:rPr>
        <w:t>coordinates) rather</w:t>
      </w:r>
      <w:r>
        <w:rPr>
          <w:spacing w:val="-4"/>
          <w:sz w:val="24"/>
        </w:rPr>
        <w:t xml:space="preserve"> </w:t>
      </w:r>
      <w:r>
        <w:rPr>
          <w:sz w:val="24"/>
        </w:rPr>
        <w:t>than</w:t>
      </w:r>
      <w:r>
        <w:rPr>
          <w:spacing w:val="-1"/>
          <w:sz w:val="24"/>
        </w:rPr>
        <w:t xml:space="preserve"> </w:t>
      </w:r>
      <w:r>
        <w:rPr>
          <w:sz w:val="24"/>
        </w:rPr>
        <w:t>raw</w:t>
      </w:r>
      <w:r>
        <w:rPr>
          <w:spacing w:val="-3"/>
          <w:sz w:val="24"/>
        </w:rPr>
        <w:t xml:space="preserve"> </w:t>
      </w:r>
      <w:r>
        <w:rPr>
          <w:sz w:val="24"/>
        </w:rPr>
        <w:t>video</w:t>
      </w:r>
      <w:r>
        <w:rPr>
          <w:spacing w:val="1"/>
          <w:sz w:val="24"/>
        </w:rPr>
        <w:t xml:space="preserve"> </w:t>
      </w:r>
      <w:r>
        <w:rPr>
          <w:spacing w:val="-2"/>
          <w:sz w:val="24"/>
        </w:rPr>
        <w:t>frames.</w:t>
      </w:r>
    </w:p>
    <w:p w14:paraId="2795E035" w14:textId="77777777" w:rsidR="00427792" w:rsidRDefault="00427792">
      <w:pPr>
        <w:pStyle w:val="ListParagraph"/>
        <w:numPr>
          <w:ilvl w:val="0"/>
          <w:numId w:val="38"/>
        </w:numPr>
        <w:tabs>
          <w:tab w:val="left" w:pos="955"/>
        </w:tabs>
        <w:spacing w:before="44"/>
        <w:rPr>
          <w:sz w:val="24"/>
        </w:rPr>
      </w:pPr>
      <w:r>
        <w:rPr>
          <w:sz w:val="24"/>
        </w:rPr>
        <w:t>Observe</w:t>
      </w:r>
      <w:r>
        <w:rPr>
          <w:spacing w:val="-4"/>
          <w:sz w:val="24"/>
        </w:rPr>
        <w:t xml:space="preserve"> </w:t>
      </w:r>
      <w:r>
        <w:rPr>
          <w:sz w:val="24"/>
        </w:rPr>
        <w:t>model</w:t>
      </w:r>
      <w:r>
        <w:rPr>
          <w:spacing w:val="1"/>
          <w:sz w:val="24"/>
        </w:rPr>
        <w:t xml:space="preserve"> </w:t>
      </w:r>
      <w:r>
        <w:rPr>
          <w:sz w:val="24"/>
        </w:rPr>
        <w:t>accuracy or</w:t>
      </w:r>
      <w:r>
        <w:rPr>
          <w:spacing w:val="-1"/>
          <w:sz w:val="24"/>
        </w:rPr>
        <w:t xml:space="preserve"> </w:t>
      </w:r>
      <w:r>
        <w:rPr>
          <w:sz w:val="24"/>
        </w:rPr>
        <w:t>confusion</w:t>
      </w:r>
      <w:r>
        <w:rPr>
          <w:spacing w:val="-1"/>
          <w:sz w:val="24"/>
        </w:rPr>
        <w:t xml:space="preserve"> </w:t>
      </w:r>
      <w:r>
        <w:rPr>
          <w:sz w:val="24"/>
        </w:rPr>
        <w:t>matrix</w:t>
      </w:r>
      <w:r>
        <w:rPr>
          <w:spacing w:val="-2"/>
          <w:sz w:val="24"/>
        </w:rPr>
        <w:t xml:space="preserve"> </w:t>
      </w:r>
      <w:r>
        <w:rPr>
          <w:sz w:val="24"/>
        </w:rPr>
        <w:t>displayed</w:t>
      </w:r>
      <w:r>
        <w:rPr>
          <w:spacing w:val="-1"/>
          <w:sz w:val="24"/>
        </w:rPr>
        <w:t xml:space="preserve"> </w:t>
      </w:r>
      <w:r>
        <w:rPr>
          <w:sz w:val="24"/>
        </w:rPr>
        <w:t>in</w:t>
      </w:r>
      <w:r>
        <w:rPr>
          <w:spacing w:val="-1"/>
          <w:sz w:val="24"/>
        </w:rPr>
        <w:t xml:space="preserve"> </w:t>
      </w:r>
      <w:r>
        <w:rPr>
          <w:spacing w:val="-2"/>
          <w:sz w:val="24"/>
        </w:rPr>
        <w:t>Wizard.</w:t>
      </w:r>
    </w:p>
    <w:p w14:paraId="3BC71A16" w14:textId="77777777" w:rsidR="00427792" w:rsidRDefault="00427792">
      <w:pPr>
        <w:pStyle w:val="BodyText"/>
        <w:spacing w:before="81"/>
      </w:pPr>
    </w:p>
    <w:p w14:paraId="604086BF" w14:textId="77777777" w:rsidR="00427792" w:rsidRDefault="00427792">
      <w:pPr>
        <w:pStyle w:val="Heading4"/>
        <w:ind w:left="0" w:right="6703"/>
        <w:jc w:val="right"/>
      </w:pPr>
      <w:r>
        <w:t>Task</w:t>
      </w:r>
      <w:r>
        <w:rPr>
          <w:spacing w:val="-2"/>
        </w:rPr>
        <w:t xml:space="preserve"> </w:t>
      </w:r>
      <w:r>
        <w:t>4</w:t>
      </w:r>
      <w:r>
        <w:rPr>
          <w:spacing w:val="-1"/>
        </w:rPr>
        <w:t xml:space="preserve"> </w:t>
      </w:r>
      <w:r>
        <w:t>—</w:t>
      </w:r>
      <w:r>
        <w:rPr>
          <w:spacing w:val="-2"/>
        </w:rPr>
        <w:t xml:space="preserve"> </w:t>
      </w:r>
      <w:r>
        <w:t>AR</w:t>
      </w:r>
      <w:r>
        <w:rPr>
          <w:spacing w:val="-3"/>
        </w:rPr>
        <w:t xml:space="preserve"> </w:t>
      </w:r>
      <w:r>
        <w:t>Interaction</w:t>
      </w:r>
      <w:r>
        <w:rPr>
          <w:spacing w:val="-1"/>
        </w:rPr>
        <w:t xml:space="preserve"> </w:t>
      </w:r>
      <w:r>
        <w:rPr>
          <w:spacing w:val="-4"/>
        </w:rPr>
        <w:t>Demo</w:t>
      </w:r>
    </w:p>
    <w:p w14:paraId="267E358A" w14:textId="77777777" w:rsidR="00427792" w:rsidRDefault="00427792">
      <w:pPr>
        <w:pStyle w:val="ListParagraph"/>
        <w:numPr>
          <w:ilvl w:val="0"/>
          <w:numId w:val="38"/>
        </w:numPr>
        <w:tabs>
          <w:tab w:val="left" w:pos="359"/>
        </w:tabs>
        <w:ind w:left="359" w:right="6796" w:hanging="359"/>
        <w:jc w:val="right"/>
        <w:rPr>
          <w:sz w:val="24"/>
        </w:rPr>
      </w:pPr>
      <w:r>
        <w:rPr>
          <w:sz w:val="24"/>
        </w:rPr>
        <w:t>Use</w:t>
      </w:r>
      <w:r>
        <w:rPr>
          <w:spacing w:val="-3"/>
          <w:sz w:val="24"/>
        </w:rPr>
        <w:t xml:space="preserve"> </w:t>
      </w:r>
      <w:r>
        <w:rPr>
          <w:sz w:val="24"/>
        </w:rPr>
        <w:t xml:space="preserve">the trained model </w:t>
      </w:r>
      <w:r>
        <w:rPr>
          <w:spacing w:val="-2"/>
          <w:sz w:val="24"/>
        </w:rPr>
        <w:t>live:</w:t>
      </w:r>
    </w:p>
    <w:p w14:paraId="52D8B50A" w14:textId="77777777" w:rsidR="00427792" w:rsidRDefault="00427792">
      <w:pPr>
        <w:pStyle w:val="ListParagraph"/>
        <w:numPr>
          <w:ilvl w:val="0"/>
          <w:numId w:val="39"/>
        </w:numPr>
        <w:tabs>
          <w:tab w:val="left" w:pos="1542"/>
        </w:tabs>
        <w:ind w:left="1542" w:hanging="359"/>
        <w:rPr>
          <w:sz w:val="24"/>
        </w:rPr>
      </w:pPr>
      <w:r>
        <w:rPr>
          <w:sz w:val="24"/>
        </w:rPr>
        <w:t>Perform</w:t>
      </w:r>
      <w:r>
        <w:rPr>
          <w:spacing w:val="-1"/>
          <w:sz w:val="24"/>
        </w:rPr>
        <w:t xml:space="preserve"> </w:t>
      </w:r>
      <w:r>
        <w:rPr>
          <w:sz w:val="24"/>
        </w:rPr>
        <w:t>“Open</w:t>
      </w:r>
      <w:r>
        <w:rPr>
          <w:spacing w:val="-1"/>
          <w:sz w:val="24"/>
        </w:rPr>
        <w:t xml:space="preserve"> </w:t>
      </w:r>
      <w:r>
        <w:rPr>
          <w:sz w:val="24"/>
        </w:rPr>
        <w:t>hand”</w:t>
      </w:r>
      <w:r>
        <w:rPr>
          <w:spacing w:val="-2"/>
          <w:sz w:val="24"/>
        </w:rPr>
        <w:t xml:space="preserve"> </w:t>
      </w:r>
      <w:r>
        <w:rPr>
          <w:sz w:val="24"/>
        </w:rPr>
        <w:t>→ A</w:t>
      </w:r>
      <w:r>
        <w:rPr>
          <w:spacing w:val="-1"/>
          <w:sz w:val="24"/>
        </w:rPr>
        <w:t xml:space="preserve"> </w:t>
      </w:r>
      <w:r>
        <w:rPr>
          <w:sz w:val="24"/>
        </w:rPr>
        <w:t>holographic</w:t>
      </w:r>
      <w:r>
        <w:rPr>
          <w:spacing w:val="-1"/>
          <w:sz w:val="24"/>
        </w:rPr>
        <w:t xml:space="preserve"> </w:t>
      </w:r>
      <w:r>
        <w:rPr>
          <w:sz w:val="24"/>
        </w:rPr>
        <w:t>menu</w:t>
      </w:r>
      <w:r>
        <w:rPr>
          <w:spacing w:val="-1"/>
          <w:sz w:val="24"/>
        </w:rPr>
        <w:t xml:space="preserve"> </w:t>
      </w:r>
      <w:r>
        <w:rPr>
          <w:spacing w:val="-2"/>
          <w:sz w:val="24"/>
        </w:rPr>
        <w:t>appears.</w:t>
      </w:r>
    </w:p>
    <w:p w14:paraId="5EA62C87" w14:textId="77777777" w:rsidR="00427792" w:rsidRDefault="00427792">
      <w:pPr>
        <w:pStyle w:val="ListParagraph"/>
        <w:numPr>
          <w:ilvl w:val="0"/>
          <w:numId w:val="39"/>
        </w:numPr>
        <w:tabs>
          <w:tab w:val="left" w:pos="1542"/>
        </w:tabs>
        <w:spacing w:before="35"/>
        <w:ind w:left="1542" w:hanging="359"/>
        <w:rPr>
          <w:sz w:val="24"/>
        </w:rPr>
      </w:pPr>
      <w:r>
        <w:rPr>
          <w:sz w:val="24"/>
        </w:rPr>
        <w:t>Perform</w:t>
      </w:r>
      <w:r>
        <w:rPr>
          <w:spacing w:val="-1"/>
          <w:sz w:val="24"/>
        </w:rPr>
        <w:t xml:space="preserve"> </w:t>
      </w:r>
      <w:r>
        <w:rPr>
          <w:sz w:val="24"/>
        </w:rPr>
        <w:t>“Fist”</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 xml:space="preserve">menu </w:t>
      </w:r>
      <w:r>
        <w:rPr>
          <w:spacing w:val="-2"/>
          <w:sz w:val="24"/>
        </w:rPr>
        <w:t>closes.</w:t>
      </w:r>
    </w:p>
    <w:p w14:paraId="28072677" w14:textId="77777777" w:rsidR="00427792" w:rsidRDefault="00427792">
      <w:pPr>
        <w:pStyle w:val="ListParagraph"/>
        <w:numPr>
          <w:ilvl w:val="0"/>
          <w:numId w:val="39"/>
        </w:numPr>
        <w:tabs>
          <w:tab w:val="left" w:pos="1542"/>
        </w:tabs>
        <w:spacing w:before="33"/>
        <w:ind w:left="1542" w:hanging="359"/>
        <w:rPr>
          <w:sz w:val="24"/>
        </w:rPr>
      </w:pPr>
      <w:r>
        <w:rPr>
          <w:sz w:val="24"/>
        </w:rPr>
        <w:t>Perform</w:t>
      </w:r>
      <w:r>
        <w:rPr>
          <w:spacing w:val="-2"/>
          <w:sz w:val="24"/>
        </w:rPr>
        <w:t xml:space="preserve"> </w:t>
      </w:r>
      <w:r>
        <w:rPr>
          <w:sz w:val="24"/>
        </w:rPr>
        <w:t>“Pointing”</w:t>
      </w:r>
      <w:r>
        <w:rPr>
          <w:spacing w:val="-1"/>
          <w:sz w:val="24"/>
        </w:rPr>
        <w:t xml:space="preserve"> </w:t>
      </w:r>
      <w:r>
        <w:rPr>
          <w:sz w:val="24"/>
        </w:rPr>
        <w:t>→</w:t>
      </w:r>
      <w:r>
        <w:rPr>
          <w:spacing w:val="-1"/>
          <w:sz w:val="24"/>
        </w:rPr>
        <w:t xml:space="preserve"> </w:t>
      </w:r>
      <w:r>
        <w:rPr>
          <w:sz w:val="24"/>
        </w:rPr>
        <w:t>A virtual</w:t>
      </w:r>
      <w:r>
        <w:rPr>
          <w:spacing w:val="-1"/>
          <w:sz w:val="24"/>
        </w:rPr>
        <w:t xml:space="preserve"> </w:t>
      </w:r>
      <w:r>
        <w:rPr>
          <w:sz w:val="24"/>
        </w:rPr>
        <w:t>arrow</w:t>
      </w:r>
      <w:r>
        <w:rPr>
          <w:spacing w:val="-3"/>
          <w:sz w:val="24"/>
        </w:rPr>
        <w:t xml:space="preserve"> </w:t>
      </w:r>
      <w:r>
        <w:rPr>
          <w:sz w:val="24"/>
        </w:rPr>
        <w:t>highlights</w:t>
      </w:r>
      <w:r>
        <w:rPr>
          <w:spacing w:val="-2"/>
          <w:sz w:val="24"/>
        </w:rPr>
        <w:t xml:space="preserve"> </w:t>
      </w:r>
      <w:r>
        <w:rPr>
          <w:sz w:val="24"/>
        </w:rPr>
        <w:t>a</w:t>
      </w:r>
      <w:r>
        <w:rPr>
          <w:spacing w:val="-2"/>
          <w:sz w:val="24"/>
        </w:rPr>
        <w:t xml:space="preserve"> </w:t>
      </w:r>
      <w:r>
        <w:rPr>
          <w:sz w:val="24"/>
        </w:rPr>
        <w:t>nearby</w:t>
      </w:r>
      <w:r>
        <w:rPr>
          <w:spacing w:val="-1"/>
          <w:sz w:val="24"/>
        </w:rPr>
        <w:t xml:space="preserve"> </w:t>
      </w:r>
      <w:r>
        <w:rPr>
          <w:sz w:val="24"/>
        </w:rPr>
        <w:t>3D</w:t>
      </w:r>
      <w:r>
        <w:rPr>
          <w:spacing w:val="-2"/>
          <w:sz w:val="24"/>
        </w:rPr>
        <w:t xml:space="preserve"> object.</w:t>
      </w:r>
    </w:p>
    <w:p w14:paraId="355B5A87" w14:textId="77777777" w:rsidR="00427792" w:rsidRDefault="00427792">
      <w:pPr>
        <w:pStyle w:val="ListParagraph"/>
        <w:numPr>
          <w:ilvl w:val="0"/>
          <w:numId w:val="38"/>
        </w:numPr>
        <w:tabs>
          <w:tab w:val="left" w:pos="955"/>
        </w:tabs>
        <w:spacing w:before="33"/>
        <w:rPr>
          <w:sz w:val="24"/>
        </w:rPr>
      </w:pPr>
      <w:r>
        <w:rPr>
          <w:sz w:val="24"/>
        </w:rPr>
        <w:t>Note</w:t>
      </w:r>
      <w:r>
        <w:rPr>
          <w:spacing w:val="-3"/>
          <w:sz w:val="24"/>
        </w:rPr>
        <w:t xml:space="preserve"> </w:t>
      </w:r>
      <w:r>
        <w:rPr>
          <w:sz w:val="24"/>
        </w:rPr>
        <w:t>how</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responds</w:t>
      </w:r>
      <w:r>
        <w:rPr>
          <w:spacing w:val="-2"/>
          <w:sz w:val="24"/>
        </w:rPr>
        <w:t xml:space="preserve"> </w:t>
      </w:r>
      <w:r>
        <w:rPr>
          <w:sz w:val="24"/>
        </w:rPr>
        <w:t>in</w:t>
      </w:r>
      <w:r>
        <w:rPr>
          <w:spacing w:val="-1"/>
          <w:sz w:val="24"/>
        </w:rPr>
        <w:t xml:space="preserve"> </w:t>
      </w:r>
      <w:r>
        <w:rPr>
          <w:sz w:val="24"/>
        </w:rPr>
        <w:t>real-</w:t>
      </w:r>
      <w:r>
        <w:rPr>
          <w:spacing w:val="-2"/>
          <w:sz w:val="24"/>
        </w:rPr>
        <w:t>time.</w:t>
      </w:r>
    </w:p>
    <w:p w14:paraId="0CACC8D5" w14:textId="77777777" w:rsidR="00427792" w:rsidRDefault="00427792">
      <w:pPr>
        <w:pStyle w:val="BodyText"/>
        <w:spacing w:before="83"/>
      </w:pPr>
    </w:p>
    <w:p w14:paraId="5BA15A69" w14:textId="77777777" w:rsidR="00427792" w:rsidRDefault="00427792">
      <w:pPr>
        <w:pStyle w:val="Heading4"/>
      </w:pPr>
      <w:r>
        <w:t>Task</w:t>
      </w:r>
      <w:r>
        <w:rPr>
          <w:spacing w:val="-3"/>
        </w:rPr>
        <w:t xml:space="preserve"> </w:t>
      </w:r>
      <w:r>
        <w:t>5</w:t>
      </w:r>
      <w:r>
        <w:rPr>
          <w:spacing w:val="-2"/>
        </w:rPr>
        <w:t xml:space="preserve"> </w:t>
      </w:r>
      <w:r>
        <w:t>—</w:t>
      </w:r>
      <w:r>
        <w:rPr>
          <w:spacing w:val="-3"/>
        </w:rPr>
        <w:t xml:space="preserve"> </w:t>
      </w:r>
      <w:r>
        <w:t>Reflection</w:t>
      </w:r>
      <w:r>
        <w:rPr>
          <w:spacing w:val="-2"/>
        </w:rPr>
        <w:t xml:space="preserve"> Discussion</w:t>
      </w:r>
    </w:p>
    <w:p w14:paraId="58164F7A" w14:textId="77777777" w:rsidR="00427792" w:rsidRDefault="00427792">
      <w:pPr>
        <w:pStyle w:val="ListParagraph"/>
        <w:numPr>
          <w:ilvl w:val="0"/>
          <w:numId w:val="38"/>
        </w:numPr>
        <w:tabs>
          <w:tab w:val="left" w:pos="955"/>
        </w:tabs>
        <w:rPr>
          <w:sz w:val="24"/>
        </w:rPr>
      </w:pPr>
      <w:r>
        <w:rPr>
          <w:sz w:val="24"/>
        </w:rPr>
        <w:t>How</w:t>
      </w:r>
      <w:r>
        <w:rPr>
          <w:spacing w:val="-2"/>
          <w:sz w:val="24"/>
        </w:rPr>
        <w:t xml:space="preserve"> </w:t>
      </w:r>
      <w:r>
        <w:rPr>
          <w:sz w:val="24"/>
        </w:rPr>
        <w:t>does</w:t>
      </w:r>
      <w:r>
        <w:rPr>
          <w:spacing w:val="-2"/>
          <w:sz w:val="24"/>
        </w:rPr>
        <w:t xml:space="preserve"> </w:t>
      </w:r>
      <w:r>
        <w:rPr>
          <w:sz w:val="24"/>
        </w:rPr>
        <w:t>the</w:t>
      </w:r>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decide</w:t>
      </w:r>
      <w:r>
        <w:rPr>
          <w:spacing w:val="-1"/>
          <w:sz w:val="24"/>
        </w:rPr>
        <w:t xml:space="preserve"> </w:t>
      </w:r>
      <w:r>
        <w:rPr>
          <w:sz w:val="24"/>
        </w:rPr>
        <w:t>which</w:t>
      </w:r>
      <w:r>
        <w:rPr>
          <w:spacing w:val="-1"/>
          <w:sz w:val="24"/>
        </w:rPr>
        <w:t xml:space="preserve"> </w:t>
      </w:r>
      <w:r>
        <w:rPr>
          <w:sz w:val="24"/>
        </w:rPr>
        <w:t>gesture</w:t>
      </w:r>
      <w:r>
        <w:rPr>
          <w:spacing w:val="-2"/>
          <w:sz w:val="24"/>
        </w:rPr>
        <w:t xml:space="preserve"> </w:t>
      </w:r>
      <w:r>
        <w:rPr>
          <w:sz w:val="24"/>
        </w:rPr>
        <w:t>is</w:t>
      </w:r>
      <w:r>
        <w:rPr>
          <w:spacing w:val="2"/>
          <w:sz w:val="24"/>
        </w:rPr>
        <w:t xml:space="preserve"> </w:t>
      </w:r>
      <w:r>
        <w:rPr>
          <w:spacing w:val="-2"/>
          <w:sz w:val="24"/>
        </w:rPr>
        <w:t>which?</w:t>
      </w:r>
    </w:p>
    <w:p w14:paraId="6AF3D349" w14:textId="77777777" w:rsidR="00427792" w:rsidRDefault="00427792">
      <w:pPr>
        <w:pStyle w:val="ListParagraph"/>
        <w:rPr>
          <w:sz w:val="24"/>
        </w:rPr>
        <w:sectPr w:rsidR="00427792" w:rsidSect="00566EAF">
          <w:pgSz w:w="11907" w:h="16839" w:code="9"/>
          <w:pgMar w:top="720" w:right="720" w:bottom="720" w:left="720" w:header="720" w:footer="720" w:gutter="0"/>
          <w:cols w:space="720"/>
        </w:sectPr>
      </w:pPr>
    </w:p>
    <w:p w14:paraId="26FD7ACD" w14:textId="77777777" w:rsidR="00427792" w:rsidRDefault="00427792">
      <w:pPr>
        <w:pStyle w:val="ListParagraph"/>
        <w:numPr>
          <w:ilvl w:val="0"/>
          <w:numId w:val="38"/>
        </w:numPr>
        <w:tabs>
          <w:tab w:val="left" w:pos="955"/>
        </w:tabs>
        <w:spacing w:before="69"/>
        <w:rPr>
          <w:sz w:val="24"/>
        </w:rPr>
      </w:pPr>
      <w:r>
        <w:rPr>
          <w:sz w:val="24"/>
        </w:rPr>
        <w:lastRenderedPageBreak/>
        <w:t>What</w:t>
      </w:r>
      <w:r>
        <w:rPr>
          <w:spacing w:val="-3"/>
          <w:sz w:val="24"/>
        </w:rPr>
        <w:t xml:space="preserve"> </w:t>
      </w:r>
      <w:r>
        <w:rPr>
          <w:sz w:val="24"/>
        </w:rPr>
        <w:t>could</w:t>
      </w:r>
      <w:r>
        <w:rPr>
          <w:spacing w:val="-1"/>
          <w:sz w:val="24"/>
        </w:rPr>
        <w:t xml:space="preserve"> </w:t>
      </w:r>
      <w:r>
        <w:rPr>
          <w:sz w:val="24"/>
        </w:rPr>
        <w:t>cause</w:t>
      </w:r>
      <w:r>
        <w:rPr>
          <w:spacing w:val="-2"/>
          <w:sz w:val="24"/>
        </w:rPr>
        <w:t xml:space="preserve"> </w:t>
      </w:r>
      <w:r>
        <w:rPr>
          <w:sz w:val="24"/>
        </w:rPr>
        <w:t>misclassification</w:t>
      </w:r>
      <w:r>
        <w:rPr>
          <w:spacing w:val="-1"/>
          <w:sz w:val="24"/>
        </w:rPr>
        <w:t xml:space="preserve"> </w:t>
      </w:r>
      <w:r>
        <w:rPr>
          <w:sz w:val="24"/>
        </w:rPr>
        <w:t>(lighting,</w:t>
      </w:r>
      <w:r>
        <w:rPr>
          <w:spacing w:val="-1"/>
          <w:sz w:val="24"/>
        </w:rPr>
        <w:t xml:space="preserve"> </w:t>
      </w:r>
      <w:r>
        <w:rPr>
          <w:sz w:val="24"/>
        </w:rPr>
        <w:t>angles,</w:t>
      </w:r>
      <w:r>
        <w:rPr>
          <w:spacing w:val="-1"/>
          <w:sz w:val="24"/>
        </w:rPr>
        <w:t xml:space="preserve"> </w:t>
      </w:r>
      <w:r>
        <w:rPr>
          <w:sz w:val="24"/>
        </w:rPr>
        <w:t>incomplete</w:t>
      </w:r>
      <w:r>
        <w:rPr>
          <w:spacing w:val="-1"/>
          <w:sz w:val="24"/>
        </w:rPr>
        <w:t xml:space="preserve"> </w:t>
      </w:r>
      <w:r>
        <w:rPr>
          <w:spacing w:val="-2"/>
          <w:sz w:val="24"/>
        </w:rPr>
        <w:t>samples)?</w:t>
      </w:r>
    </w:p>
    <w:p w14:paraId="655CD7DF" w14:textId="77777777" w:rsidR="00427792" w:rsidRDefault="00427792">
      <w:pPr>
        <w:pStyle w:val="ListParagraph"/>
        <w:numPr>
          <w:ilvl w:val="0"/>
          <w:numId w:val="38"/>
        </w:numPr>
        <w:tabs>
          <w:tab w:val="left" w:pos="955"/>
        </w:tabs>
        <w:rPr>
          <w:sz w:val="24"/>
        </w:rPr>
      </w:pPr>
      <w:r>
        <w:rPr>
          <w:sz w:val="24"/>
        </w:rPr>
        <w:t>How</w:t>
      </w:r>
      <w:r>
        <w:rPr>
          <w:spacing w:val="-5"/>
          <w:sz w:val="24"/>
        </w:rPr>
        <w:t xml:space="preserve"> </w:t>
      </w:r>
      <w:r>
        <w:rPr>
          <w:sz w:val="24"/>
        </w:rPr>
        <w:t>could</w:t>
      </w:r>
      <w:r>
        <w:rPr>
          <w:spacing w:val="-1"/>
          <w:sz w:val="24"/>
        </w:rPr>
        <w:t xml:space="preserve"> </w:t>
      </w:r>
      <w:r>
        <w:rPr>
          <w:sz w:val="24"/>
        </w:rPr>
        <w:t>this</w:t>
      </w:r>
      <w:r>
        <w:rPr>
          <w:spacing w:val="-2"/>
          <w:sz w:val="24"/>
        </w:rPr>
        <w:t xml:space="preserve"> </w:t>
      </w:r>
      <w:r>
        <w:rPr>
          <w:sz w:val="24"/>
        </w:rPr>
        <w:t>system</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healthcare,</w:t>
      </w:r>
      <w:r>
        <w:rPr>
          <w:spacing w:val="1"/>
          <w:sz w:val="24"/>
        </w:rPr>
        <w:t xml:space="preserve"> </w:t>
      </w:r>
      <w:r>
        <w:rPr>
          <w:sz w:val="24"/>
        </w:rPr>
        <w:t>education,</w:t>
      </w:r>
      <w:r>
        <w:rPr>
          <w:spacing w:val="-1"/>
          <w:sz w:val="24"/>
        </w:rPr>
        <w:t xml:space="preserve"> </w:t>
      </w:r>
      <w:r>
        <w:rPr>
          <w:sz w:val="24"/>
        </w:rPr>
        <w:t>or</w:t>
      </w:r>
      <w:r>
        <w:rPr>
          <w:spacing w:val="-2"/>
          <w:sz w:val="24"/>
        </w:rPr>
        <w:t xml:space="preserve"> robotics?</w:t>
      </w:r>
    </w:p>
    <w:p w14:paraId="35D27834" w14:textId="77777777" w:rsidR="00427792" w:rsidRDefault="00427792">
      <w:pPr>
        <w:pStyle w:val="BodyText"/>
        <w:spacing w:before="82"/>
      </w:pPr>
    </w:p>
    <w:p w14:paraId="665A35D6" w14:textId="77777777" w:rsidR="00427792" w:rsidRDefault="00427792">
      <w:pPr>
        <w:pStyle w:val="Heading4"/>
      </w:pPr>
      <w:r>
        <w:rPr>
          <w:spacing w:val="-2"/>
        </w:rPr>
        <w:t>Deliverables:</w:t>
      </w:r>
    </w:p>
    <w:p w14:paraId="2DD02F81" w14:textId="77777777" w:rsidR="00427792" w:rsidRDefault="00427792">
      <w:pPr>
        <w:pStyle w:val="ListParagraph"/>
        <w:numPr>
          <w:ilvl w:val="0"/>
          <w:numId w:val="38"/>
        </w:numPr>
        <w:tabs>
          <w:tab w:val="left" w:pos="955"/>
        </w:tabs>
        <w:rPr>
          <w:sz w:val="24"/>
        </w:rPr>
      </w:pPr>
      <w:r>
        <w:rPr>
          <w:sz w:val="24"/>
        </w:rPr>
        <w:t>Short</w:t>
      </w:r>
      <w:r>
        <w:rPr>
          <w:spacing w:val="-2"/>
          <w:sz w:val="24"/>
        </w:rPr>
        <w:t xml:space="preserve"> </w:t>
      </w:r>
      <w:r>
        <w:rPr>
          <w:sz w:val="24"/>
        </w:rPr>
        <w:t>report</w:t>
      </w:r>
      <w:r>
        <w:rPr>
          <w:spacing w:val="-1"/>
          <w:sz w:val="24"/>
        </w:rPr>
        <w:t xml:space="preserve"> </w:t>
      </w:r>
      <w:r>
        <w:rPr>
          <w:sz w:val="24"/>
        </w:rPr>
        <w:t>or</w:t>
      </w:r>
      <w:r>
        <w:rPr>
          <w:spacing w:val="-2"/>
          <w:sz w:val="24"/>
        </w:rPr>
        <w:t xml:space="preserve"> </w:t>
      </w:r>
      <w:r>
        <w:rPr>
          <w:sz w:val="24"/>
        </w:rPr>
        <w:t>reflection (1</w:t>
      </w:r>
      <w:r>
        <w:rPr>
          <w:spacing w:val="-1"/>
          <w:sz w:val="24"/>
        </w:rPr>
        <w:t xml:space="preserve"> </w:t>
      </w:r>
      <w:r>
        <w:rPr>
          <w:sz w:val="24"/>
        </w:rPr>
        <w:t>page)</w:t>
      </w:r>
      <w:r>
        <w:rPr>
          <w:spacing w:val="-1"/>
          <w:sz w:val="24"/>
        </w:rPr>
        <w:t xml:space="preserve"> </w:t>
      </w:r>
      <w:r>
        <w:rPr>
          <w:spacing w:val="-2"/>
          <w:sz w:val="24"/>
        </w:rPr>
        <w:t>including:</w:t>
      </w:r>
    </w:p>
    <w:p w14:paraId="26BB3CC2" w14:textId="77777777" w:rsidR="00427792" w:rsidRDefault="00427792">
      <w:pPr>
        <w:pStyle w:val="ListParagraph"/>
        <w:numPr>
          <w:ilvl w:val="0"/>
          <w:numId w:val="40"/>
        </w:numPr>
        <w:tabs>
          <w:tab w:val="left" w:pos="1542"/>
        </w:tabs>
        <w:spacing w:before="43"/>
        <w:ind w:left="1542" w:hanging="359"/>
        <w:rPr>
          <w:sz w:val="24"/>
        </w:rPr>
      </w:pPr>
      <w:r>
        <w:rPr>
          <w:sz w:val="24"/>
        </w:rPr>
        <w:t>Screenshots</w:t>
      </w:r>
      <w:r>
        <w:rPr>
          <w:spacing w:val="-2"/>
          <w:sz w:val="24"/>
        </w:rPr>
        <w:t xml:space="preserve"> </w:t>
      </w:r>
      <w:r>
        <w:rPr>
          <w:sz w:val="24"/>
        </w:rPr>
        <w:t>of</w:t>
      </w:r>
      <w:r>
        <w:rPr>
          <w:spacing w:val="-1"/>
          <w:sz w:val="24"/>
        </w:rPr>
        <w:t xml:space="preserve"> </w:t>
      </w:r>
      <w:r>
        <w:rPr>
          <w:sz w:val="24"/>
        </w:rPr>
        <w:t>gestures</w:t>
      </w:r>
      <w:r>
        <w:rPr>
          <w:spacing w:val="-2"/>
          <w:sz w:val="24"/>
        </w:rPr>
        <w:t xml:space="preserve"> </w:t>
      </w:r>
      <w:r>
        <w:rPr>
          <w:sz w:val="24"/>
        </w:rPr>
        <w:t xml:space="preserve">in </w:t>
      </w:r>
      <w:r>
        <w:rPr>
          <w:spacing w:val="-2"/>
          <w:sz w:val="24"/>
        </w:rPr>
        <w:t>Wizard</w:t>
      </w:r>
    </w:p>
    <w:p w14:paraId="7816B098" w14:textId="77777777" w:rsidR="00427792" w:rsidRDefault="00427792">
      <w:pPr>
        <w:pStyle w:val="ListParagraph"/>
        <w:numPr>
          <w:ilvl w:val="0"/>
          <w:numId w:val="40"/>
        </w:numPr>
        <w:tabs>
          <w:tab w:val="left" w:pos="1542"/>
        </w:tabs>
        <w:spacing w:before="33"/>
        <w:ind w:left="1542" w:hanging="359"/>
        <w:rPr>
          <w:sz w:val="24"/>
        </w:rPr>
      </w:pPr>
      <w:r>
        <w:rPr>
          <w:sz w:val="24"/>
        </w:rPr>
        <w:t>Summary</w:t>
      </w:r>
      <w:r>
        <w:rPr>
          <w:spacing w:val="-1"/>
          <w:sz w:val="24"/>
        </w:rPr>
        <w:t xml:space="preserve"> </w:t>
      </w:r>
      <w:r>
        <w:rPr>
          <w:sz w:val="24"/>
        </w:rPr>
        <w:t>of</w:t>
      </w:r>
      <w:r>
        <w:rPr>
          <w:spacing w:val="-2"/>
          <w:sz w:val="24"/>
        </w:rPr>
        <w:t xml:space="preserve"> </w:t>
      </w:r>
      <w:r>
        <w:rPr>
          <w:sz w:val="24"/>
        </w:rPr>
        <w:t xml:space="preserve">AR </w:t>
      </w:r>
      <w:r>
        <w:rPr>
          <w:spacing w:val="-2"/>
          <w:sz w:val="24"/>
        </w:rPr>
        <w:t>response</w:t>
      </w:r>
    </w:p>
    <w:p w14:paraId="1981BA6C" w14:textId="77777777" w:rsidR="00427792" w:rsidRDefault="00427792">
      <w:pPr>
        <w:pStyle w:val="ListParagraph"/>
        <w:numPr>
          <w:ilvl w:val="0"/>
          <w:numId w:val="40"/>
        </w:numPr>
        <w:tabs>
          <w:tab w:val="left" w:pos="1542"/>
        </w:tabs>
        <w:spacing w:before="33"/>
        <w:ind w:left="1542" w:hanging="359"/>
        <w:rPr>
          <w:sz w:val="24"/>
        </w:rPr>
      </w:pPr>
      <w:r>
        <w:rPr>
          <w:sz w:val="24"/>
        </w:rPr>
        <w:t>Explanation</w:t>
      </w:r>
      <w:r>
        <w:rPr>
          <w:spacing w:val="-1"/>
          <w:sz w:val="24"/>
        </w:rPr>
        <w:t xml:space="preserve"> </w:t>
      </w:r>
      <w:r>
        <w:rPr>
          <w:sz w:val="24"/>
        </w:rPr>
        <w:t>of</w:t>
      </w:r>
      <w:r>
        <w:rPr>
          <w:spacing w:val="-2"/>
          <w:sz w:val="24"/>
        </w:rPr>
        <w:t xml:space="preserve"> </w:t>
      </w:r>
      <w:r>
        <w:rPr>
          <w:sz w:val="24"/>
        </w:rPr>
        <w:t>how</w:t>
      </w:r>
      <w:r>
        <w:rPr>
          <w:spacing w:val="-2"/>
          <w:sz w:val="24"/>
        </w:rPr>
        <w:t xml:space="preserve"> </w:t>
      </w:r>
      <w:r>
        <w:rPr>
          <w:sz w:val="24"/>
        </w:rPr>
        <w:t>ML connects</w:t>
      </w:r>
      <w:r>
        <w:rPr>
          <w:spacing w:val="-2"/>
          <w:sz w:val="24"/>
        </w:rPr>
        <w:t xml:space="preserve"> </w:t>
      </w:r>
      <w:r>
        <w:rPr>
          <w:sz w:val="24"/>
        </w:rPr>
        <w:t>to</w:t>
      </w:r>
      <w:r>
        <w:rPr>
          <w:spacing w:val="-1"/>
          <w:sz w:val="24"/>
        </w:rPr>
        <w:t xml:space="preserve"> </w:t>
      </w:r>
      <w:r>
        <w:rPr>
          <w:sz w:val="24"/>
        </w:rPr>
        <w:t>AR</w:t>
      </w:r>
      <w:r>
        <w:rPr>
          <w:spacing w:val="-1"/>
          <w:sz w:val="24"/>
        </w:rPr>
        <w:t xml:space="preserve"> </w:t>
      </w:r>
      <w:r>
        <w:rPr>
          <w:spacing w:val="-2"/>
          <w:sz w:val="24"/>
        </w:rPr>
        <w:t>behavior</w:t>
      </w:r>
    </w:p>
    <w:p w14:paraId="20D976CF" w14:textId="77777777" w:rsidR="00427792" w:rsidRDefault="00427792">
      <w:pPr>
        <w:pStyle w:val="BodyText"/>
        <w:spacing w:before="75"/>
      </w:pPr>
    </w:p>
    <w:p w14:paraId="51AFB82B" w14:textId="77777777" w:rsidR="00427792" w:rsidRDefault="00427792">
      <w:pPr>
        <w:pStyle w:val="Heading3"/>
      </w:pPr>
      <w:r>
        <w:rPr>
          <w:noProof/>
        </w:rPr>
        <mc:AlternateContent>
          <mc:Choice Requires="wps">
            <w:drawing>
              <wp:anchor distT="0" distB="0" distL="0" distR="0" simplePos="0" relativeHeight="251729920" behindDoc="1" locked="0" layoutInCell="1" allowOverlap="1" wp14:anchorId="27AA381A" wp14:editId="48370813">
                <wp:simplePos x="0" y="0"/>
                <wp:positionH relativeFrom="page">
                  <wp:posOffset>668655</wp:posOffset>
                </wp:positionH>
                <wp:positionV relativeFrom="paragraph">
                  <wp:posOffset>212725</wp:posOffset>
                </wp:positionV>
                <wp:extent cx="6268085" cy="6350"/>
                <wp:effectExtent l="0" t="0" r="0" b="0"/>
                <wp:wrapTopAndBottom/>
                <wp:docPr id="91" name="Graphic 91"/>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5D223F59" id="Graphic 91" o:spid="_x0000_s1026" style="position:absolute;margin-left:52.65pt;margin-top:16.75pt;width:493.55pt;height:.5pt;z-index:-25158656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" path="m6267958,l,,,6096r6267958,l6267958,xe" fillcolor="black" stroked="f">
                <v:path arrowok="t"/>
                <w10:wrap type="topAndBottom" anchorx="page"/>
              </v:shape>
            </w:pict>
          </mc:Fallback>
        </mc:AlternateContent>
      </w:r>
      <w:r>
        <w:t xml:space="preserve">LAB </w:t>
      </w:r>
      <w:r>
        <w:rPr>
          <w:spacing w:val="-2"/>
        </w:rPr>
        <w:t>OUTCOMES</w:t>
      </w:r>
    </w:p>
    <w:p w14:paraId="5D3922B6" w14:textId="77777777" w:rsidR="00427792" w:rsidRDefault="00427792">
      <w:pPr>
        <w:pStyle w:val="BodyText"/>
        <w:spacing w:before="44"/>
        <w:rPr>
          <w:b/>
        </w:rPr>
      </w:pPr>
    </w:p>
    <w:p w14:paraId="73F578D4" w14:textId="77777777" w:rsidR="00427792" w:rsidRDefault="00427792">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14:paraId="2B295F9E" w14:textId="77777777" w:rsidR="00427792" w:rsidRDefault="00427792">
      <w:pPr>
        <w:pStyle w:val="ListParagraph"/>
        <w:numPr>
          <w:ilvl w:val="1"/>
          <w:numId w:val="37"/>
        </w:numPr>
        <w:tabs>
          <w:tab w:val="left" w:pos="823"/>
        </w:tabs>
        <w:spacing w:before="43"/>
        <w:ind w:hanging="360"/>
        <w:rPr>
          <w:rFonts w:ascii="Symbol" w:hAnsi="Symbol"/>
          <w:sz w:val="24"/>
        </w:rPr>
      </w:pPr>
      <w:r>
        <w:rPr>
          <w:sz w:val="24"/>
        </w:rPr>
        <w:t>Describe</w:t>
      </w:r>
      <w:r>
        <w:rPr>
          <w:spacing w:val="-3"/>
          <w:sz w:val="24"/>
        </w:rPr>
        <w:t xml:space="preserve"> </w:t>
      </w:r>
      <w:r>
        <w:rPr>
          <w:sz w:val="24"/>
        </w:rPr>
        <w:t>how</w:t>
      </w:r>
      <w:r>
        <w:rPr>
          <w:spacing w:val="-2"/>
          <w:sz w:val="24"/>
        </w:rPr>
        <w:t xml:space="preserve"> </w:t>
      </w:r>
      <w:r>
        <w:rPr>
          <w:sz w:val="24"/>
        </w:rPr>
        <w:t>gesture recognition</w:t>
      </w:r>
      <w:r>
        <w:rPr>
          <w:spacing w:val="-1"/>
          <w:sz w:val="24"/>
        </w:rPr>
        <w:t xml:space="preserve"> </w:t>
      </w:r>
      <w:r>
        <w:rPr>
          <w:sz w:val="24"/>
        </w:rPr>
        <w:t>uses</w:t>
      </w:r>
      <w:r>
        <w:rPr>
          <w:spacing w:val="-2"/>
          <w:sz w:val="24"/>
        </w:rPr>
        <w:t xml:space="preserve"> </w:t>
      </w:r>
      <w:r>
        <w:rPr>
          <w:sz w:val="24"/>
        </w:rPr>
        <w:t>ML</w:t>
      </w:r>
      <w:r>
        <w:rPr>
          <w:spacing w:val="-1"/>
          <w:sz w:val="24"/>
        </w:rPr>
        <w:t xml:space="preserve"> </w:t>
      </w:r>
      <w:r>
        <w:rPr>
          <w:sz w:val="24"/>
        </w:rPr>
        <w:t>classification</w:t>
      </w:r>
      <w:r>
        <w:rPr>
          <w:spacing w:val="-1"/>
          <w:sz w:val="24"/>
        </w:rPr>
        <w:t xml:space="preserve"> </w:t>
      </w:r>
      <w:r>
        <w:rPr>
          <w:spacing w:val="-2"/>
          <w:sz w:val="24"/>
        </w:rPr>
        <w:t>techniques.</w:t>
      </w:r>
    </w:p>
    <w:p w14:paraId="6D45FAF3" w14:textId="77777777" w:rsidR="00427792" w:rsidRDefault="00427792">
      <w:pPr>
        <w:pStyle w:val="ListParagraph"/>
        <w:numPr>
          <w:ilvl w:val="1"/>
          <w:numId w:val="37"/>
        </w:numPr>
        <w:tabs>
          <w:tab w:val="left" w:pos="823"/>
        </w:tabs>
        <w:spacing w:before="40" w:line="273" w:lineRule="auto"/>
        <w:ind w:right="192" w:hanging="361"/>
        <w:rPr>
          <w:rFonts w:ascii="Symbol" w:hAnsi="Symbol"/>
          <w:sz w:val="24"/>
        </w:rPr>
      </w:pPr>
      <w:r>
        <w:rPr>
          <w:sz w:val="24"/>
        </w:rPr>
        <w:t>Demonstrate</w:t>
      </w:r>
      <w:r>
        <w:rPr>
          <w:spacing w:val="-3"/>
          <w:sz w:val="24"/>
        </w:rPr>
        <w:t xml:space="preserve"> </w:t>
      </w:r>
      <w:r>
        <w:rPr>
          <w:sz w:val="24"/>
        </w:rPr>
        <w:t>how</w:t>
      </w:r>
      <w:r>
        <w:rPr>
          <w:spacing w:val="-2"/>
          <w:sz w:val="24"/>
        </w:rPr>
        <w:t xml:space="preserve"> </w:t>
      </w:r>
      <w:r>
        <w:rPr>
          <w:sz w:val="24"/>
        </w:rPr>
        <w:t>recognized</w:t>
      </w:r>
      <w:r>
        <w:rPr>
          <w:spacing w:val="-3"/>
          <w:sz w:val="24"/>
        </w:rPr>
        <w:t xml:space="preserve"> </w:t>
      </w:r>
      <w:r>
        <w:rPr>
          <w:sz w:val="24"/>
        </w:rPr>
        <w:t>gestures</w:t>
      </w:r>
      <w:r>
        <w:rPr>
          <w:spacing w:val="-1"/>
          <w:sz w:val="24"/>
        </w:rPr>
        <w:t xml:space="preserve"> </w:t>
      </w:r>
      <w:r>
        <w:rPr>
          <w:sz w:val="24"/>
        </w:rPr>
        <w:t>can</w:t>
      </w:r>
      <w:r>
        <w:rPr>
          <w:spacing w:val="-3"/>
          <w:sz w:val="24"/>
        </w:rPr>
        <w:t xml:space="preserve"> </w:t>
      </w:r>
      <w:r>
        <w:rPr>
          <w:sz w:val="24"/>
        </w:rPr>
        <w:t>control</w:t>
      </w:r>
      <w:r>
        <w:rPr>
          <w:spacing w:val="-3"/>
          <w:sz w:val="24"/>
        </w:rPr>
        <w:t xml:space="preserve"> </w:t>
      </w:r>
      <w:r>
        <w:rPr>
          <w:sz w:val="24"/>
        </w:rPr>
        <w:t>AR</w:t>
      </w:r>
      <w:r>
        <w:rPr>
          <w:spacing w:val="-3"/>
          <w:sz w:val="24"/>
        </w:rPr>
        <w:t xml:space="preserve"> </w:t>
      </w:r>
      <w:r>
        <w:rPr>
          <w:sz w:val="24"/>
        </w:rPr>
        <w:t>elements</w:t>
      </w:r>
      <w:r>
        <w:rPr>
          <w:spacing w:val="-4"/>
          <w:sz w:val="24"/>
        </w:rPr>
        <w:t xml:space="preserve"> </w:t>
      </w:r>
      <w:r>
        <w:rPr>
          <w:sz w:val="24"/>
        </w:rPr>
        <w:t>(e.g.,</w:t>
      </w:r>
      <w:r>
        <w:rPr>
          <w:spacing w:val="-3"/>
          <w:sz w:val="24"/>
        </w:rPr>
        <w:t xml:space="preserve"> </w:t>
      </w:r>
      <w:r>
        <w:rPr>
          <w:sz w:val="24"/>
        </w:rPr>
        <w:t>showing</w:t>
      </w:r>
      <w:r>
        <w:rPr>
          <w:spacing w:val="-3"/>
          <w:sz w:val="24"/>
        </w:rPr>
        <w:t xml:space="preserve"> </w:t>
      </w:r>
      <w:r>
        <w:rPr>
          <w:sz w:val="24"/>
        </w:rPr>
        <w:t>text,</w:t>
      </w:r>
      <w:r>
        <w:rPr>
          <w:spacing w:val="-3"/>
          <w:sz w:val="24"/>
        </w:rPr>
        <w:t xml:space="preserve"> </w:t>
      </w:r>
      <w:r>
        <w:rPr>
          <w:sz w:val="24"/>
        </w:rPr>
        <w:t>animation,</w:t>
      </w:r>
      <w:r>
        <w:rPr>
          <w:spacing w:val="-3"/>
          <w:sz w:val="24"/>
        </w:rPr>
        <w:t xml:space="preserve"> </w:t>
      </w:r>
      <w:r>
        <w:rPr>
          <w:sz w:val="24"/>
        </w:rPr>
        <w:t>or object color changes).</w:t>
      </w:r>
    </w:p>
    <w:p w14:paraId="30B93237" w14:textId="77777777" w:rsidR="00427792" w:rsidRDefault="00427792">
      <w:pPr>
        <w:pStyle w:val="ListParagraph"/>
        <w:numPr>
          <w:ilvl w:val="1"/>
          <w:numId w:val="37"/>
        </w:numPr>
        <w:tabs>
          <w:tab w:val="left" w:pos="823"/>
        </w:tabs>
        <w:spacing w:before="3"/>
        <w:ind w:hanging="360"/>
        <w:rPr>
          <w:rFonts w:ascii="Symbol" w:hAnsi="Symbol"/>
          <w:sz w:val="24"/>
        </w:rPr>
      </w:pPr>
      <w:r>
        <w:rPr>
          <w:sz w:val="24"/>
        </w:rPr>
        <w:t>Explain</w:t>
      </w:r>
      <w:r>
        <w:rPr>
          <w:spacing w:val="-2"/>
          <w:sz w:val="24"/>
        </w:rPr>
        <w:t xml:space="preserve"> </w:t>
      </w:r>
      <w:r>
        <w:rPr>
          <w:sz w:val="24"/>
        </w:rPr>
        <w:t>how</w:t>
      </w:r>
      <w:r>
        <w:rPr>
          <w:spacing w:val="-2"/>
          <w:sz w:val="24"/>
        </w:rPr>
        <w:t xml:space="preserve"> </w:t>
      </w:r>
      <w:r>
        <w:rPr>
          <w:sz w:val="24"/>
        </w:rPr>
        <w:t>real-world data</w:t>
      </w:r>
      <w:r>
        <w:rPr>
          <w:spacing w:val="-1"/>
          <w:sz w:val="24"/>
        </w:rPr>
        <w:t xml:space="preserve"> </w:t>
      </w:r>
      <w:r>
        <w:rPr>
          <w:sz w:val="24"/>
        </w:rPr>
        <w:t>(hand</w:t>
      </w:r>
      <w:r>
        <w:rPr>
          <w:spacing w:val="-2"/>
          <w:sz w:val="24"/>
        </w:rPr>
        <w:t xml:space="preserve"> </w:t>
      </w:r>
      <w:r>
        <w:rPr>
          <w:sz w:val="24"/>
        </w:rPr>
        <w:t>positions/poses)</w:t>
      </w:r>
      <w:r>
        <w:rPr>
          <w:spacing w:val="-1"/>
          <w:sz w:val="24"/>
        </w:rPr>
        <w:t xml:space="preserve"> </w:t>
      </w:r>
      <w:r>
        <w:rPr>
          <w:sz w:val="24"/>
        </w:rPr>
        <w:t>are</w:t>
      </w:r>
      <w:r>
        <w:rPr>
          <w:spacing w:val="-2"/>
          <w:sz w:val="24"/>
        </w:rPr>
        <w:t xml:space="preserve"> </w:t>
      </w:r>
      <w:r>
        <w:rPr>
          <w:sz w:val="24"/>
        </w:rPr>
        <w:t>collected and</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train</w:t>
      </w:r>
      <w:r>
        <w:rPr>
          <w:spacing w:val="-1"/>
          <w:sz w:val="24"/>
        </w:rPr>
        <w:t xml:space="preserve"> </w:t>
      </w:r>
      <w:r>
        <w:rPr>
          <w:sz w:val="24"/>
        </w:rPr>
        <w:t>ML</w:t>
      </w:r>
      <w:r>
        <w:rPr>
          <w:spacing w:val="-1"/>
          <w:sz w:val="24"/>
        </w:rPr>
        <w:t xml:space="preserve"> </w:t>
      </w:r>
      <w:r>
        <w:rPr>
          <w:spacing w:val="-2"/>
          <w:sz w:val="24"/>
        </w:rPr>
        <w:t>models.</w:t>
      </w:r>
    </w:p>
    <w:p w14:paraId="4BC83E39" w14:textId="77777777" w:rsidR="00C356FE" w:rsidRDefault="00C356FE" w:rsidP="00C356FE">
      <w:pPr>
        <w:spacing w:after="0"/>
        <w:rPr>
          <w:rFonts w:asciiTheme="majorBidi" w:hAnsiTheme="majorBidi" w:cstheme="majorBidi"/>
          <w:b/>
          <w:bCs/>
          <w:sz w:val="24"/>
        </w:rPr>
      </w:pPr>
    </w:p>
    <w:p w14:paraId="5C07ED2B" w14:textId="77777777" w:rsidR="00C356FE" w:rsidRDefault="00C356FE" w:rsidP="00C356FE">
      <w:pPr>
        <w:spacing w:after="0"/>
        <w:rPr>
          <w:rFonts w:asciiTheme="majorBidi" w:hAnsiTheme="majorBidi" w:cstheme="majorBidi"/>
          <w:b/>
          <w:bCs/>
          <w:sz w:val="24"/>
        </w:rPr>
      </w:pPr>
      <w:r>
        <w:rPr>
          <w:rFonts w:asciiTheme="majorBidi" w:hAnsiTheme="majorBidi" w:cstheme="majorBidi"/>
          <w:b/>
          <w:bCs/>
          <w:sz w:val="24"/>
        </w:rPr>
        <w:t>Code:</w:t>
      </w:r>
    </w:p>
    <w:p w14:paraId="37226A01" w14:textId="77777777" w:rsidR="00C356FE" w:rsidRPr="00C356FE" w:rsidRDefault="00C356FE" w:rsidP="00C356FE">
      <w:pPr>
        <w:spacing w:after="0"/>
        <w:rPr>
          <w:rFonts w:asciiTheme="majorBidi" w:hAnsiTheme="majorBidi" w:cstheme="majorBidi"/>
          <w:b/>
          <w:bCs/>
          <w:sz w:val="24"/>
        </w:rPr>
      </w:pPr>
    </w:p>
    <w:p w14:paraId="3E498AF8" w14:textId="77777777" w:rsidR="00C356FE" w:rsidRPr="00C356FE" w:rsidRDefault="00C356FE" w:rsidP="00C356FE">
      <w:pPr>
        <w:spacing w:after="0"/>
        <w:rPr>
          <w:rFonts w:asciiTheme="majorBidi" w:hAnsiTheme="majorBidi" w:cstheme="majorBidi"/>
          <w:b/>
          <w:bCs/>
          <w:sz w:val="24"/>
        </w:rPr>
      </w:pPr>
      <w:r w:rsidRPr="00C356FE">
        <w:rPr>
          <w:rFonts w:asciiTheme="majorBidi" w:hAnsiTheme="majorBidi" w:cstheme="majorBidi"/>
          <w:b/>
          <w:bCs/>
          <w:sz w:val="24"/>
        </w:rPr>
        <w:t>Output:</w:t>
      </w:r>
    </w:p>
    <w:p w14:paraId="2665276F" w14:textId="77777777" w:rsidR="00C356FE" w:rsidRPr="00C356FE" w:rsidRDefault="00C356FE" w:rsidP="00C356FE">
      <w:pPr>
        <w:spacing w:after="0"/>
        <w:rPr>
          <w:rFonts w:asciiTheme="majorBidi" w:hAnsiTheme="majorBidi" w:cstheme="majorBidi"/>
          <w:sz w:val="24"/>
        </w:rPr>
      </w:pPr>
    </w:p>
    <w:p w14:paraId="11A690EA" w14:textId="77777777" w:rsidR="00C356FE" w:rsidRPr="00C356FE" w:rsidRDefault="00C356FE" w:rsidP="00C356FE">
      <w:pPr>
        <w:rPr>
          <w:rFonts w:ascii="Symbol" w:hAnsi="Symbol"/>
          <w:sz w:val="24"/>
        </w:rPr>
        <w:sectPr w:rsidR="00C356FE" w:rsidRPr="00C356FE" w:rsidSect="00566EAF">
          <w:pgSz w:w="11907" w:h="16839" w:code="9"/>
          <w:pgMar w:top="720" w:right="720" w:bottom="720" w:left="720" w:header="720" w:footer="720" w:gutter="0"/>
          <w:cols w:space="720"/>
        </w:sectPr>
      </w:pPr>
    </w:p>
    <w:p w14:paraId="3E120E57" w14:textId="77777777" w:rsidR="00427792" w:rsidRDefault="00427792">
      <w:pPr>
        <w:pStyle w:val="Heading1"/>
        <w:spacing w:line="414" w:lineRule="exact"/>
        <w:ind w:left="3189" w:right="3249"/>
        <w:rPr>
          <w:u w:val="none"/>
        </w:rPr>
      </w:pPr>
      <w:r>
        <w:lastRenderedPageBreak/>
        <w:t>LAB #</w:t>
      </w:r>
      <w:r>
        <w:rPr>
          <w:spacing w:val="1"/>
        </w:rPr>
        <w:t xml:space="preserve"> </w:t>
      </w:r>
      <w:r>
        <w:rPr>
          <w:spacing w:val="-5"/>
        </w:rPr>
        <w:t>14</w:t>
      </w:r>
    </w:p>
    <w:p w14:paraId="55BCF553" w14:textId="77777777" w:rsidR="00427792" w:rsidRDefault="00427792">
      <w:pPr>
        <w:spacing w:line="322" w:lineRule="exact"/>
        <w:ind w:left="3189" w:right="3250"/>
        <w:jc w:val="center"/>
        <w:rPr>
          <w:b/>
          <w:sz w:val="28"/>
        </w:rPr>
      </w:pPr>
      <w:r>
        <w:rPr>
          <w:b/>
          <w:sz w:val="28"/>
          <w:u w:val="single"/>
        </w:rPr>
        <w:t>Complex</w:t>
      </w:r>
      <w:r>
        <w:rPr>
          <w:b/>
          <w:spacing w:val="-8"/>
          <w:sz w:val="28"/>
          <w:u w:val="single"/>
        </w:rPr>
        <w:t xml:space="preserve"> </w:t>
      </w:r>
      <w:r>
        <w:rPr>
          <w:b/>
          <w:sz w:val="28"/>
          <w:u w:val="single"/>
        </w:rPr>
        <w:t>Computing</w:t>
      </w:r>
      <w:r>
        <w:rPr>
          <w:b/>
          <w:spacing w:val="-8"/>
          <w:sz w:val="28"/>
          <w:u w:val="single"/>
        </w:rPr>
        <w:t xml:space="preserve"> </w:t>
      </w:r>
      <w:r>
        <w:rPr>
          <w:b/>
          <w:spacing w:val="-2"/>
          <w:sz w:val="28"/>
          <w:u w:val="single"/>
        </w:rPr>
        <w:t>Activity</w:t>
      </w:r>
    </w:p>
    <w:p w14:paraId="4D1C4333" w14:textId="77777777" w:rsidR="00427792" w:rsidRDefault="00427792">
      <w:pPr>
        <w:pStyle w:val="BodyText"/>
        <w:spacing w:before="45"/>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3"/>
        <w:gridCol w:w="2386"/>
        <w:gridCol w:w="2170"/>
        <w:gridCol w:w="2089"/>
        <w:gridCol w:w="915"/>
      </w:tblGrid>
      <w:tr w:rsidR="00427792" w14:paraId="1739B6FA" w14:textId="77777777">
        <w:trPr>
          <w:trHeight w:val="1048"/>
        </w:trPr>
        <w:tc>
          <w:tcPr>
            <w:tcW w:w="1793" w:type="dxa"/>
          </w:tcPr>
          <w:p w14:paraId="504AD165" w14:textId="77777777" w:rsidR="00427792" w:rsidRDefault="00427792">
            <w:pPr>
              <w:pStyle w:val="TableParagraph"/>
              <w:spacing w:before="253" w:line="259" w:lineRule="auto"/>
              <w:ind w:left="602" w:hanging="293"/>
              <w:rPr>
                <w:b/>
              </w:rPr>
            </w:pPr>
            <w:r>
              <w:rPr>
                <w:b/>
                <w:spacing w:val="-2"/>
              </w:rPr>
              <w:t>Performance Metric</w:t>
            </w:r>
          </w:p>
        </w:tc>
        <w:tc>
          <w:tcPr>
            <w:tcW w:w="2386" w:type="dxa"/>
          </w:tcPr>
          <w:p w14:paraId="614FEFAC" w14:textId="77777777" w:rsidR="00427792" w:rsidRDefault="00427792">
            <w:pPr>
              <w:pStyle w:val="TableParagraph"/>
              <w:spacing w:before="16"/>
              <w:rPr>
                <w:b/>
              </w:rPr>
            </w:pPr>
          </w:p>
          <w:p w14:paraId="52AA8D79" w14:textId="77777777" w:rsidR="00427792" w:rsidRDefault="00427792">
            <w:pPr>
              <w:pStyle w:val="TableParagraph"/>
              <w:ind w:left="619" w:right="139" w:hanging="411"/>
              <w:rPr>
                <w:b/>
              </w:rPr>
            </w:pPr>
            <w:r>
              <w:rPr>
                <w:b/>
              </w:rPr>
              <w:t>Exceeds</w:t>
            </w:r>
            <w:r>
              <w:rPr>
                <w:b/>
                <w:spacing w:val="-14"/>
              </w:rPr>
              <w:t xml:space="preserve"> </w:t>
            </w:r>
            <w:r>
              <w:rPr>
                <w:b/>
              </w:rPr>
              <w:t>Expectations (Full Marks)</w:t>
            </w:r>
          </w:p>
        </w:tc>
        <w:tc>
          <w:tcPr>
            <w:tcW w:w="2170" w:type="dxa"/>
          </w:tcPr>
          <w:p w14:paraId="74023BB0" w14:textId="77777777" w:rsidR="00427792" w:rsidRDefault="00427792">
            <w:pPr>
              <w:pStyle w:val="TableParagraph"/>
              <w:spacing w:before="16"/>
              <w:rPr>
                <w:b/>
              </w:rPr>
            </w:pPr>
          </w:p>
          <w:p w14:paraId="14B8BBE3" w14:textId="77777777" w:rsidR="00427792" w:rsidRDefault="00427792">
            <w:pPr>
              <w:pStyle w:val="TableParagraph"/>
              <w:ind w:left="377" w:right="131" w:hanging="178"/>
              <w:rPr>
                <w:b/>
              </w:rPr>
            </w:pPr>
            <w:r>
              <w:rPr>
                <w:b/>
              </w:rPr>
              <w:t>Meets</w:t>
            </w:r>
            <w:r>
              <w:rPr>
                <w:b/>
                <w:spacing w:val="-14"/>
              </w:rPr>
              <w:t xml:space="preserve"> </w:t>
            </w:r>
            <w:r>
              <w:rPr>
                <w:b/>
              </w:rPr>
              <w:t>Expectations (Partial Marks)</w:t>
            </w:r>
          </w:p>
        </w:tc>
        <w:tc>
          <w:tcPr>
            <w:tcW w:w="2089" w:type="dxa"/>
          </w:tcPr>
          <w:p w14:paraId="0E0CAB24" w14:textId="77777777" w:rsidR="00427792" w:rsidRDefault="00427792">
            <w:pPr>
              <w:pStyle w:val="TableParagraph"/>
              <w:spacing w:before="145"/>
              <w:ind w:left="194" w:right="126" w:firstLine="3"/>
              <w:jc w:val="center"/>
              <w:rPr>
                <w:b/>
              </w:rPr>
            </w:pPr>
            <w:r>
              <w:rPr>
                <w:b/>
              </w:rPr>
              <w:t>Does Not Meet Expectations</w:t>
            </w:r>
            <w:r>
              <w:rPr>
                <w:b/>
                <w:spacing w:val="-14"/>
              </w:rPr>
              <w:t xml:space="preserve"> </w:t>
            </w:r>
            <w:r>
              <w:rPr>
                <w:b/>
              </w:rPr>
              <w:t xml:space="preserve">(Low </w:t>
            </w:r>
            <w:r>
              <w:rPr>
                <w:b/>
                <w:spacing w:val="-2"/>
              </w:rPr>
              <w:t>Marks)</w:t>
            </w:r>
          </w:p>
        </w:tc>
        <w:tc>
          <w:tcPr>
            <w:tcW w:w="915" w:type="dxa"/>
          </w:tcPr>
          <w:p w14:paraId="170E35FC" w14:textId="77777777" w:rsidR="00427792" w:rsidRDefault="00427792">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10)</w:t>
            </w:r>
          </w:p>
        </w:tc>
      </w:tr>
      <w:tr w:rsidR="00427792" w14:paraId="40E79613" w14:textId="77777777">
        <w:trPr>
          <w:trHeight w:val="2025"/>
        </w:trPr>
        <w:tc>
          <w:tcPr>
            <w:tcW w:w="1793" w:type="dxa"/>
          </w:tcPr>
          <w:p w14:paraId="1C2D51AA" w14:textId="77777777" w:rsidR="00427792" w:rsidRDefault="00427792">
            <w:pPr>
              <w:pStyle w:val="TableParagraph"/>
              <w:rPr>
                <w:b/>
              </w:rPr>
            </w:pPr>
          </w:p>
          <w:p w14:paraId="11A2AD1E" w14:textId="77777777" w:rsidR="00427792" w:rsidRDefault="00427792">
            <w:pPr>
              <w:pStyle w:val="TableParagraph"/>
              <w:spacing w:before="234"/>
              <w:rPr>
                <w:b/>
              </w:rPr>
            </w:pPr>
          </w:p>
          <w:p w14:paraId="28D820E1" w14:textId="77777777" w:rsidR="00427792" w:rsidRDefault="00427792">
            <w:pPr>
              <w:pStyle w:val="TableParagraph"/>
              <w:spacing w:line="259" w:lineRule="auto"/>
              <w:ind w:left="465" w:right="25" w:hanging="248"/>
              <w:rPr>
                <w:b/>
              </w:rPr>
            </w:pPr>
            <w:r>
              <w:rPr>
                <w:b/>
              </w:rPr>
              <w:t>Design</w:t>
            </w:r>
            <w:r>
              <w:rPr>
                <w:b/>
                <w:spacing w:val="-14"/>
              </w:rPr>
              <w:t xml:space="preserve"> </w:t>
            </w:r>
            <w:r>
              <w:rPr>
                <w:b/>
              </w:rPr>
              <w:t>of</w:t>
            </w:r>
            <w:r>
              <w:rPr>
                <w:b/>
                <w:spacing w:val="-14"/>
              </w:rPr>
              <w:t xml:space="preserve"> </w:t>
            </w:r>
            <w:r>
              <w:rPr>
                <w:b/>
              </w:rPr>
              <w:t>CCA (2 marks)</w:t>
            </w:r>
          </w:p>
        </w:tc>
        <w:tc>
          <w:tcPr>
            <w:tcW w:w="2386" w:type="dxa"/>
          </w:tcPr>
          <w:p w14:paraId="06722E6F" w14:textId="77777777" w:rsidR="00427792" w:rsidRDefault="00427792">
            <w:pPr>
              <w:pStyle w:val="TableParagraph"/>
              <w:spacing w:before="1"/>
              <w:ind w:left="124" w:right="54" w:hanging="2"/>
              <w:jc w:val="center"/>
            </w:pPr>
            <w:r>
              <w:t xml:space="preserve">Designs a comprehensive and innovative ML project integrating multiple techniques (e.g., </w:t>
            </w:r>
            <w:r>
              <w:rPr>
                <w:spacing w:val="-2"/>
              </w:rPr>
              <w:t xml:space="preserve">preprocessing, </w:t>
            </w:r>
            <w:r>
              <w:t>classification,</w:t>
            </w:r>
            <w:r>
              <w:rPr>
                <w:spacing w:val="-14"/>
              </w:rPr>
              <w:t xml:space="preserve"> </w:t>
            </w:r>
            <w:r>
              <w:t>clustering,</w:t>
            </w:r>
          </w:p>
          <w:p w14:paraId="656C11DE" w14:textId="77777777" w:rsidR="00427792" w:rsidRDefault="00427792">
            <w:pPr>
              <w:pStyle w:val="TableParagraph"/>
              <w:spacing w:line="234" w:lineRule="exact"/>
              <w:ind w:left="70"/>
              <w:jc w:val="center"/>
            </w:pPr>
            <w:r>
              <w:t>AR</w:t>
            </w:r>
            <w:r>
              <w:rPr>
                <w:spacing w:val="-3"/>
              </w:rPr>
              <w:t xml:space="preserve"> </w:t>
            </w:r>
            <w:r>
              <w:rPr>
                <w:spacing w:val="-2"/>
              </w:rPr>
              <w:t>integration);</w:t>
            </w:r>
          </w:p>
        </w:tc>
        <w:tc>
          <w:tcPr>
            <w:tcW w:w="2170" w:type="dxa"/>
          </w:tcPr>
          <w:p w14:paraId="7DF65EAA" w14:textId="77777777" w:rsidR="00427792" w:rsidRDefault="00427792">
            <w:pPr>
              <w:pStyle w:val="TableParagraph"/>
              <w:spacing w:before="127"/>
              <w:rPr>
                <w:b/>
              </w:rPr>
            </w:pPr>
          </w:p>
          <w:p w14:paraId="6F9AAAF9" w14:textId="77777777" w:rsidR="00427792" w:rsidRDefault="00427792">
            <w:pPr>
              <w:pStyle w:val="TableParagraph"/>
              <w:ind w:left="115" w:right="43" w:hanging="2"/>
              <w:jc w:val="center"/>
            </w:pPr>
            <w:r>
              <w:t>Designs a functional project integrating basic ML techniques with</w:t>
            </w:r>
            <w:r>
              <w:rPr>
                <w:spacing w:val="-13"/>
              </w:rPr>
              <w:t xml:space="preserve"> </w:t>
            </w:r>
            <w:r>
              <w:t>some</w:t>
            </w:r>
            <w:r>
              <w:rPr>
                <w:spacing w:val="-13"/>
              </w:rPr>
              <w:t xml:space="preserve"> </w:t>
            </w:r>
            <w:r>
              <w:t>guidance</w:t>
            </w:r>
            <w:r>
              <w:rPr>
                <w:spacing w:val="-12"/>
              </w:rPr>
              <w:t xml:space="preserve"> </w:t>
            </w:r>
            <w:r>
              <w:t>or limited creativity.</w:t>
            </w:r>
          </w:p>
        </w:tc>
        <w:tc>
          <w:tcPr>
            <w:tcW w:w="2089" w:type="dxa"/>
          </w:tcPr>
          <w:p w14:paraId="1B9DFF2E" w14:textId="77777777" w:rsidR="00427792" w:rsidRDefault="00427792">
            <w:pPr>
              <w:pStyle w:val="TableParagraph"/>
              <w:spacing w:before="127"/>
              <w:rPr>
                <w:b/>
              </w:rPr>
            </w:pPr>
          </w:p>
          <w:p w14:paraId="175350C5" w14:textId="77777777" w:rsidR="00427792" w:rsidRDefault="00427792">
            <w:pPr>
              <w:pStyle w:val="TableParagraph"/>
              <w:ind w:left="185" w:right="117"/>
              <w:jc w:val="center"/>
            </w:pPr>
            <w:r>
              <w:t>Struggles</w:t>
            </w:r>
            <w:r>
              <w:rPr>
                <w:spacing w:val="-13"/>
              </w:rPr>
              <w:t xml:space="preserve"> </w:t>
            </w:r>
            <w:r>
              <w:t>to</w:t>
            </w:r>
            <w:r>
              <w:rPr>
                <w:spacing w:val="-14"/>
              </w:rPr>
              <w:t xml:space="preserve"> </w:t>
            </w:r>
            <w:r>
              <w:t>design an</w:t>
            </w:r>
            <w:r>
              <w:rPr>
                <w:spacing w:val="-14"/>
              </w:rPr>
              <w:t xml:space="preserve"> </w:t>
            </w:r>
            <w:r>
              <w:t>effective</w:t>
            </w:r>
            <w:r>
              <w:rPr>
                <w:spacing w:val="-14"/>
              </w:rPr>
              <w:t xml:space="preserve"> </w:t>
            </w:r>
            <w:r>
              <w:t xml:space="preserve">project or addresses the </w:t>
            </w:r>
            <w:r>
              <w:rPr>
                <w:spacing w:val="-2"/>
              </w:rPr>
              <w:t>challenge inadequately.</w:t>
            </w:r>
          </w:p>
        </w:tc>
        <w:tc>
          <w:tcPr>
            <w:tcW w:w="915" w:type="dxa"/>
          </w:tcPr>
          <w:p w14:paraId="724E4CDC" w14:textId="77777777" w:rsidR="00427792" w:rsidRDefault="00427792">
            <w:pPr>
              <w:pStyle w:val="TableParagraph"/>
            </w:pPr>
          </w:p>
        </w:tc>
      </w:tr>
      <w:tr w:rsidR="00427792" w14:paraId="48308B03" w14:textId="77777777">
        <w:trPr>
          <w:trHeight w:val="2022"/>
        </w:trPr>
        <w:tc>
          <w:tcPr>
            <w:tcW w:w="1793" w:type="dxa"/>
          </w:tcPr>
          <w:p w14:paraId="0F751E03" w14:textId="77777777" w:rsidR="00427792" w:rsidRDefault="00427792">
            <w:pPr>
              <w:pStyle w:val="TableParagraph"/>
              <w:rPr>
                <w:b/>
              </w:rPr>
            </w:pPr>
          </w:p>
          <w:p w14:paraId="1B0D1B08" w14:textId="77777777" w:rsidR="00427792" w:rsidRDefault="00427792">
            <w:pPr>
              <w:pStyle w:val="TableParagraph"/>
              <w:spacing w:before="87"/>
              <w:rPr>
                <w:b/>
              </w:rPr>
            </w:pPr>
          </w:p>
          <w:p w14:paraId="60D2AF63" w14:textId="77777777" w:rsidR="00427792" w:rsidRDefault="00427792">
            <w:pPr>
              <w:pStyle w:val="TableParagraph"/>
              <w:spacing w:line="259" w:lineRule="auto"/>
              <w:ind w:left="168" w:right="108"/>
              <w:jc w:val="center"/>
              <w:rPr>
                <w:b/>
              </w:rPr>
            </w:pPr>
            <w:r>
              <w:rPr>
                <w:b/>
                <w:spacing w:val="-2"/>
              </w:rPr>
              <w:t xml:space="preserve">Implementation </w:t>
            </w:r>
            <w:r>
              <w:rPr>
                <w:b/>
              </w:rPr>
              <w:t>&amp; Execution</w:t>
            </w:r>
          </w:p>
          <w:p w14:paraId="0D9F4C9F" w14:textId="77777777" w:rsidR="00427792" w:rsidRDefault="00427792">
            <w:pPr>
              <w:pStyle w:val="TableParagraph"/>
              <w:spacing w:before="18"/>
              <w:ind w:left="59"/>
              <w:jc w:val="center"/>
              <w:rPr>
                <w:b/>
              </w:rPr>
            </w:pPr>
            <w:r>
              <w:rPr>
                <w:b/>
              </w:rPr>
              <w:t xml:space="preserve">(3 </w:t>
            </w:r>
            <w:r>
              <w:rPr>
                <w:b/>
                <w:spacing w:val="-2"/>
              </w:rPr>
              <w:t>marks)</w:t>
            </w:r>
          </w:p>
        </w:tc>
        <w:tc>
          <w:tcPr>
            <w:tcW w:w="2386" w:type="dxa"/>
          </w:tcPr>
          <w:p w14:paraId="334B3991" w14:textId="77777777" w:rsidR="00427792" w:rsidRDefault="00427792">
            <w:pPr>
              <w:pStyle w:val="TableParagraph"/>
              <w:ind w:left="206" w:right="139"/>
              <w:jc w:val="center"/>
            </w:pPr>
            <w:r>
              <w:t>Implements</w:t>
            </w:r>
            <w:r>
              <w:rPr>
                <w:spacing w:val="-14"/>
              </w:rPr>
              <w:t xml:space="preserve"> </w:t>
            </w:r>
            <w:r>
              <w:t>the</w:t>
            </w:r>
            <w:r>
              <w:rPr>
                <w:spacing w:val="-14"/>
              </w:rPr>
              <w:t xml:space="preserve"> </w:t>
            </w:r>
            <w:r>
              <w:t xml:space="preserve">project with high proficiency, using appropriate ML libraries, achieving accurate results, and </w:t>
            </w:r>
            <w:r>
              <w:rPr>
                <w:spacing w:val="-2"/>
              </w:rPr>
              <w:t xml:space="preserve">performing </w:t>
            </w:r>
            <w:r>
              <w:t>comprehensive model</w:t>
            </w:r>
          </w:p>
          <w:p w14:paraId="67EC464A" w14:textId="77777777" w:rsidR="00427792" w:rsidRDefault="00427792">
            <w:pPr>
              <w:pStyle w:val="TableParagraph"/>
              <w:spacing w:line="233" w:lineRule="exact"/>
              <w:ind w:left="70"/>
              <w:jc w:val="center"/>
            </w:pPr>
            <w:r>
              <w:rPr>
                <w:spacing w:val="-2"/>
              </w:rPr>
              <w:t>evaluation</w:t>
            </w:r>
          </w:p>
        </w:tc>
        <w:tc>
          <w:tcPr>
            <w:tcW w:w="2170" w:type="dxa"/>
          </w:tcPr>
          <w:p w14:paraId="6E51842F" w14:textId="77777777" w:rsidR="00427792" w:rsidRDefault="00427792">
            <w:pPr>
              <w:pStyle w:val="TableParagraph"/>
              <w:spacing w:before="251"/>
              <w:rPr>
                <w:b/>
              </w:rPr>
            </w:pPr>
          </w:p>
          <w:p w14:paraId="4848F037" w14:textId="77777777" w:rsidR="00427792" w:rsidRDefault="00427792">
            <w:pPr>
              <w:pStyle w:val="TableParagraph"/>
              <w:spacing w:before="1"/>
              <w:ind w:left="122" w:right="54"/>
              <w:jc w:val="center"/>
            </w:pPr>
            <w:r>
              <w:rPr>
                <w:spacing w:val="-2"/>
              </w:rPr>
              <w:t xml:space="preserve">Implements </w:t>
            </w:r>
            <w:r>
              <w:t>adequately</w:t>
            </w:r>
            <w:r>
              <w:rPr>
                <w:spacing w:val="-14"/>
              </w:rPr>
              <w:t xml:space="preserve"> </w:t>
            </w:r>
            <w:r>
              <w:t>with</w:t>
            </w:r>
            <w:r>
              <w:rPr>
                <w:spacing w:val="-14"/>
              </w:rPr>
              <w:t xml:space="preserve"> </w:t>
            </w:r>
            <w:r>
              <w:t xml:space="preserve">minor errors or incomplete </w:t>
            </w:r>
            <w:r>
              <w:rPr>
                <w:spacing w:val="-2"/>
              </w:rPr>
              <w:t>evaluation</w:t>
            </w:r>
          </w:p>
        </w:tc>
        <w:tc>
          <w:tcPr>
            <w:tcW w:w="2089" w:type="dxa"/>
          </w:tcPr>
          <w:p w14:paraId="3134529C" w14:textId="77777777" w:rsidR="00427792" w:rsidRDefault="00427792">
            <w:pPr>
              <w:pStyle w:val="TableParagraph"/>
              <w:spacing w:before="125"/>
              <w:ind w:left="108" w:right="37" w:firstLine="1"/>
              <w:jc w:val="center"/>
            </w:pPr>
            <w:r>
              <w:t>Implementation is incomplete or inaccurate;</w:t>
            </w:r>
            <w:r>
              <w:rPr>
                <w:spacing w:val="-14"/>
              </w:rPr>
              <w:t xml:space="preserve"> </w:t>
            </w:r>
            <w:r>
              <w:t>models</w:t>
            </w:r>
            <w:r>
              <w:rPr>
                <w:spacing w:val="-14"/>
              </w:rPr>
              <w:t xml:space="preserve"> </w:t>
            </w:r>
            <w:r>
              <w:t xml:space="preserve">do not perform as intended or lack </w:t>
            </w:r>
            <w:r>
              <w:rPr>
                <w:spacing w:val="-2"/>
              </w:rPr>
              <w:t>meaningful evaluation.</w:t>
            </w:r>
          </w:p>
        </w:tc>
        <w:tc>
          <w:tcPr>
            <w:tcW w:w="915" w:type="dxa"/>
          </w:tcPr>
          <w:p w14:paraId="3F520257" w14:textId="77777777" w:rsidR="00427792" w:rsidRDefault="00427792">
            <w:pPr>
              <w:pStyle w:val="TableParagraph"/>
            </w:pPr>
          </w:p>
        </w:tc>
      </w:tr>
      <w:tr w:rsidR="00427792" w14:paraId="270C2CB7" w14:textId="77777777">
        <w:trPr>
          <w:trHeight w:val="2184"/>
        </w:trPr>
        <w:tc>
          <w:tcPr>
            <w:tcW w:w="1793" w:type="dxa"/>
          </w:tcPr>
          <w:p w14:paraId="0951CFE7" w14:textId="77777777" w:rsidR="00427792" w:rsidRDefault="00427792">
            <w:pPr>
              <w:pStyle w:val="TableParagraph"/>
              <w:rPr>
                <w:b/>
              </w:rPr>
            </w:pPr>
          </w:p>
          <w:p w14:paraId="22A19448" w14:textId="77777777" w:rsidR="00427792" w:rsidRDefault="00427792">
            <w:pPr>
              <w:pStyle w:val="TableParagraph"/>
              <w:spacing w:before="205"/>
              <w:rPr>
                <w:b/>
              </w:rPr>
            </w:pPr>
          </w:p>
          <w:p w14:paraId="2BC24CF3" w14:textId="77777777" w:rsidR="00427792" w:rsidRDefault="00427792">
            <w:pPr>
              <w:pStyle w:val="TableParagraph"/>
              <w:ind w:left="143" w:right="71"/>
              <w:jc w:val="center"/>
              <w:rPr>
                <w:b/>
              </w:rPr>
            </w:pPr>
            <w:r>
              <w:rPr>
                <w:b/>
              </w:rPr>
              <w:t>Problem</w:t>
            </w:r>
            <w:r>
              <w:rPr>
                <w:b/>
                <w:spacing w:val="-14"/>
              </w:rPr>
              <w:t xml:space="preserve"> </w:t>
            </w:r>
            <w:r>
              <w:rPr>
                <w:b/>
              </w:rPr>
              <w:t>Solving &amp; Creativity</w:t>
            </w:r>
          </w:p>
          <w:p w14:paraId="580EC1FE" w14:textId="77777777" w:rsidR="00427792" w:rsidRDefault="00427792">
            <w:pPr>
              <w:pStyle w:val="TableParagraph"/>
              <w:ind w:left="69"/>
              <w:jc w:val="center"/>
              <w:rPr>
                <w:b/>
              </w:rPr>
            </w:pPr>
            <w:r>
              <w:rPr>
                <w:b/>
              </w:rPr>
              <w:t xml:space="preserve">(2 </w:t>
            </w:r>
            <w:r>
              <w:rPr>
                <w:b/>
                <w:spacing w:val="-2"/>
              </w:rPr>
              <w:t>marks)</w:t>
            </w:r>
          </w:p>
        </w:tc>
        <w:tc>
          <w:tcPr>
            <w:tcW w:w="2386" w:type="dxa"/>
          </w:tcPr>
          <w:p w14:paraId="4935248F" w14:textId="77777777" w:rsidR="00427792" w:rsidRDefault="00427792">
            <w:pPr>
              <w:pStyle w:val="TableParagraph"/>
              <w:spacing w:before="205"/>
              <w:ind w:left="115" w:right="46" w:firstLine="1"/>
              <w:jc w:val="center"/>
            </w:pPr>
            <w:r>
              <w:t>Demonstrates strong problem-solving skills and creativity; adapts effectively</w:t>
            </w:r>
            <w:r>
              <w:rPr>
                <w:spacing w:val="-14"/>
              </w:rPr>
              <w:t xml:space="preserve"> </w:t>
            </w:r>
            <w:r>
              <w:t>to</w:t>
            </w:r>
            <w:r>
              <w:rPr>
                <w:spacing w:val="-14"/>
              </w:rPr>
              <w:t xml:space="preserve"> </w:t>
            </w:r>
            <w:r>
              <w:t xml:space="preserve">challenges; proposes innovative enhancements or </w:t>
            </w:r>
            <w:r>
              <w:rPr>
                <w:spacing w:val="-2"/>
              </w:rPr>
              <w:t>insights.</w:t>
            </w:r>
          </w:p>
        </w:tc>
        <w:tc>
          <w:tcPr>
            <w:tcW w:w="2170" w:type="dxa"/>
          </w:tcPr>
          <w:p w14:paraId="16C86263" w14:textId="77777777" w:rsidR="00427792" w:rsidRDefault="00427792">
            <w:pPr>
              <w:pStyle w:val="TableParagraph"/>
              <w:rPr>
                <w:b/>
              </w:rPr>
            </w:pPr>
          </w:p>
          <w:p w14:paraId="20731AAD" w14:textId="77777777" w:rsidR="00427792" w:rsidRDefault="00427792">
            <w:pPr>
              <w:pStyle w:val="TableParagraph"/>
              <w:spacing w:before="205"/>
              <w:rPr>
                <w:b/>
              </w:rPr>
            </w:pPr>
          </w:p>
          <w:p w14:paraId="7AD326DA" w14:textId="77777777" w:rsidR="00427792" w:rsidRDefault="00427792">
            <w:pPr>
              <w:pStyle w:val="TableParagraph"/>
              <w:ind w:left="134" w:right="66" w:hanging="1"/>
              <w:jc w:val="center"/>
            </w:pPr>
            <w:r>
              <w:t>Addresses problems with</w:t>
            </w:r>
            <w:r>
              <w:rPr>
                <w:spacing w:val="-14"/>
              </w:rPr>
              <w:t xml:space="preserve"> </w:t>
            </w:r>
            <w:r>
              <w:t>limited</w:t>
            </w:r>
            <w:r>
              <w:rPr>
                <w:spacing w:val="-14"/>
              </w:rPr>
              <w:t xml:space="preserve"> </w:t>
            </w:r>
            <w:r>
              <w:t>creativity or partial solutions</w:t>
            </w:r>
          </w:p>
        </w:tc>
        <w:tc>
          <w:tcPr>
            <w:tcW w:w="2089" w:type="dxa"/>
          </w:tcPr>
          <w:p w14:paraId="11866864" w14:textId="77777777" w:rsidR="00427792" w:rsidRDefault="00427792">
            <w:pPr>
              <w:pStyle w:val="TableParagraph"/>
              <w:spacing w:before="79"/>
              <w:rPr>
                <w:b/>
              </w:rPr>
            </w:pPr>
          </w:p>
          <w:p w14:paraId="6C5F8D15" w14:textId="77777777" w:rsidR="00427792" w:rsidRDefault="00427792">
            <w:pPr>
              <w:pStyle w:val="TableParagraph"/>
              <w:ind w:left="120" w:right="50"/>
              <w:jc w:val="center"/>
            </w:pPr>
            <w:r>
              <w:t>Fails to handle problems</w:t>
            </w:r>
            <w:r>
              <w:rPr>
                <w:spacing w:val="-7"/>
              </w:rPr>
              <w:t xml:space="preserve"> </w:t>
            </w:r>
            <w:r>
              <w:t xml:space="preserve">effectively; lacks creative or </w:t>
            </w:r>
            <w:r>
              <w:rPr>
                <w:spacing w:val="-2"/>
              </w:rPr>
              <w:t xml:space="preserve">analytical </w:t>
            </w:r>
            <w:r>
              <w:t>contribution</w:t>
            </w:r>
            <w:r>
              <w:rPr>
                <w:spacing w:val="-14"/>
              </w:rPr>
              <w:t xml:space="preserve"> </w:t>
            </w:r>
            <w:r>
              <w:t>to</w:t>
            </w:r>
            <w:r>
              <w:rPr>
                <w:spacing w:val="-14"/>
              </w:rPr>
              <w:t xml:space="preserve"> </w:t>
            </w:r>
            <w:r>
              <w:t xml:space="preserve">model </w:t>
            </w:r>
            <w:r>
              <w:rPr>
                <w:spacing w:val="-2"/>
              </w:rPr>
              <w:t>improvement.</w:t>
            </w:r>
          </w:p>
        </w:tc>
        <w:tc>
          <w:tcPr>
            <w:tcW w:w="915" w:type="dxa"/>
          </w:tcPr>
          <w:p w14:paraId="28B446C8" w14:textId="77777777" w:rsidR="00427792" w:rsidRDefault="00427792">
            <w:pPr>
              <w:pStyle w:val="TableParagraph"/>
            </w:pPr>
          </w:p>
        </w:tc>
      </w:tr>
      <w:tr w:rsidR="00427792" w14:paraId="64B5C711" w14:textId="77777777">
        <w:trPr>
          <w:trHeight w:val="1972"/>
        </w:trPr>
        <w:tc>
          <w:tcPr>
            <w:tcW w:w="1793" w:type="dxa"/>
          </w:tcPr>
          <w:p w14:paraId="191C3BF4" w14:textId="77777777" w:rsidR="00427792" w:rsidRDefault="00427792">
            <w:pPr>
              <w:pStyle w:val="TableParagraph"/>
              <w:rPr>
                <w:b/>
              </w:rPr>
            </w:pPr>
          </w:p>
          <w:p w14:paraId="6B34C074" w14:textId="77777777" w:rsidR="00427792" w:rsidRDefault="00427792">
            <w:pPr>
              <w:pStyle w:val="TableParagraph"/>
              <w:spacing w:before="97"/>
              <w:rPr>
                <w:b/>
              </w:rPr>
            </w:pPr>
          </w:p>
          <w:p w14:paraId="61C8008C" w14:textId="77777777" w:rsidR="00427792" w:rsidRDefault="00427792">
            <w:pPr>
              <w:pStyle w:val="TableParagraph"/>
              <w:ind w:left="151" w:right="79"/>
              <w:jc w:val="center"/>
              <w:rPr>
                <w:b/>
              </w:rPr>
            </w:pPr>
            <w:r>
              <w:rPr>
                <w:b/>
                <w:spacing w:val="-2"/>
              </w:rPr>
              <w:t xml:space="preserve">Documentation </w:t>
            </w:r>
            <w:r>
              <w:rPr>
                <w:b/>
              </w:rPr>
              <w:t>&amp;</w:t>
            </w:r>
            <w:r>
              <w:rPr>
                <w:b/>
                <w:spacing w:val="-14"/>
              </w:rPr>
              <w:t xml:space="preserve"> </w:t>
            </w:r>
            <w:r>
              <w:rPr>
                <w:b/>
              </w:rPr>
              <w:t>Presentation (3 marks)</w:t>
            </w:r>
          </w:p>
        </w:tc>
        <w:tc>
          <w:tcPr>
            <w:tcW w:w="2386" w:type="dxa"/>
          </w:tcPr>
          <w:p w14:paraId="50C9F5F7" w14:textId="77777777" w:rsidR="00427792" w:rsidRDefault="00427792">
            <w:pPr>
              <w:pStyle w:val="TableParagraph"/>
              <w:spacing w:before="99"/>
              <w:ind w:left="141" w:right="74" w:firstLine="3"/>
              <w:jc w:val="center"/>
            </w:pPr>
            <w:r>
              <w:t>Provides a clear, detailed, and well- structured report with architectural diagrams, result</w:t>
            </w:r>
            <w:r>
              <w:rPr>
                <w:spacing w:val="-14"/>
              </w:rPr>
              <w:t xml:space="preserve"> </w:t>
            </w:r>
            <w:r>
              <w:t>interpretation,</w:t>
            </w:r>
            <w:r>
              <w:rPr>
                <w:spacing w:val="-14"/>
              </w:rPr>
              <w:t xml:space="preserve"> </w:t>
            </w:r>
            <w:r>
              <w:t xml:space="preserve">and strong visual </w:t>
            </w:r>
            <w:r>
              <w:rPr>
                <w:spacing w:val="-2"/>
              </w:rPr>
              <w:t>presentation.</w:t>
            </w:r>
          </w:p>
        </w:tc>
        <w:tc>
          <w:tcPr>
            <w:tcW w:w="2170" w:type="dxa"/>
          </w:tcPr>
          <w:p w14:paraId="6EEDEF47" w14:textId="77777777" w:rsidR="00427792" w:rsidRDefault="00427792">
            <w:pPr>
              <w:pStyle w:val="TableParagraph"/>
              <w:spacing w:before="225"/>
              <w:rPr>
                <w:b/>
              </w:rPr>
            </w:pPr>
          </w:p>
          <w:p w14:paraId="39015BDF" w14:textId="77777777" w:rsidR="00427792" w:rsidRDefault="00427792">
            <w:pPr>
              <w:pStyle w:val="TableParagraph"/>
              <w:ind w:left="124" w:right="51" w:hanging="2"/>
              <w:jc w:val="center"/>
            </w:pPr>
            <w:r>
              <w:t>Provides an adequately detailed report with basic explanations</w:t>
            </w:r>
            <w:r>
              <w:rPr>
                <w:spacing w:val="-14"/>
              </w:rPr>
              <w:t xml:space="preserve"> </w:t>
            </w:r>
            <w:r>
              <w:t>of</w:t>
            </w:r>
            <w:r>
              <w:rPr>
                <w:spacing w:val="-14"/>
              </w:rPr>
              <w:t xml:space="preserve"> </w:t>
            </w:r>
            <w:r>
              <w:t>results</w:t>
            </w:r>
          </w:p>
        </w:tc>
        <w:tc>
          <w:tcPr>
            <w:tcW w:w="2089" w:type="dxa"/>
          </w:tcPr>
          <w:p w14:paraId="042E5534" w14:textId="77777777" w:rsidR="00427792" w:rsidRDefault="00427792">
            <w:pPr>
              <w:pStyle w:val="TableParagraph"/>
              <w:spacing w:before="224"/>
              <w:ind w:left="122" w:right="52" w:hanging="3"/>
              <w:jc w:val="center"/>
            </w:pPr>
            <w:r>
              <w:rPr>
                <w:spacing w:val="-2"/>
              </w:rPr>
              <w:t>Report/presentation</w:t>
            </w:r>
            <w:r>
              <w:rPr>
                <w:spacing w:val="80"/>
              </w:rPr>
              <w:t xml:space="preserve"> </w:t>
            </w:r>
            <w:r>
              <w:t>is unclear, poorly organized,</w:t>
            </w:r>
            <w:r>
              <w:rPr>
                <w:spacing w:val="-14"/>
              </w:rPr>
              <w:t xml:space="preserve"> </w:t>
            </w:r>
            <w:r>
              <w:t>or</w:t>
            </w:r>
            <w:r>
              <w:rPr>
                <w:spacing w:val="-14"/>
              </w:rPr>
              <w:t xml:space="preserve"> </w:t>
            </w:r>
            <w:r>
              <w:t xml:space="preserve">missing explanations of methods and </w:t>
            </w:r>
            <w:r>
              <w:rPr>
                <w:spacing w:val="-2"/>
              </w:rPr>
              <w:t>outcomes.</w:t>
            </w:r>
          </w:p>
        </w:tc>
        <w:tc>
          <w:tcPr>
            <w:tcW w:w="915" w:type="dxa"/>
          </w:tcPr>
          <w:p w14:paraId="0087618B" w14:textId="77777777" w:rsidR="00427792" w:rsidRDefault="00427792">
            <w:pPr>
              <w:pStyle w:val="TableParagraph"/>
            </w:pPr>
          </w:p>
        </w:tc>
      </w:tr>
    </w:tbl>
    <w:p w14:paraId="2CA2D283" w14:textId="77777777" w:rsidR="00427792" w:rsidRDefault="00427792">
      <w:pPr>
        <w:pStyle w:val="TableParagraph"/>
        <w:sectPr w:rsidR="00427792" w:rsidSect="00566EAF">
          <w:pgSz w:w="11907" w:h="16839" w:code="9"/>
          <w:pgMar w:top="720" w:right="720" w:bottom="720" w:left="720" w:header="720" w:footer="720" w:gutter="0"/>
          <w:cols w:space="720"/>
        </w:sectPr>
      </w:pPr>
    </w:p>
    <w:p w14:paraId="7D72A9C7" w14:textId="77777777" w:rsidR="00427792" w:rsidRDefault="00427792">
      <w:pPr>
        <w:pStyle w:val="Heading1"/>
        <w:spacing w:before="66"/>
        <w:rPr>
          <w:u w:val="none"/>
        </w:rPr>
      </w:pPr>
      <w:r>
        <w:lastRenderedPageBreak/>
        <w:t>LAB</w:t>
      </w:r>
      <w:r>
        <w:rPr>
          <w:spacing w:val="-20"/>
        </w:rPr>
        <w:t xml:space="preserve"> </w:t>
      </w:r>
      <w:r>
        <w:t>#</w:t>
      </w:r>
      <w:r>
        <w:rPr>
          <w:spacing w:val="-18"/>
        </w:rPr>
        <w:t xml:space="preserve"> </w:t>
      </w:r>
      <w:r>
        <w:rPr>
          <w:spacing w:val="-5"/>
        </w:rPr>
        <w:t>14</w:t>
      </w:r>
    </w:p>
    <w:p w14:paraId="32E82E5B" w14:textId="77777777" w:rsidR="00427792" w:rsidRDefault="00427792">
      <w:pPr>
        <w:spacing w:before="61"/>
        <w:ind w:left="212"/>
        <w:jc w:val="center"/>
        <w:rPr>
          <w:b/>
          <w:sz w:val="28"/>
        </w:rPr>
      </w:pPr>
      <w:r>
        <w:rPr>
          <w:b/>
          <w:smallCaps/>
          <w:sz w:val="28"/>
          <w:u w:val="single"/>
        </w:rPr>
        <w:t>Complex</w:t>
      </w:r>
      <w:r>
        <w:rPr>
          <w:b/>
          <w:smallCaps/>
          <w:spacing w:val="-9"/>
          <w:sz w:val="28"/>
          <w:u w:val="single"/>
        </w:rPr>
        <w:t xml:space="preserve"> </w:t>
      </w:r>
      <w:r>
        <w:rPr>
          <w:b/>
          <w:smallCaps/>
          <w:sz w:val="28"/>
          <w:u w:val="single"/>
        </w:rPr>
        <w:t>Computing</w:t>
      </w:r>
      <w:r>
        <w:rPr>
          <w:b/>
          <w:smallCaps/>
          <w:spacing w:val="-6"/>
          <w:sz w:val="28"/>
          <w:u w:val="single"/>
        </w:rPr>
        <w:t xml:space="preserve"> </w:t>
      </w:r>
      <w:r>
        <w:rPr>
          <w:b/>
          <w:smallCaps/>
          <w:spacing w:val="-2"/>
          <w:sz w:val="28"/>
          <w:u w:val="single"/>
        </w:rPr>
        <w:t>Activity</w:t>
      </w:r>
    </w:p>
    <w:p w14:paraId="104724AA" w14:textId="77777777" w:rsidR="00427792" w:rsidRDefault="00427792">
      <w:pPr>
        <w:pStyle w:val="BodyText"/>
        <w:spacing w:before="90"/>
        <w:rPr>
          <w:b/>
        </w:rPr>
      </w:pPr>
    </w:p>
    <w:p w14:paraId="14564BCD" w14:textId="77777777" w:rsidR="00427792" w:rsidRDefault="00427792">
      <w:pPr>
        <w:pStyle w:val="Heading3"/>
      </w:pPr>
      <w:r>
        <w:rPr>
          <w:noProof/>
        </w:rPr>
        <mc:AlternateContent>
          <mc:Choice Requires="wps">
            <w:drawing>
              <wp:anchor distT="0" distB="0" distL="0" distR="0" simplePos="0" relativeHeight="251730944" behindDoc="1" locked="0" layoutInCell="1" allowOverlap="1" wp14:anchorId="023D9773" wp14:editId="0FE7C264">
                <wp:simplePos x="0" y="0"/>
                <wp:positionH relativeFrom="page">
                  <wp:posOffset>668655</wp:posOffset>
                </wp:positionH>
                <wp:positionV relativeFrom="paragraph">
                  <wp:posOffset>212090</wp:posOffset>
                </wp:positionV>
                <wp:extent cx="6268085" cy="6350"/>
                <wp:effectExtent l="0" t="0" r="0" b="0"/>
                <wp:wrapTopAndBottom/>
                <wp:docPr id="92" name="Graphic 92"/>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7706699C" id="Graphic 92" o:spid="_x0000_s1026" style="position:absolute;margin-left:52.65pt;margin-top:16.7pt;width:493.55pt;height:.5pt;z-index:-2515855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" path="m6267958,l,,,6096r6267958,l6267958,xe" fillcolor="black" stroked="f">
                <v:path arrowok="t"/>
                <w10:wrap type="topAndBottom" anchorx="page"/>
              </v:shape>
            </w:pict>
          </mc:Fallback>
        </mc:AlternateContent>
      </w:r>
      <w:r>
        <w:rPr>
          <w:spacing w:val="-2"/>
        </w:rPr>
        <w:t>OBJECTIVE</w:t>
      </w:r>
    </w:p>
    <w:p w14:paraId="4DA6BA3C" w14:textId="77777777" w:rsidR="00427792" w:rsidRDefault="00427792">
      <w:pPr>
        <w:pStyle w:val="BodyText"/>
        <w:spacing w:before="44"/>
        <w:rPr>
          <w:b/>
        </w:rPr>
      </w:pPr>
    </w:p>
    <w:p w14:paraId="10436392" w14:textId="77777777" w:rsidR="00427792" w:rsidRDefault="00427792">
      <w:pPr>
        <w:pStyle w:val="BodyText"/>
        <w:ind w:left="386"/>
      </w:pPr>
      <w:r>
        <w:t>Design</w:t>
      </w:r>
      <w:r>
        <w:rPr>
          <w:spacing w:val="-3"/>
        </w:rPr>
        <w:t xml:space="preserve"> </w:t>
      </w:r>
      <w:r>
        <w:t>and</w:t>
      </w:r>
      <w:r>
        <w:rPr>
          <w:spacing w:val="-3"/>
        </w:rPr>
        <w:t xml:space="preserve"> </w:t>
      </w:r>
      <w:r>
        <w:t>implement</w:t>
      </w:r>
      <w:r>
        <w:rPr>
          <w:spacing w:val="-3"/>
        </w:rPr>
        <w:t xml:space="preserve"> </w:t>
      </w:r>
      <w:r>
        <w:t>a</w:t>
      </w:r>
      <w:r>
        <w:rPr>
          <w:spacing w:val="-2"/>
        </w:rPr>
        <w:t xml:space="preserve"> </w:t>
      </w:r>
      <w:r>
        <w:t>complex,</w:t>
      </w:r>
      <w:r>
        <w:rPr>
          <w:spacing w:val="-3"/>
        </w:rPr>
        <w:t xml:space="preserve"> </w:t>
      </w:r>
      <w:r>
        <w:t>multi-faceted</w:t>
      </w:r>
      <w:r>
        <w:rPr>
          <w:spacing w:val="-2"/>
        </w:rPr>
        <w:t xml:space="preserve"> </w:t>
      </w:r>
      <w:r>
        <w:t>ML</w:t>
      </w:r>
      <w:r>
        <w:rPr>
          <w:spacing w:val="-3"/>
        </w:rPr>
        <w:t xml:space="preserve"> </w:t>
      </w:r>
      <w:r>
        <w:t>project</w:t>
      </w:r>
      <w:r>
        <w:rPr>
          <w:spacing w:val="-3"/>
        </w:rPr>
        <w:t xml:space="preserve"> </w:t>
      </w:r>
      <w:r>
        <w:t>that</w:t>
      </w:r>
      <w:r>
        <w:rPr>
          <w:spacing w:val="-3"/>
        </w:rPr>
        <w:t xml:space="preserve"> </w:t>
      </w:r>
      <w:r>
        <w:t>integrates</w:t>
      </w:r>
      <w:r>
        <w:rPr>
          <w:spacing w:val="-4"/>
        </w:rPr>
        <w:t xml:space="preserve"> </w:t>
      </w:r>
      <w:r>
        <w:t>a</w:t>
      </w:r>
      <w:r>
        <w:rPr>
          <w:spacing w:val="-4"/>
        </w:rPr>
        <w:t xml:space="preserve"> </w:t>
      </w:r>
      <w:r>
        <w:t>wide</w:t>
      </w:r>
      <w:r>
        <w:rPr>
          <w:spacing w:val="-4"/>
        </w:rPr>
        <w:t xml:space="preserve"> </w:t>
      </w:r>
      <w:r>
        <w:t>range</w:t>
      </w:r>
      <w:r>
        <w:rPr>
          <w:spacing w:val="-4"/>
        </w:rPr>
        <w:t xml:space="preserve"> </w:t>
      </w:r>
      <w:r>
        <w:t>of</w:t>
      </w:r>
      <w:r>
        <w:rPr>
          <w:spacing w:val="-2"/>
        </w:rPr>
        <w:t xml:space="preserve"> </w:t>
      </w:r>
      <w:r>
        <w:t>concepts from the labs. The goal is to demonstrate end-to-end mastery: data collection/preprocessing, model design, evaluation, deployment/visualization (or real-time operation), and interpretation.</w:t>
      </w:r>
    </w:p>
    <w:p w14:paraId="044F8E5E" w14:textId="77777777" w:rsidR="00427792" w:rsidRDefault="00427792">
      <w:pPr>
        <w:pStyle w:val="BodyText"/>
      </w:pPr>
    </w:p>
    <w:p w14:paraId="7B1553B5" w14:textId="77777777" w:rsidR="00427792" w:rsidRDefault="00427792" w:rsidP="00C356FE">
      <w:pPr>
        <w:pStyle w:val="Heading3"/>
        <w:spacing w:before="1"/>
      </w:pPr>
      <w:r>
        <w:rPr>
          <w:noProof/>
        </w:rPr>
        <mc:AlternateContent>
          <mc:Choice Requires="wps">
            <w:drawing>
              <wp:anchor distT="0" distB="0" distL="0" distR="0" simplePos="0" relativeHeight="251731968" behindDoc="1" locked="0" layoutInCell="1" allowOverlap="1" wp14:anchorId="49191EDE" wp14:editId="63C1FF64">
                <wp:simplePos x="0" y="0"/>
                <wp:positionH relativeFrom="page">
                  <wp:posOffset>668655</wp:posOffset>
                </wp:positionH>
                <wp:positionV relativeFrom="paragraph">
                  <wp:posOffset>212725</wp:posOffset>
                </wp:positionV>
                <wp:extent cx="6268085" cy="6350"/>
                <wp:effectExtent l="0" t="0" r="0" b="0"/>
                <wp:wrapTopAndBottom/>
                <wp:docPr id="93" name="Graphic 93"/>
                <wp:cNvGraphicFramePr/>
                <a:graphic xmlns:a="http://schemas.openxmlformats.org/drawingml/2006/main">
                  <a:graphicData uri="http://schemas.microsoft.com/office/word/2010/wordprocessingShape">
                    <wps:wsp>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0EC85EA9" id="Graphic 93" o:spid="_x0000_s1026" style="position:absolute;margin-left:52.65pt;margin-top:16.75pt;width:493.55pt;height:.5pt;z-index:-25158451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" path="m6267958,l,,,6096r6267958,l6267958,xe" fillcolor="black" stroked="f">
                <v:path arrowok="t"/>
                <w10:wrap type="topAndBottom" anchorx="page"/>
              </v:shape>
            </w:pict>
          </mc:Fallback>
        </mc:AlternateContent>
      </w:r>
      <w:r w:rsidR="00C356FE">
        <w:t xml:space="preserve">ABOUT </w:t>
      </w:r>
      <w:r>
        <w:t>PROJECT</w:t>
      </w:r>
    </w:p>
    <w:p w14:paraId="7C39435B" w14:textId="77777777" w:rsidR="00C356FE" w:rsidRPr="00C356FE" w:rsidRDefault="00C356FE" w:rsidP="00C356FE">
      <w:pPr>
        <w:spacing w:after="0"/>
        <w:ind w:right="4"/>
        <w:jc w:val="center"/>
        <w:rPr>
          <w:rFonts w:ascii="Calibri"/>
          <w:b/>
        </w:rPr>
      </w:pPr>
    </w:p>
    <w:p w14:paraId="3BD9FCF5" w14:textId="77777777" w:rsidR="00C356FE" w:rsidRDefault="00C356FE" w:rsidP="00C356FE">
      <w:pPr>
        <w:spacing w:after="0"/>
        <w:ind w:right="4"/>
        <w:jc w:val="center"/>
        <w:rPr>
          <w:rFonts w:ascii="Calibri"/>
          <w:b/>
          <w:sz w:val="36"/>
        </w:rPr>
      </w:pPr>
      <w:r>
        <w:rPr>
          <w:rFonts w:ascii="Calibri"/>
          <w:b/>
          <w:sz w:val="36"/>
        </w:rPr>
        <w:t>Helmet</w:t>
      </w:r>
      <w:r>
        <w:rPr>
          <w:rFonts w:ascii="Calibri"/>
          <w:b/>
          <w:spacing w:val="-8"/>
          <w:sz w:val="36"/>
        </w:rPr>
        <w:t xml:space="preserve"> </w:t>
      </w:r>
      <w:r>
        <w:rPr>
          <w:rFonts w:ascii="Calibri"/>
          <w:b/>
          <w:sz w:val="36"/>
        </w:rPr>
        <w:t>Detection</w:t>
      </w:r>
      <w:r>
        <w:rPr>
          <w:rFonts w:ascii="Calibri"/>
          <w:b/>
          <w:spacing w:val="-4"/>
          <w:sz w:val="36"/>
        </w:rPr>
        <w:t xml:space="preserve"> </w:t>
      </w:r>
      <w:r>
        <w:rPr>
          <w:rFonts w:ascii="Calibri"/>
          <w:b/>
          <w:sz w:val="36"/>
        </w:rPr>
        <w:t>System</w:t>
      </w:r>
      <w:r>
        <w:rPr>
          <w:rFonts w:ascii="Calibri"/>
          <w:b/>
          <w:spacing w:val="-4"/>
          <w:sz w:val="36"/>
        </w:rPr>
        <w:t xml:space="preserve"> </w:t>
      </w:r>
      <w:r>
        <w:rPr>
          <w:rFonts w:ascii="Calibri"/>
          <w:b/>
          <w:sz w:val="36"/>
        </w:rPr>
        <w:t>Using</w:t>
      </w:r>
      <w:r>
        <w:rPr>
          <w:rFonts w:ascii="Calibri"/>
          <w:b/>
          <w:spacing w:val="-5"/>
          <w:sz w:val="36"/>
        </w:rPr>
        <w:t xml:space="preserve"> </w:t>
      </w:r>
      <w:r>
        <w:rPr>
          <w:rFonts w:ascii="Calibri"/>
          <w:b/>
          <w:spacing w:val="-2"/>
          <w:sz w:val="36"/>
        </w:rPr>
        <w:t>YOLOv8</w:t>
      </w:r>
    </w:p>
    <w:p w14:paraId="34CA296F" w14:textId="77777777" w:rsidR="00C356FE" w:rsidRDefault="00C356FE" w:rsidP="00C356FE">
      <w:pPr>
        <w:pStyle w:val="Heading1"/>
        <w:numPr>
          <w:ilvl w:val="0"/>
          <w:numId w:val="47"/>
        </w:numPr>
        <w:tabs>
          <w:tab w:val="left" w:pos="318"/>
        </w:tabs>
        <w:spacing w:before="269"/>
        <w:ind w:left="318" w:hanging="318"/>
      </w:pPr>
      <w:r>
        <w:rPr>
          <w:spacing w:val="-2"/>
        </w:rPr>
        <w:t>Introduction</w:t>
      </w:r>
    </w:p>
    <w:p w14:paraId="4AA4466A" w14:textId="77777777" w:rsidR="00C356FE" w:rsidRDefault="00C356FE" w:rsidP="00C356FE">
      <w:pPr>
        <w:pStyle w:val="BodyText"/>
        <w:spacing w:before="56" w:line="276" w:lineRule="auto"/>
      </w:pPr>
      <w:r>
        <w:t>Road</w:t>
      </w:r>
      <w:r>
        <w:rPr>
          <w:spacing w:val="-2"/>
        </w:rPr>
        <w:t xml:space="preserve"> </w:t>
      </w:r>
      <w:r>
        <w:t>safety</w:t>
      </w:r>
      <w:r>
        <w:rPr>
          <w:spacing w:val="-3"/>
        </w:rPr>
        <w:t xml:space="preserve"> </w:t>
      </w:r>
      <w:r>
        <w:t>is</w:t>
      </w:r>
      <w:r>
        <w:rPr>
          <w:spacing w:val="-5"/>
        </w:rPr>
        <w:t xml:space="preserve"> </w:t>
      </w:r>
      <w:r>
        <w:t>a</w:t>
      </w:r>
      <w:r>
        <w:rPr>
          <w:spacing w:val="-3"/>
        </w:rPr>
        <w:t xml:space="preserve"> </w:t>
      </w:r>
      <w:r>
        <w:t>major</w:t>
      </w:r>
      <w:r>
        <w:rPr>
          <w:spacing w:val="-4"/>
        </w:rPr>
        <w:t xml:space="preserve"> </w:t>
      </w:r>
      <w:r>
        <w:t>concern</w:t>
      </w:r>
      <w:r>
        <w:rPr>
          <w:spacing w:val="-5"/>
        </w:rPr>
        <w:t xml:space="preserve"> </w:t>
      </w:r>
      <w:r>
        <w:t>worldwide.</w:t>
      </w:r>
      <w:r>
        <w:rPr>
          <w:spacing w:val="-3"/>
        </w:rPr>
        <w:t xml:space="preserve"> </w:t>
      </w:r>
      <w:r>
        <w:t>Wearing</w:t>
      </w:r>
      <w:r>
        <w:rPr>
          <w:spacing w:val="-3"/>
        </w:rPr>
        <w:t xml:space="preserve"> </w:t>
      </w:r>
      <w:r>
        <w:t>a</w:t>
      </w:r>
      <w:r>
        <w:rPr>
          <w:spacing w:val="-5"/>
        </w:rPr>
        <w:t xml:space="preserve"> </w:t>
      </w:r>
      <w:r>
        <w:t>helmet</w:t>
      </w:r>
      <w:r>
        <w:rPr>
          <w:spacing w:val="-3"/>
        </w:rPr>
        <w:t xml:space="preserve"> </w:t>
      </w:r>
      <w:r>
        <w:t>significantly</w:t>
      </w:r>
      <w:r>
        <w:rPr>
          <w:spacing w:val="-2"/>
        </w:rPr>
        <w:t xml:space="preserve"> </w:t>
      </w:r>
      <w:r>
        <w:t>reduces</w:t>
      </w:r>
      <w:r>
        <w:rPr>
          <w:spacing w:val="-4"/>
        </w:rPr>
        <w:t xml:space="preserve"> </w:t>
      </w:r>
      <w:r>
        <w:t>the</w:t>
      </w:r>
      <w:r>
        <w:rPr>
          <w:spacing w:val="-5"/>
        </w:rPr>
        <w:t xml:space="preserve"> </w:t>
      </w:r>
      <w:r>
        <w:t>risk of serious injury during road accidents. This project presents a Helmet Detection System using the YOLOv8 object detection model to automatically detect riders, helmets, non- helmet cases, and vehicle number plates.</w:t>
      </w:r>
    </w:p>
    <w:p w14:paraId="1B2E281A" w14:textId="77777777" w:rsidR="00C356FE" w:rsidRDefault="00C356FE" w:rsidP="00C356FE">
      <w:pPr>
        <w:pStyle w:val="Heading1"/>
        <w:numPr>
          <w:ilvl w:val="0"/>
          <w:numId w:val="47"/>
        </w:numPr>
        <w:tabs>
          <w:tab w:val="left" w:pos="318"/>
        </w:tabs>
        <w:spacing w:before="201"/>
        <w:ind w:left="318" w:hanging="318"/>
      </w:pPr>
      <w:r>
        <w:t>Problem</w:t>
      </w:r>
      <w:r>
        <w:rPr>
          <w:spacing w:val="-16"/>
        </w:rPr>
        <w:t xml:space="preserve"> </w:t>
      </w:r>
      <w:r>
        <w:rPr>
          <w:spacing w:val="-2"/>
        </w:rPr>
        <w:t>Statement</w:t>
      </w:r>
    </w:p>
    <w:p w14:paraId="54C52DE2" w14:textId="77777777" w:rsidR="00C356FE" w:rsidRDefault="00C356FE" w:rsidP="00C356FE">
      <w:pPr>
        <w:pStyle w:val="BodyText"/>
        <w:spacing w:before="58" w:line="276" w:lineRule="auto"/>
      </w:pPr>
      <w:r>
        <w:t>Manual</w:t>
      </w:r>
      <w:r>
        <w:rPr>
          <w:spacing w:val="-2"/>
        </w:rPr>
        <w:t xml:space="preserve"> </w:t>
      </w:r>
      <w:r>
        <w:t>monitoring</w:t>
      </w:r>
      <w:r>
        <w:rPr>
          <w:spacing w:val="-4"/>
        </w:rPr>
        <w:t xml:space="preserve"> </w:t>
      </w:r>
      <w:r>
        <w:t>of</w:t>
      </w:r>
      <w:r>
        <w:rPr>
          <w:spacing w:val="-4"/>
        </w:rPr>
        <w:t xml:space="preserve"> </w:t>
      </w:r>
      <w:r>
        <w:t>helmet</w:t>
      </w:r>
      <w:r>
        <w:rPr>
          <w:spacing w:val="-2"/>
        </w:rPr>
        <w:t xml:space="preserve"> </w:t>
      </w:r>
      <w:r>
        <w:t>usage</w:t>
      </w:r>
      <w:r>
        <w:rPr>
          <w:spacing w:val="-4"/>
        </w:rPr>
        <w:t xml:space="preserve"> </w:t>
      </w:r>
      <w:r>
        <w:t>is</w:t>
      </w:r>
      <w:r>
        <w:rPr>
          <w:spacing w:val="-2"/>
        </w:rPr>
        <w:t xml:space="preserve"> </w:t>
      </w:r>
      <w:r>
        <w:t>inefficient</w:t>
      </w:r>
      <w:r>
        <w:rPr>
          <w:spacing w:val="-2"/>
        </w:rPr>
        <w:t xml:space="preserve"> </w:t>
      </w:r>
      <w:r>
        <w:t>and</w:t>
      </w:r>
      <w:r>
        <w:rPr>
          <w:spacing w:val="-4"/>
        </w:rPr>
        <w:t xml:space="preserve"> </w:t>
      </w:r>
      <w:r>
        <w:t>error-prone.</w:t>
      </w:r>
      <w:r>
        <w:rPr>
          <w:spacing w:val="-2"/>
        </w:rPr>
        <w:t xml:space="preserve"> </w:t>
      </w:r>
      <w:r>
        <w:t>An</w:t>
      </w:r>
      <w:r>
        <w:rPr>
          <w:spacing w:val="-2"/>
        </w:rPr>
        <w:t xml:space="preserve"> </w:t>
      </w:r>
      <w:r>
        <w:t>automated</w:t>
      </w:r>
      <w:r>
        <w:rPr>
          <w:spacing w:val="-4"/>
        </w:rPr>
        <w:t xml:space="preserve"> </w:t>
      </w:r>
      <w:r>
        <w:t>system</w:t>
      </w:r>
      <w:r>
        <w:rPr>
          <w:spacing w:val="-4"/>
        </w:rPr>
        <w:t xml:space="preserve"> </w:t>
      </w:r>
      <w:r>
        <w:t xml:space="preserve">is required to detect helmet compliance in real-time using computer vision and deep </w:t>
      </w:r>
      <w:r>
        <w:rPr>
          <w:spacing w:val="-2"/>
        </w:rPr>
        <w:t>learning.</w:t>
      </w:r>
    </w:p>
    <w:p w14:paraId="2B7E1909" w14:textId="77777777" w:rsidR="00C356FE" w:rsidRDefault="00C356FE" w:rsidP="00C356FE">
      <w:pPr>
        <w:pStyle w:val="Heading1"/>
        <w:numPr>
          <w:ilvl w:val="0"/>
          <w:numId w:val="47"/>
        </w:numPr>
        <w:tabs>
          <w:tab w:val="left" w:pos="318"/>
        </w:tabs>
        <w:spacing w:before="200"/>
        <w:ind w:left="318" w:hanging="318"/>
      </w:pPr>
      <w:r>
        <w:rPr>
          <w:spacing w:val="-2"/>
        </w:rPr>
        <w:t>Objectives</w:t>
      </w:r>
    </w:p>
    <w:p w14:paraId="1F933142" w14:textId="77777777" w:rsidR="00C356FE" w:rsidRDefault="00C356FE" w:rsidP="00C356FE">
      <w:pPr>
        <w:pStyle w:val="ListParagraph"/>
        <w:numPr>
          <w:ilvl w:val="1"/>
          <w:numId w:val="47"/>
        </w:numPr>
        <w:tabs>
          <w:tab w:val="left" w:pos="155"/>
        </w:tabs>
        <w:spacing w:before="58"/>
        <w:ind w:left="155" w:hanging="155"/>
        <w:rPr>
          <w:sz w:val="28"/>
        </w:rPr>
      </w:pPr>
      <w:r>
        <w:rPr>
          <w:sz w:val="28"/>
        </w:rPr>
        <w:t>Detect</w:t>
      </w:r>
      <w:r>
        <w:rPr>
          <w:spacing w:val="-5"/>
          <w:sz w:val="28"/>
        </w:rPr>
        <w:t xml:space="preserve"> </w:t>
      </w:r>
      <w:r>
        <w:rPr>
          <w:sz w:val="28"/>
        </w:rPr>
        <w:t>riders</w:t>
      </w:r>
      <w:r>
        <w:rPr>
          <w:spacing w:val="-4"/>
          <w:sz w:val="28"/>
        </w:rPr>
        <w:t xml:space="preserve"> </w:t>
      </w:r>
      <w:r>
        <w:rPr>
          <w:sz w:val="28"/>
        </w:rPr>
        <w:t>on</w:t>
      </w:r>
      <w:r>
        <w:rPr>
          <w:spacing w:val="-6"/>
          <w:sz w:val="28"/>
        </w:rPr>
        <w:t xml:space="preserve"> </w:t>
      </w:r>
      <w:r>
        <w:rPr>
          <w:sz w:val="28"/>
        </w:rPr>
        <w:t>two-</w:t>
      </w:r>
      <w:r>
        <w:rPr>
          <w:spacing w:val="-2"/>
          <w:sz w:val="28"/>
        </w:rPr>
        <w:t>wheelers</w:t>
      </w:r>
    </w:p>
    <w:p w14:paraId="6CD57349" w14:textId="77777777" w:rsidR="00C356FE" w:rsidRDefault="00C356FE" w:rsidP="00C356FE">
      <w:pPr>
        <w:pStyle w:val="ListParagraph"/>
        <w:numPr>
          <w:ilvl w:val="1"/>
          <w:numId w:val="47"/>
        </w:numPr>
        <w:tabs>
          <w:tab w:val="left" w:pos="155"/>
        </w:tabs>
        <w:spacing w:before="49"/>
        <w:ind w:left="155" w:hanging="155"/>
        <w:rPr>
          <w:sz w:val="28"/>
        </w:rPr>
      </w:pPr>
      <w:r>
        <w:rPr>
          <w:sz w:val="28"/>
        </w:rPr>
        <w:t>Identify</w:t>
      </w:r>
      <w:r>
        <w:rPr>
          <w:spacing w:val="-5"/>
          <w:sz w:val="28"/>
        </w:rPr>
        <w:t xml:space="preserve"> </w:t>
      </w:r>
      <w:r>
        <w:rPr>
          <w:sz w:val="28"/>
        </w:rPr>
        <w:t>whether</w:t>
      </w:r>
      <w:r>
        <w:rPr>
          <w:spacing w:val="-5"/>
          <w:sz w:val="28"/>
        </w:rPr>
        <w:t xml:space="preserve"> </w:t>
      </w:r>
      <w:r>
        <w:rPr>
          <w:sz w:val="28"/>
        </w:rPr>
        <w:t>a</w:t>
      </w:r>
      <w:r>
        <w:rPr>
          <w:spacing w:val="-4"/>
          <w:sz w:val="28"/>
        </w:rPr>
        <w:t xml:space="preserve"> </w:t>
      </w:r>
      <w:r>
        <w:rPr>
          <w:sz w:val="28"/>
        </w:rPr>
        <w:t>rider</w:t>
      </w:r>
      <w:r>
        <w:rPr>
          <w:spacing w:val="-4"/>
          <w:sz w:val="28"/>
        </w:rPr>
        <w:t xml:space="preserve"> </w:t>
      </w:r>
      <w:r>
        <w:rPr>
          <w:sz w:val="28"/>
        </w:rPr>
        <w:t>is</w:t>
      </w:r>
      <w:r>
        <w:rPr>
          <w:spacing w:val="-5"/>
          <w:sz w:val="28"/>
        </w:rPr>
        <w:t xml:space="preserve"> </w:t>
      </w:r>
      <w:r>
        <w:rPr>
          <w:sz w:val="28"/>
        </w:rPr>
        <w:t>wearing</w:t>
      </w:r>
      <w:r>
        <w:rPr>
          <w:spacing w:val="-3"/>
          <w:sz w:val="28"/>
        </w:rPr>
        <w:t xml:space="preserve"> </w:t>
      </w:r>
      <w:r>
        <w:rPr>
          <w:sz w:val="28"/>
        </w:rPr>
        <w:t>a</w:t>
      </w:r>
      <w:r>
        <w:rPr>
          <w:spacing w:val="-4"/>
          <w:sz w:val="28"/>
        </w:rPr>
        <w:t xml:space="preserve"> </w:t>
      </w:r>
      <w:r>
        <w:rPr>
          <w:sz w:val="28"/>
        </w:rPr>
        <w:t>helmet</w:t>
      </w:r>
      <w:r>
        <w:rPr>
          <w:spacing w:val="-2"/>
          <w:sz w:val="28"/>
        </w:rPr>
        <w:t xml:space="preserve"> </w:t>
      </w:r>
      <w:r>
        <w:rPr>
          <w:sz w:val="28"/>
        </w:rPr>
        <w:t>or</w:t>
      </w:r>
      <w:r>
        <w:rPr>
          <w:spacing w:val="-4"/>
          <w:sz w:val="28"/>
        </w:rPr>
        <w:t xml:space="preserve"> </w:t>
      </w:r>
      <w:r>
        <w:rPr>
          <w:spacing w:val="-5"/>
          <w:sz w:val="28"/>
        </w:rPr>
        <w:t>not</w:t>
      </w:r>
    </w:p>
    <w:p w14:paraId="53B4AE34" w14:textId="77777777" w:rsidR="00C356FE" w:rsidRDefault="00C356FE" w:rsidP="00C356FE">
      <w:pPr>
        <w:pStyle w:val="ListParagraph"/>
        <w:numPr>
          <w:ilvl w:val="1"/>
          <w:numId w:val="47"/>
        </w:numPr>
        <w:tabs>
          <w:tab w:val="left" w:pos="155"/>
        </w:tabs>
        <w:spacing w:before="51"/>
        <w:ind w:left="155" w:hanging="155"/>
        <w:rPr>
          <w:sz w:val="28"/>
        </w:rPr>
      </w:pPr>
      <w:r>
        <w:rPr>
          <w:sz w:val="28"/>
        </w:rPr>
        <w:t>Detect</w:t>
      </w:r>
      <w:r>
        <w:rPr>
          <w:spacing w:val="-7"/>
          <w:sz w:val="28"/>
        </w:rPr>
        <w:t xml:space="preserve"> </w:t>
      </w:r>
      <w:r>
        <w:rPr>
          <w:sz w:val="28"/>
        </w:rPr>
        <w:t>vehicle</w:t>
      </w:r>
      <w:r>
        <w:rPr>
          <w:spacing w:val="-6"/>
          <w:sz w:val="28"/>
        </w:rPr>
        <w:t xml:space="preserve"> </w:t>
      </w:r>
      <w:r>
        <w:rPr>
          <w:sz w:val="28"/>
        </w:rPr>
        <w:t>number</w:t>
      </w:r>
      <w:r>
        <w:rPr>
          <w:spacing w:val="-7"/>
          <w:sz w:val="28"/>
        </w:rPr>
        <w:t xml:space="preserve"> </w:t>
      </w:r>
      <w:r>
        <w:rPr>
          <w:spacing w:val="-2"/>
          <w:sz w:val="28"/>
        </w:rPr>
        <w:t>plates</w:t>
      </w:r>
    </w:p>
    <w:p w14:paraId="558BF64D" w14:textId="77777777" w:rsidR="00C356FE" w:rsidRDefault="00C356FE" w:rsidP="00C356FE">
      <w:pPr>
        <w:pStyle w:val="ListParagraph"/>
        <w:numPr>
          <w:ilvl w:val="1"/>
          <w:numId w:val="47"/>
        </w:numPr>
        <w:tabs>
          <w:tab w:val="left" w:pos="155"/>
        </w:tabs>
        <w:spacing w:before="48"/>
        <w:ind w:left="155" w:hanging="155"/>
        <w:rPr>
          <w:sz w:val="28"/>
        </w:rPr>
      </w:pPr>
      <w:r>
        <w:rPr>
          <w:sz w:val="28"/>
        </w:rPr>
        <w:t>Provide</w:t>
      </w:r>
      <w:r>
        <w:rPr>
          <w:spacing w:val="-6"/>
          <w:sz w:val="28"/>
        </w:rPr>
        <w:t xml:space="preserve"> </w:t>
      </w:r>
      <w:r>
        <w:rPr>
          <w:sz w:val="28"/>
        </w:rPr>
        <w:t>real-time</w:t>
      </w:r>
      <w:r>
        <w:rPr>
          <w:spacing w:val="-6"/>
          <w:sz w:val="28"/>
        </w:rPr>
        <w:t xml:space="preserve"> </w:t>
      </w:r>
      <w:r>
        <w:rPr>
          <w:sz w:val="28"/>
        </w:rPr>
        <w:t>detection</w:t>
      </w:r>
      <w:r>
        <w:rPr>
          <w:spacing w:val="-5"/>
          <w:sz w:val="28"/>
        </w:rPr>
        <w:t xml:space="preserve"> </w:t>
      </w:r>
      <w:r>
        <w:rPr>
          <w:sz w:val="28"/>
        </w:rPr>
        <w:t>using</w:t>
      </w:r>
      <w:r>
        <w:rPr>
          <w:spacing w:val="-3"/>
          <w:sz w:val="28"/>
        </w:rPr>
        <w:t xml:space="preserve"> </w:t>
      </w:r>
      <w:r>
        <w:rPr>
          <w:sz w:val="28"/>
        </w:rPr>
        <w:t>a</w:t>
      </w:r>
      <w:r>
        <w:rPr>
          <w:spacing w:val="-6"/>
          <w:sz w:val="28"/>
        </w:rPr>
        <w:t xml:space="preserve"> </w:t>
      </w:r>
      <w:r>
        <w:rPr>
          <w:sz w:val="28"/>
        </w:rPr>
        <w:t>camera</w:t>
      </w:r>
      <w:r>
        <w:rPr>
          <w:spacing w:val="-3"/>
          <w:sz w:val="28"/>
        </w:rPr>
        <w:t xml:space="preserve"> </w:t>
      </w:r>
      <w:r>
        <w:rPr>
          <w:sz w:val="28"/>
        </w:rPr>
        <w:t>or</w:t>
      </w:r>
      <w:r>
        <w:rPr>
          <w:spacing w:val="-4"/>
          <w:sz w:val="28"/>
        </w:rPr>
        <w:t xml:space="preserve"> </w:t>
      </w:r>
      <w:r>
        <w:rPr>
          <w:sz w:val="28"/>
        </w:rPr>
        <w:t>video</w:t>
      </w:r>
      <w:r>
        <w:rPr>
          <w:spacing w:val="-5"/>
          <w:sz w:val="28"/>
        </w:rPr>
        <w:t xml:space="preserve"> </w:t>
      </w:r>
      <w:r>
        <w:rPr>
          <w:spacing w:val="-4"/>
          <w:sz w:val="28"/>
        </w:rPr>
        <w:t>feed</w:t>
      </w:r>
    </w:p>
    <w:p w14:paraId="7574DA03" w14:textId="77777777" w:rsidR="00C356FE" w:rsidRDefault="00C356FE" w:rsidP="00C356FE">
      <w:pPr>
        <w:pStyle w:val="Heading1"/>
        <w:numPr>
          <w:ilvl w:val="0"/>
          <w:numId w:val="47"/>
        </w:numPr>
        <w:tabs>
          <w:tab w:val="left" w:pos="318"/>
        </w:tabs>
        <w:spacing w:before="250"/>
        <w:ind w:left="318" w:hanging="318"/>
      </w:pPr>
      <w:r>
        <w:rPr>
          <w:spacing w:val="-2"/>
        </w:rPr>
        <w:t>Technologies</w:t>
      </w:r>
      <w:r>
        <w:rPr>
          <w:spacing w:val="3"/>
        </w:rPr>
        <w:t xml:space="preserve"> </w:t>
      </w:r>
      <w:r>
        <w:rPr>
          <w:spacing w:val="-4"/>
        </w:rPr>
        <w:t>Used</w:t>
      </w:r>
    </w:p>
    <w:p w14:paraId="1EDC9077" w14:textId="77777777" w:rsidR="00C356FE" w:rsidRDefault="00C356FE" w:rsidP="00C356FE">
      <w:pPr>
        <w:pStyle w:val="ListParagraph"/>
        <w:numPr>
          <w:ilvl w:val="0"/>
          <w:numId w:val="46"/>
        </w:numPr>
        <w:tabs>
          <w:tab w:val="left" w:pos="186"/>
        </w:tabs>
        <w:spacing w:before="59"/>
        <w:ind w:left="186" w:hanging="186"/>
        <w:rPr>
          <w:sz w:val="28"/>
        </w:rPr>
      </w:pPr>
      <w:r>
        <w:rPr>
          <w:spacing w:val="-2"/>
          <w:sz w:val="28"/>
        </w:rPr>
        <w:t>Python</w:t>
      </w:r>
    </w:p>
    <w:p w14:paraId="0E9EE3F3" w14:textId="77777777" w:rsidR="00C356FE" w:rsidRDefault="00C356FE" w:rsidP="00C356FE">
      <w:pPr>
        <w:pStyle w:val="ListParagraph"/>
        <w:numPr>
          <w:ilvl w:val="0"/>
          <w:numId w:val="46"/>
        </w:numPr>
        <w:tabs>
          <w:tab w:val="left" w:pos="186"/>
        </w:tabs>
        <w:spacing w:before="49"/>
        <w:ind w:left="186" w:hanging="186"/>
        <w:rPr>
          <w:sz w:val="28"/>
        </w:rPr>
      </w:pPr>
      <w:r>
        <w:rPr>
          <w:sz w:val="28"/>
        </w:rPr>
        <w:t>YOLOv8</w:t>
      </w:r>
      <w:r>
        <w:rPr>
          <w:spacing w:val="-3"/>
          <w:sz w:val="28"/>
        </w:rPr>
        <w:t xml:space="preserve"> </w:t>
      </w:r>
      <w:r>
        <w:rPr>
          <w:spacing w:val="-2"/>
          <w:sz w:val="28"/>
        </w:rPr>
        <w:t>(Ultralytics)</w:t>
      </w:r>
    </w:p>
    <w:p w14:paraId="009B9608" w14:textId="77777777" w:rsidR="00C356FE" w:rsidRDefault="00C356FE" w:rsidP="00C356FE">
      <w:pPr>
        <w:pStyle w:val="ListParagraph"/>
        <w:numPr>
          <w:ilvl w:val="0"/>
          <w:numId w:val="46"/>
        </w:numPr>
        <w:tabs>
          <w:tab w:val="left" w:pos="186"/>
        </w:tabs>
        <w:spacing w:before="48"/>
        <w:ind w:left="186" w:hanging="186"/>
        <w:rPr>
          <w:sz w:val="28"/>
        </w:rPr>
      </w:pPr>
      <w:r>
        <w:rPr>
          <w:spacing w:val="-2"/>
          <w:sz w:val="28"/>
        </w:rPr>
        <w:t>OpenCV</w:t>
      </w:r>
    </w:p>
    <w:p w14:paraId="6BD75F96" w14:textId="77777777" w:rsidR="00C356FE" w:rsidRDefault="00C356FE" w:rsidP="00C356FE">
      <w:pPr>
        <w:pStyle w:val="ListParagraph"/>
        <w:numPr>
          <w:ilvl w:val="0"/>
          <w:numId w:val="46"/>
        </w:numPr>
        <w:tabs>
          <w:tab w:val="left" w:pos="186"/>
        </w:tabs>
        <w:spacing w:before="51"/>
        <w:ind w:left="186" w:hanging="186"/>
        <w:rPr>
          <w:sz w:val="28"/>
        </w:rPr>
      </w:pPr>
      <w:r>
        <w:rPr>
          <w:spacing w:val="-2"/>
          <w:sz w:val="28"/>
        </w:rPr>
        <w:t>NumPy</w:t>
      </w:r>
    </w:p>
    <w:p w14:paraId="407ADD8D" w14:textId="77777777" w:rsidR="00C356FE" w:rsidRDefault="00C356FE" w:rsidP="00C356FE">
      <w:pPr>
        <w:pStyle w:val="ListParagraph"/>
        <w:numPr>
          <w:ilvl w:val="0"/>
          <w:numId w:val="46"/>
        </w:numPr>
        <w:tabs>
          <w:tab w:val="left" w:pos="186"/>
        </w:tabs>
        <w:spacing w:before="49"/>
        <w:ind w:left="186" w:hanging="186"/>
        <w:rPr>
          <w:sz w:val="28"/>
        </w:rPr>
      </w:pPr>
      <w:r>
        <w:rPr>
          <w:spacing w:val="-2"/>
          <w:sz w:val="28"/>
        </w:rPr>
        <w:t>Matplotlib</w:t>
      </w:r>
    </w:p>
    <w:p w14:paraId="44924A5B" w14:textId="77777777" w:rsidR="00C356FE" w:rsidRDefault="00C356FE" w:rsidP="00C356FE">
      <w:pPr>
        <w:pStyle w:val="ListParagraph"/>
        <w:numPr>
          <w:ilvl w:val="0"/>
          <w:numId w:val="46"/>
        </w:numPr>
        <w:tabs>
          <w:tab w:val="left" w:pos="186"/>
        </w:tabs>
        <w:spacing w:before="48"/>
        <w:ind w:left="186" w:hanging="186"/>
        <w:rPr>
          <w:sz w:val="28"/>
        </w:rPr>
      </w:pPr>
      <w:r>
        <w:rPr>
          <w:sz w:val="28"/>
        </w:rPr>
        <w:t>Microsoft</w:t>
      </w:r>
      <w:r>
        <w:rPr>
          <w:spacing w:val="-5"/>
          <w:sz w:val="28"/>
        </w:rPr>
        <w:t xml:space="preserve"> </w:t>
      </w:r>
      <w:r>
        <w:rPr>
          <w:sz w:val="28"/>
        </w:rPr>
        <w:t>Word</w:t>
      </w:r>
      <w:r>
        <w:rPr>
          <w:spacing w:val="-7"/>
          <w:sz w:val="28"/>
        </w:rPr>
        <w:t xml:space="preserve"> </w:t>
      </w:r>
      <w:r>
        <w:rPr>
          <w:sz w:val="28"/>
        </w:rPr>
        <w:t>(for</w:t>
      </w:r>
      <w:r>
        <w:rPr>
          <w:spacing w:val="-6"/>
          <w:sz w:val="28"/>
        </w:rPr>
        <w:t xml:space="preserve"> </w:t>
      </w:r>
      <w:r>
        <w:rPr>
          <w:spacing w:val="-2"/>
          <w:sz w:val="28"/>
        </w:rPr>
        <w:t>reporting)</w:t>
      </w:r>
    </w:p>
    <w:p w14:paraId="3B3B609F" w14:textId="77777777" w:rsidR="00C356FE" w:rsidRDefault="00C356FE" w:rsidP="00C356FE">
      <w:pPr>
        <w:pStyle w:val="Heading1"/>
        <w:numPr>
          <w:ilvl w:val="0"/>
          <w:numId w:val="47"/>
        </w:numPr>
        <w:tabs>
          <w:tab w:val="left" w:pos="318"/>
        </w:tabs>
        <w:spacing w:before="250"/>
        <w:ind w:left="318" w:hanging="318"/>
      </w:pPr>
      <w:r>
        <w:t>Dataset</w:t>
      </w:r>
      <w:r>
        <w:rPr>
          <w:spacing w:val="-12"/>
        </w:rPr>
        <w:t xml:space="preserve"> </w:t>
      </w:r>
      <w:r>
        <w:rPr>
          <w:spacing w:val="-2"/>
        </w:rPr>
        <w:t>Description</w:t>
      </w:r>
    </w:p>
    <w:p w14:paraId="6FF68C40" w14:textId="77777777" w:rsidR="00C356FE" w:rsidRDefault="00C356FE" w:rsidP="00C356FE">
      <w:pPr>
        <w:pStyle w:val="BodyText"/>
        <w:spacing w:before="59" w:line="276" w:lineRule="auto"/>
        <w:ind w:right="366"/>
        <w:jc w:val="both"/>
      </w:pPr>
      <w:r>
        <w:t>The</w:t>
      </w:r>
      <w:r>
        <w:rPr>
          <w:spacing w:val="-1"/>
        </w:rPr>
        <w:t xml:space="preserve"> </w:t>
      </w:r>
      <w:r>
        <w:t>dataset</w:t>
      </w:r>
      <w:r>
        <w:rPr>
          <w:spacing w:val="-3"/>
        </w:rPr>
        <w:t xml:space="preserve"> </w:t>
      </w:r>
      <w:r>
        <w:t>consists</w:t>
      </w:r>
      <w:r>
        <w:rPr>
          <w:spacing w:val="-4"/>
        </w:rPr>
        <w:t xml:space="preserve"> </w:t>
      </w:r>
      <w:r>
        <w:t>of</w:t>
      </w:r>
      <w:r>
        <w:rPr>
          <w:spacing w:val="-1"/>
        </w:rPr>
        <w:t xml:space="preserve"> </w:t>
      </w:r>
      <w:r>
        <w:t>annotated</w:t>
      </w:r>
      <w:r>
        <w:rPr>
          <w:spacing w:val="-3"/>
        </w:rPr>
        <w:t xml:space="preserve"> </w:t>
      </w:r>
      <w:r>
        <w:t>images</w:t>
      </w:r>
      <w:r>
        <w:rPr>
          <w:spacing w:val="-1"/>
        </w:rPr>
        <w:t xml:space="preserve"> </w:t>
      </w:r>
      <w:r>
        <w:t>divided</w:t>
      </w:r>
      <w:r>
        <w:rPr>
          <w:spacing w:val="-4"/>
        </w:rPr>
        <w:t xml:space="preserve"> </w:t>
      </w:r>
      <w:r>
        <w:t>into</w:t>
      </w:r>
      <w:r>
        <w:rPr>
          <w:spacing w:val="-3"/>
        </w:rPr>
        <w:t xml:space="preserve"> </w:t>
      </w:r>
      <w:r>
        <w:t>training</w:t>
      </w:r>
      <w:r>
        <w:rPr>
          <w:spacing w:val="-1"/>
        </w:rPr>
        <w:t xml:space="preserve"> </w:t>
      </w:r>
      <w:r>
        <w:t>and</w:t>
      </w:r>
      <w:r>
        <w:rPr>
          <w:spacing w:val="-1"/>
        </w:rPr>
        <w:t xml:space="preserve"> </w:t>
      </w:r>
      <w:r>
        <w:t>validation</w:t>
      </w:r>
      <w:r>
        <w:rPr>
          <w:spacing w:val="-3"/>
        </w:rPr>
        <w:t xml:space="preserve"> </w:t>
      </w:r>
      <w:r>
        <w:t>sets.</w:t>
      </w:r>
      <w:r>
        <w:rPr>
          <w:spacing w:val="-1"/>
        </w:rPr>
        <w:t xml:space="preserve"> </w:t>
      </w:r>
      <w:r>
        <w:t>Each image</w:t>
      </w:r>
      <w:r>
        <w:rPr>
          <w:spacing w:val="-4"/>
        </w:rPr>
        <w:t xml:space="preserve"> </w:t>
      </w:r>
      <w:r>
        <w:t>has</w:t>
      </w:r>
      <w:r>
        <w:rPr>
          <w:spacing w:val="-3"/>
        </w:rPr>
        <w:t xml:space="preserve"> </w:t>
      </w:r>
      <w:r>
        <w:t>a</w:t>
      </w:r>
      <w:r>
        <w:rPr>
          <w:spacing w:val="-4"/>
        </w:rPr>
        <w:t xml:space="preserve"> </w:t>
      </w:r>
      <w:r>
        <w:t>corresponding</w:t>
      </w:r>
      <w:r>
        <w:rPr>
          <w:spacing w:val="-4"/>
        </w:rPr>
        <w:t xml:space="preserve"> </w:t>
      </w:r>
      <w:r>
        <w:t>label</w:t>
      </w:r>
      <w:r>
        <w:rPr>
          <w:spacing w:val="-4"/>
        </w:rPr>
        <w:t xml:space="preserve"> </w:t>
      </w:r>
      <w:r>
        <w:t>file</w:t>
      </w:r>
      <w:r>
        <w:rPr>
          <w:spacing w:val="-5"/>
        </w:rPr>
        <w:t xml:space="preserve"> </w:t>
      </w:r>
      <w:r>
        <w:t>in</w:t>
      </w:r>
      <w:r>
        <w:rPr>
          <w:spacing w:val="-5"/>
        </w:rPr>
        <w:t xml:space="preserve"> </w:t>
      </w:r>
      <w:r>
        <w:t>YOLO</w:t>
      </w:r>
      <w:r>
        <w:rPr>
          <w:spacing w:val="-2"/>
        </w:rPr>
        <w:t xml:space="preserve"> </w:t>
      </w:r>
      <w:r>
        <w:t>format</w:t>
      </w:r>
      <w:r>
        <w:rPr>
          <w:spacing w:val="-2"/>
        </w:rPr>
        <w:t xml:space="preserve"> </w:t>
      </w:r>
      <w:r>
        <w:t>containing</w:t>
      </w:r>
      <w:r>
        <w:rPr>
          <w:spacing w:val="-2"/>
        </w:rPr>
        <w:t xml:space="preserve"> </w:t>
      </w:r>
      <w:r>
        <w:t>class</w:t>
      </w:r>
      <w:r>
        <w:rPr>
          <w:spacing w:val="-5"/>
        </w:rPr>
        <w:t xml:space="preserve"> </w:t>
      </w:r>
      <w:r>
        <w:t>ID</w:t>
      </w:r>
      <w:r>
        <w:rPr>
          <w:spacing w:val="-3"/>
        </w:rPr>
        <w:t xml:space="preserve"> </w:t>
      </w:r>
      <w:r>
        <w:t>and</w:t>
      </w:r>
      <w:r>
        <w:rPr>
          <w:spacing w:val="-2"/>
        </w:rPr>
        <w:t xml:space="preserve"> </w:t>
      </w:r>
      <w:r>
        <w:t>normalized bounding box coordinates.</w:t>
      </w:r>
    </w:p>
    <w:p w14:paraId="606F60F2" w14:textId="77777777" w:rsidR="00C356FE" w:rsidRDefault="00C356FE" w:rsidP="00C356FE">
      <w:pPr>
        <w:spacing w:before="201" w:after="0"/>
        <w:jc w:val="both"/>
        <w:rPr>
          <w:rFonts w:ascii="Calibri"/>
          <w:b/>
          <w:sz w:val="28"/>
        </w:rPr>
      </w:pPr>
      <w:r>
        <w:rPr>
          <w:rFonts w:ascii="Calibri"/>
          <w:b/>
          <w:sz w:val="28"/>
        </w:rPr>
        <w:t>Classes</w:t>
      </w:r>
      <w:r>
        <w:rPr>
          <w:rFonts w:ascii="Calibri"/>
          <w:b/>
          <w:spacing w:val="-4"/>
          <w:sz w:val="28"/>
        </w:rPr>
        <w:t xml:space="preserve"> </w:t>
      </w:r>
      <w:r>
        <w:rPr>
          <w:rFonts w:ascii="Calibri"/>
          <w:b/>
          <w:spacing w:val="-2"/>
          <w:sz w:val="28"/>
        </w:rPr>
        <w:t>Used:</w:t>
      </w:r>
    </w:p>
    <w:p w14:paraId="2BE6FAC2" w14:textId="77777777" w:rsidR="00C356FE" w:rsidRDefault="00C356FE" w:rsidP="00C356FE">
      <w:pPr>
        <w:pStyle w:val="ListParagraph"/>
        <w:numPr>
          <w:ilvl w:val="0"/>
          <w:numId w:val="45"/>
        </w:numPr>
        <w:tabs>
          <w:tab w:val="left" w:pos="218"/>
        </w:tabs>
        <w:spacing w:before="50"/>
        <w:ind w:hanging="218"/>
        <w:rPr>
          <w:sz w:val="28"/>
        </w:rPr>
      </w:pPr>
      <w:r>
        <w:rPr>
          <w:sz w:val="28"/>
        </w:rPr>
        <w:t>–</w:t>
      </w:r>
      <w:r>
        <w:rPr>
          <w:spacing w:val="-1"/>
          <w:sz w:val="28"/>
        </w:rPr>
        <w:t xml:space="preserve"> </w:t>
      </w:r>
      <w:r>
        <w:rPr>
          <w:spacing w:val="-2"/>
          <w:sz w:val="28"/>
        </w:rPr>
        <w:t>Helmet</w:t>
      </w:r>
    </w:p>
    <w:p w14:paraId="572EABF5" w14:textId="77777777" w:rsidR="00C356FE" w:rsidRDefault="00C356FE" w:rsidP="00C356FE">
      <w:pPr>
        <w:pStyle w:val="ListParagraph"/>
        <w:numPr>
          <w:ilvl w:val="0"/>
          <w:numId w:val="45"/>
        </w:numPr>
        <w:tabs>
          <w:tab w:val="left" w:pos="218"/>
        </w:tabs>
        <w:spacing w:before="49"/>
        <w:ind w:hanging="218"/>
        <w:rPr>
          <w:sz w:val="28"/>
        </w:rPr>
      </w:pPr>
      <w:r>
        <w:rPr>
          <w:sz w:val="28"/>
        </w:rPr>
        <w:t>–</w:t>
      </w:r>
      <w:r>
        <w:rPr>
          <w:spacing w:val="-1"/>
          <w:sz w:val="28"/>
        </w:rPr>
        <w:t xml:space="preserve"> </w:t>
      </w:r>
      <w:r>
        <w:rPr>
          <w:sz w:val="28"/>
        </w:rPr>
        <w:t>No</w:t>
      </w:r>
      <w:r>
        <w:rPr>
          <w:spacing w:val="-2"/>
          <w:sz w:val="28"/>
        </w:rPr>
        <w:t xml:space="preserve"> Helmet</w:t>
      </w:r>
    </w:p>
    <w:p w14:paraId="3487BAC9" w14:textId="77777777" w:rsidR="00C356FE" w:rsidRDefault="00C356FE" w:rsidP="00C356FE">
      <w:pPr>
        <w:pStyle w:val="ListParagraph"/>
        <w:numPr>
          <w:ilvl w:val="0"/>
          <w:numId w:val="45"/>
        </w:numPr>
        <w:tabs>
          <w:tab w:val="left" w:pos="218"/>
        </w:tabs>
        <w:spacing w:before="51"/>
        <w:ind w:hanging="218"/>
        <w:rPr>
          <w:sz w:val="28"/>
        </w:rPr>
      </w:pPr>
      <w:r>
        <w:rPr>
          <w:sz w:val="28"/>
        </w:rPr>
        <w:t>–</w:t>
      </w:r>
      <w:r>
        <w:rPr>
          <w:spacing w:val="-1"/>
          <w:sz w:val="28"/>
        </w:rPr>
        <w:t xml:space="preserve"> </w:t>
      </w:r>
      <w:r>
        <w:rPr>
          <w:spacing w:val="-4"/>
          <w:sz w:val="28"/>
        </w:rPr>
        <w:t>Rider</w:t>
      </w:r>
    </w:p>
    <w:p w14:paraId="56157042" w14:textId="77777777" w:rsidR="00C356FE" w:rsidRDefault="00C356FE" w:rsidP="00C356FE">
      <w:pPr>
        <w:pStyle w:val="ListParagraph"/>
        <w:numPr>
          <w:ilvl w:val="0"/>
          <w:numId w:val="45"/>
        </w:numPr>
        <w:tabs>
          <w:tab w:val="left" w:pos="218"/>
        </w:tabs>
        <w:spacing w:before="48"/>
        <w:ind w:hanging="218"/>
        <w:rPr>
          <w:sz w:val="28"/>
        </w:rPr>
      </w:pPr>
      <w:r>
        <w:rPr>
          <w:sz w:val="28"/>
        </w:rPr>
        <w:lastRenderedPageBreak/>
        <w:t>–</w:t>
      </w:r>
      <w:r>
        <w:rPr>
          <w:spacing w:val="-3"/>
          <w:sz w:val="28"/>
        </w:rPr>
        <w:t xml:space="preserve"> </w:t>
      </w:r>
      <w:r>
        <w:rPr>
          <w:sz w:val="28"/>
        </w:rPr>
        <w:t>Number</w:t>
      </w:r>
      <w:r>
        <w:rPr>
          <w:spacing w:val="-3"/>
          <w:sz w:val="28"/>
        </w:rPr>
        <w:t xml:space="preserve"> </w:t>
      </w:r>
      <w:r>
        <w:rPr>
          <w:spacing w:val="-2"/>
          <w:sz w:val="28"/>
        </w:rPr>
        <w:t>Plate</w:t>
      </w:r>
    </w:p>
    <w:p w14:paraId="0F807982" w14:textId="77777777" w:rsidR="00C356FE" w:rsidRDefault="00C356FE" w:rsidP="00C356FE">
      <w:pPr>
        <w:pStyle w:val="ListParagraph"/>
        <w:rPr>
          <w:sz w:val="28"/>
        </w:rPr>
      </w:pPr>
    </w:p>
    <w:p w14:paraId="4EC2286C" w14:textId="77777777" w:rsidR="00C356FE" w:rsidRDefault="00C356FE" w:rsidP="00C356FE">
      <w:r>
        <w:rPr>
          <w:noProof/>
          <w:sz w:val="20"/>
        </w:rPr>
        <w:drawing>
          <wp:inline distT="0" distB="0" distL="0" distR="0" wp14:anchorId="246F89E1" wp14:editId="66093B74">
            <wp:extent cx="3969886" cy="3086100"/>
            <wp:effectExtent l="0" t="0" r="0" b="0"/>
            <wp:docPr id="182531221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9" cstate="print"/>
                    <a:stretch>
                      <a:fillRect/>
                    </a:stretch>
                  </pic:blipFill>
                  <pic:spPr>
                    <a:xfrm>
                      <a:off x="0" y="0"/>
                      <a:ext cx="3969886" cy="3086100"/>
                    </a:xfrm>
                    <a:prstGeom prst="rect">
                      <a:avLst/>
                    </a:prstGeom>
                  </pic:spPr>
                </pic:pic>
              </a:graphicData>
            </a:graphic>
          </wp:inline>
        </w:drawing>
      </w:r>
    </w:p>
    <w:p w14:paraId="099599EB" w14:textId="77777777" w:rsidR="00A358E8" w:rsidRPr="00C356FE" w:rsidRDefault="00A358E8" w:rsidP="00A358E8">
      <w:pPr>
        <w:spacing w:after="0"/>
      </w:pPr>
    </w:p>
    <w:p w14:paraId="4B3E8850" w14:textId="77777777" w:rsidR="00C356FE" w:rsidRDefault="00C356FE" w:rsidP="00C356FE">
      <w:pPr>
        <w:pStyle w:val="Heading1"/>
        <w:numPr>
          <w:ilvl w:val="0"/>
          <w:numId w:val="47"/>
        </w:numPr>
        <w:tabs>
          <w:tab w:val="left" w:pos="318"/>
        </w:tabs>
        <w:spacing w:before="0"/>
        <w:ind w:left="318" w:hanging="318"/>
      </w:pPr>
      <w:r>
        <w:rPr>
          <w:spacing w:val="-2"/>
        </w:rPr>
        <w:t>Methodology</w:t>
      </w:r>
    </w:p>
    <w:p w14:paraId="39004AE4" w14:textId="77777777" w:rsidR="00C356FE" w:rsidRDefault="00C356FE" w:rsidP="00C356FE">
      <w:pPr>
        <w:pStyle w:val="BodyText"/>
        <w:spacing w:before="59" w:line="276" w:lineRule="auto"/>
        <w:ind w:right="168"/>
      </w:pPr>
      <w:r>
        <w:t>The</w:t>
      </w:r>
      <w:r>
        <w:rPr>
          <w:spacing w:val="-3"/>
        </w:rPr>
        <w:t xml:space="preserve"> </w:t>
      </w:r>
      <w:r>
        <w:t>YOLOv8</w:t>
      </w:r>
      <w:r>
        <w:rPr>
          <w:spacing w:val="-2"/>
        </w:rPr>
        <w:t xml:space="preserve"> </w:t>
      </w:r>
      <w:r>
        <w:t>model</w:t>
      </w:r>
      <w:r>
        <w:rPr>
          <w:spacing w:val="-5"/>
        </w:rPr>
        <w:t xml:space="preserve"> </w:t>
      </w:r>
      <w:r>
        <w:t>was</w:t>
      </w:r>
      <w:r>
        <w:rPr>
          <w:spacing w:val="-4"/>
        </w:rPr>
        <w:t xml:space="preserve"> </w:t>
      </w:r>
      <w:r>
        <w:t>trained</w:t>
      </w:r>
      <w:r>
        <w:rPr>
          <w:spacing w:val="-5"/>
        </w:rPr>
        <w:t xml:space="preserve"> </w:t>
      </w:r>
      <w:r>
        <w:t>using</w:t>
      </w:r>
      <w:r>
        <w:rPr>
          <w:spacing w:val="-3"/>
        </w:rPr>
        <w:t xml:space="preserve"> </w:t>
      </w:r>
      <w:r>
        <w:t>labeled</w:t>
      </w:r>
      <w:r>
        <w:rPr>
          <w:spacing w:val="-5"/>
        </w:rPr>
        <w:t xml:space="preserve"> </w:t>
      </w:r>
      <w:r>
        <w:t>images.</w:t>
      </w:r>
      <w:r>
        <w:rPr>
          <w:spacing w:val="-3"/>
        </w:rPr>
        <w:t xml:space="preserve"> </w:t>
      </w:r>
      <w:r>
        <w:t>During</w:t>
      </w:r>
      <w:r>
        <w:rPr>
          <w:spacing w:val="-3"/>
        </w:rPr>
        <w:t xml:space="preserve"> </w:t>
      </w:r>
      <w:r>
        <w:t>training,</w:t>
      </w:r>
      <w:r>
        <w:rPr>
          <w:spacing w:val="-6"/>
        </w:rPr>
        <w:t xml:space="preserve"> </w:t>
      </w:r>
      <w:r>
        <w:t>the</w:t>
      </w:r>
      <w:r>
        <w:rPr>
          <w:spacing w:val="-3"/>
        </w:rPr>
        <w:t xml:space="preserve"> </w:t>
      </w:r>
      <w:r>
        <w:t>model</w:t>
      </w:r>
      <w:r>
        <w:rPr>
          <w:spacing w:val="-2"/>
        </w:rPr>
        <w:t xml:space="preserve"> </w:t>
      </w:r>
      <w:r>
        <w:t>learned spatial and visual patterns associated with each class. The trained model was then used for real-time detection.</w:t>
      </w:r>
    </w:p>
    <w:p w14:paraId="5B45E0E5" w14:textId="77777777" w:rsidR="00C356FE" w:rsidRDefault="00C356FE" w:rsidP="00C356FE">
      <w:pPr>
        <w:pStyle w:val="Heading1"/>
        <w:numPr>
          <w:ilvl w:val="0"/>
          <w:numId w:val="47"/>
        </w:numPr>
        <w:tabs>
          <w:tab w:val="left" w:pos="318"/>
        </w:tabs>
        <w:spacing w:before="199"/>
        <w:ind w:left="318" w:hanging="318"/>
      </w:pPr>
      <w:r>
        <w:t>Training</w:t>
      </w:r>
      <w:r>
        <w:rPr>
          <w:spacing w:val="-12"/>
        </w:rPr>
        <w:t xml:space="preserve"> </w:t>
      </w:r>
      <w:r>
        <w:rPr>
          <w:spacing w:val="-2"/>
        </w:rPr>
        <w:t>Process</w:t>
      </w:r>
    </w:p>
    <w:p w14:paraId="22D1A9C1" w14:textId="77777777" w:rsidR="00C356FE" w:rsidRDefault="00C356FE" w:rsidP="00C356FE">
      <w:pPr>
        <w:pStyle w:val="BodyText"/>
        <w:spacing w:before="59" w:line="278" w:lineRule="auto"/>
      </w:pPr>
      <w:r>
        <w:t>Training</w:t>
      </w:r>
      <w:r>
        <w:rPr>
          <w:spacing w:val="-4"/>
        </w:rPr>
        <w:t xml:space="preserve"> </w:t>
      </w:r>
      <w:r>
        <w:t>was</w:t>
      </w:r>
      <w:r>
        <w:rPr>
          <w:spacing w:val="-3"/>
        </w:rPr>
        <w:t xml:space="preserve"> </w:t>
      </w:r>
      <w:r>
        <w:t>performed</w:t>
      </w:r>
      <w:r>
        <w:rPr>
          <w:spacing w:val="-2"/>
        </w:rPr>
        <w:t xml:space="preserve"> </w:t>
      </w:r>
      <w:r>
        <w:t>using</w:t>
      </w:r>
      <w:r>
        <w:rPr>
          <w:spacing w:val="-4"/>
        </w:rPr>
        <w:t xml:space="preserve"> </w:t>
      </w:r>
      <w:r>
        <w:t>YOLOv8</w:t>
      </w:r>
      <w:r>
        <w:rPr>
          <w:spacing w:val="-4"/>
        </w:rPr>
        <w:t xml:space="preserve"> </w:t>
      </w:r>
      <w:r>
        <w:t>with</w:t>
      </w:r>
      <w:r>
        <w:rPr>
          <w:spacing w:val="-4"/>
        </w:rPr>
        <w:t xml:space="preserve"> </w:t>
      </w:r>
      <w:r>
        <w:t>multiple</w:t>
      </w:r>
      <w:r>
        <w:rPr>
          <w:spacing w:val="-4"/>
        </w:rPr>
        <w:t xml:space="preserve"> </w:t>
      </w:r>
      <w:r>
        <w:t>epochs.</w:t>
      </w:r>
      <w:r>
        <w:rPr>
          <w:spacing w:val="-2"/>
        </w:rPr>
        <w:t xml:space="preserve"> </w:t>
      </w:r>
      <w:r>
        <w:t>Loss</w:t>
      </w:r>
      <w:r>
        <w:rPr>
          <w:spacing w:val="-4"/>
        </w:rPr>
        <w:t xml:space="preserve"> </w:t>
      </w:r>
      <w:r>
        <w:t>values</w:t>
      </w:r>
      <w:r>
        <w:rPr>
          <w:spacing w:val="-5"/>
        </w:rPr>
        <w:t xml:space="preserve"> </w:t>
      </w:r>
      <w:r>
        <w:t>were</w:t>
      </w:r>
      <w:r>
        <w:rPr>
          <w:spacing w:val="-4"/>
        </w:rPr>
        <w:t xml:space="preserve"> </w:t>
      </w:r>
      <w:r>
        <w:t>monitored to evaluate learning performance.</w:t>
      </w:r>
    </w:p>
    <w:p w14:paraId="606A0E8E" w14:textId="77777777" w:rsidR="00C356FE" w:rsidRDefault="00C356FE" w:rsidP="00C356FE">
      <w:pPr>
        <w:pStyle w:val="BodyText"/>
        <w:rPr>
          <w:sz w:val="20"/>
        </w:rPr>
      </w:pPr>
    </w:p>
    <w:p w14:paraId="5FBD3553" w14:textId="77777777" w:rsidR="00C356FE" w:rsidRDefault="00C356FE" w:rsidP="00C356FE">
      <w:pPr>
        <w:pStyle w:val="BodyText"/>
        <w:spacing w:before="93"/>
        <w:rPr>
          <w:sz w:val="20"/>
        </w:rPr>
      </w:pPr>
      <w:r>
        <w:rPr>
          <w:noProof/>
          <w:sz w:val="20"/>
        </w:rPr>
        <w:drawing>
          <wp:anchor distT="0" distB="0" distL="0" distR="0" simplePos="0" relativeHeight="251736064" behindDoc="1" locked="0" layoutInCell="1" allowOverlap="1" wp14:anchorId="0B3AAC42" wp14:editId="64EF0EA8">
            <wp:simplePos x="0" y="0"/>
            <wp:positionH relativeFrom="page">
              <wp:posOffset>671512</wp:posOffset>
            </wp:positionH>
            <wp:positionV relativeFrom="paragraph">
              <wp:posOffset>223185</wp:posOffset>
            </wp:positionV>
            <wp:extent cx="3914775" cy="3107531"/>
            <wp:effectExtent l="0" t="0" r="0" b="0"/>
            <wp:wrapTopAndBottom/>
            <wp:docPr id="182531221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0" cstate="print"/>
                    <a:stretch>
                      <a:fillRect/>
                    </a:stretch>
                  </pic:blipFill>
                  <pic:spPr>
                    <a:xfrm>
                      <a:off x="0" y="0"/>
                      <a:ext cx="3914775" cy="3107531"/>
                    </a:xfrm>
                    <a:prstGeom prst="rect">
                      <a:avLst/>
                    </a:prstGeom>
                  </pic:spPr>
                </pic:pic>
              </a:graphicData>
            </a:graphic>
          </wp:anchor>
        </w:drawing>
      </w:r>
    </w:p>
    <w:p w14:paraId="78B3A5E3" w14:textId="77777777" w:rsidR="00C356FE" w:rsidRDefault="00C356FE" w:rsidP="00C356FE">
      <w:pPr>
        <w:pStyle w:val="BodyText"/>
        <w:rPr>
          <w:sz w:val="20"/>
        </w:rPr>
        <w:sectPr w:rsidR="00C356FE" w:rsidSect="00C356FE">
          <w:pgSz w:w="11907" w:h="16839" w:code="9"/>
          <w:pgMar w:top="720" w:right="720" w:bottom="720" w:left="720" w:header="720" w:footer="720" w:gutter="0"/>
          <w:cols w:space="720"/>
          <w:docGrid w:linePitch="299"/>
        </w:sectPr>
      </w:pPr>
    </w:p>
    <w:p w14:paraId="1EEFF585" w14:textId="77777777" w:rsidR="00C356FE" w:rsidRDefault="00C356FE" w:rsidP="00C356FE">
      <w:pPr>
        <w:pStyle w:val="Heading1"/>
        <w:numPr>
          <w:ilvl w:val="0"/>
          <w:numId w:val="47"/>
        </w:numPr>
        <w:tabs>
          <w:tab w:val="left" w:pos="318"/>
        </w:tabs>
        <w:spacing w:before="20"/>
        <w:ind w:left="318" w:hanging="318"/>
      </w:pPr>
      <w:r>
        <w:lastRenderedPageBreak/>
        <w:t>System</w:t>
      </w:r>
      <w:r>
        <w:rPr>
          <w:spacing w:val="-14"/>
        </w:rPr>
        <w:t xml:space="preserve"> </w:t>
      </w:r>
      <w:r>
        <w:rPr>
          <w:spacing w:val="-2"/>
        </w:rPr>
        <w:t>Architecture</w:t>
      </w:r>
    </w:p>
    <w:p w14:paraId="76AAB320" w14:textId="77777777" w:rsidR="00C356FE" w:rsidRDefault="00C356FE" w:rsidP="00C356FE">
      <w:pPr>
        <w:pStyle w:val="ListParagraph"/>
        <w:numPr>
          <w:ilvl w:val="0"/>
          <w:numId w:val="44"/>
        </w:numPr>
        <w:tabs>
          <w:tab w:val="left" w:pos="273"/>
        </w:tabs>
        <w:spacing w:before="58"/>
        <w:ind w:left="273" w:hanging="273"/>
        <w:rPr>
          <w:sz w:val="28"/>
        </w:rPr>
      </w:pPr>
      <w:r>
        <w:rPr>
          <w:sz w:val="28"/>
        </w:rPr>
        <w:t>Input</w:t>
      </w:r>
      <w:r>
        <w:rPr>
          <w:spacing w:val="-7"/>
          <w:sz w:val="28"/>
        </w:rPr>
        <w:t xml:space="preserve"> </w:t>
      </w:r>
      <w:r>
        <w:rPr>
          <w:spacing w:val="-2"/>
          <w:sz w:val="28"/>
        </w:rPr>
        <w:t>Image/Video</w:t>
      </w:r>
    </w:p>
    <w:p w14:paraId="0DA6BB3A" w14:textId="77777777" w:rsidR="00C356FE" w:rsidRDefault="00C356FE" w:rsidP="00C356FE">
      <w:pPr>
        <w:pStyle w:val="ListParagraph"/>
        <w:numPr>
          <w:ilvl w:val="0"/>
          <w:numId w:val="44"/>
        </w:numPr>
        <w:tabs>
          <w:tab w:val="left" w:pos="273"/>
        </w:tabs>
        <w:spacing w:before="49"/>
        <w:ind w:left="273" w:hanging="273"/>
        <w:rPr>
          <w:sz w:val="28"/>
        </w:rPr>
      </w:pPr>
      <w:r>
        <w:rPr>
          <w:spacing w:val="-2"/>
          <w:sz w:val="28"/>
        </w:rPr>
        <w:t>Preprocessing</w:t>
      </w:r>
    </w:p>
    <w:p w14:paraId="5069696D" w14:textId="77777777" w:rsidR="00C356FE" w:rsidRDefault="00C356FE" w:rsidP="00C356FE">
      <w:pPr>
        <w:pStyle w:val="ListParagraph"/>
        <w:numPr>
          <w:ilvl w:val="0"/>
          <w:numId w:val="44"/>
        </w:numPr>
        <w:tabs>
          <w:tab w:val="left" w:pos="273"/>
        </w:tabs>
        <w:spacing w:before="51"/>
        <w:ind w:left="273" w:hanging="273"/>
        <w:rPr>
          <w:sz w:val="28"/>
        </w:rPr>
      </w:pPr>
      <w:r>
        <w:rPr>
          <w:sz w:val="28"/>
        </w:rPr>
        <w:t>YOLOv8</w:t>
      </w:r>
      <w:r>
        <w:rPr>
          <w:spacing w:val="-5"/>
          <w:sz w:val="28"/>
        </w:rPr>
        <w:t xml:space="preserve"> </w:t>
      </w:r>
      <w:r>
        <w:rPr>
          <w:spacing w:val="-4"/>
          <w:sz w:val="28"/>
        </w:rPr>
        <w:t>Model</w:t>
      </w:r>
    </w:p>
    <w:p w14:paraId="76FE4DC4" w14:textId="77777777" w:rsidR="00C356FE" w:rsidRDefault="00C356FE" w:rsidP="00C356FE">
      <w:pPr>
        <w:pStyle w:val="ListParagraph"/>
        <w:numPr>
          <w:ilvl w:val="0"/>
          <w:numId w:val="44"/>
        </w:numPr>
        <w:tabs>
          <w:tab w:val="left" w:pos="273"/>
        </w:tabs>
        <w:spacing w:before="49"/>
        <w:ind w:left="273" w:hanging="273"/>
        <w:rPr>
          <w:sz w:val="28"/>
        </w:rPr>
      </w:pPr>
      <w:r>
        <w:rPr>
          <w:sz w:val="28"/>
        </w:rPr>
        <w:t>Object</w:t>
      </w:r>
      <w:r>
        <w:rPr>
          <w:spacing w:val="-6"/>
          <w:sz w:val="28"/>
        </w:rPr>
        <w:t xml:space="preserve"> </w:t>
      </w:r>
      <w:r>
        <w:rPr>
          <w:sz w:val="28"/>
        </w:rPr>
        <w:t>Detection</w:t>
      </w:r>
      <w:r>
        <w:rPr>
          <w:spacing w:val="-9"/>
          <w:sz w:val="28"/>
        </w:rPr>
        <w:t xml:space="preserve"> </w:t>
      </w:r>
      <w:r>
        <w:rPr>
          <w:spacing w:val="-2"/>
          <w:sz w:val="28"/>
        </w:rPr>
        <w:t>Output</w:t>
      </w:r>
    </w:p>
    <w:p w14:paraId="14FA49DF" w14:textId="77777777" w:rsidR="00C356FE" w:rsidRDefault="00C356FE" w:rsidP="00C356FE">
      <w:pPr>
        <w:pStyle w:val="ListParagraph"/>
        <w:numPr>
          <w:ilvl w:val="0"/>
          <w:numId w:val="44"/>
        </w:numPr>
        <w:tabs>
          <w:tab w:val="left" w:pos="273"/>
        </w:tabs>
        <w:spacing w:before="48"/>
        <w:ind w:left="273" w:hanging="273"/>
        <w:rPr>
          <w:sz w:val="28"/>
        </w:rPr>
      </w:pPr>
      <w:r>
        <w:rPr>
          <w:sz w:val="28"/>
        </w:rPr>
        <w:t>Visualization</w:t>
      </w:r>
      <w:r>
        <w:rPr>
          <w:spacing w:val="-15"/>
          <w:sz w:val="28"/>
        </w:rPr>
        <w:t xml:space="preserve"> </w:t>
      </w:r>
      <w:r>
        <w:rPr>
          <w:sz w:val="28"/>
        </w:rPr>
        <w:t>using</w:t>
      </w:r>
      <w:r>
        <w:rPr>
          <w:spacing w:val="-9"/>
          <w:sz w:val="28"/>
        </w:rPr>
        <w:t xml:space="preserve"> </w:t>
      </w:r>
      <w:r>
        <w:rPr>
          <w:spacing w:val="-2"/>
          <w:sz w:val="28"/>
        </w:rPr>
        <w:t>OpenCV</w:t>
      </w:r>
    </w:p>
    <w:p w14:paraId="60F0B89E" w14:textId="77777777" w:rsidR="00C356FE" w:rsidRDefault="00C356FE" w:rsidP="00C356FE">
      <w:pPr>
        <w:pStyle w:val="Heading1"/>
        <w:numPr>
          <w:ilvl w:val="0"/>
          <w:numId w:val="47"/>
        </w:numPr>
        <w:tabs>
          <w:tab w:val="left" w:pos="318"/>
        </w:tabs>
        <w:spacing w:before="250"/>
        <w:ind w:left="318" w:hanging="318"/>
      </w:pPr>
      <w:r>
        <w:t>Results</w:t>
      </w:r>
      <w:r>
        <w:rPr>
          <w:spacing w:val="-6"/>
        </w:rPr>
        <w:t xml:space="preserve"> </w:t>
      </w:r>
      <w:r>
        <w:t>and</w:t>
      </w:r>
      <w:r>
        <w:rPr>
          <w:spacing w:val="-9"/>
        </w:rPr>
        <w:t xml:space="preserve"> </w:t>
      </w:r>
      <w:r>
        <w:rPr>
          <w:spacing w:val="-2"/>
        </w:rPr>
        <w:t>Discussion</w:t>
      </w:r>
    </w:p>
    <w:p w14:paraId="0DE75F9E" w14:textId="77777777" w:rsidR="00C356FE" w:rsidRDefault="00C356FE" w:rsidP="00C356FE">
      <w:pPr>
        <w:pStyle w:val="BodyText"/>
        <w:spacing w:before="58" w:line="276" w:lineRule="auto"/>
      </w:pPr>
      <w:r>
        <w:t>The</w:t>
      </w:r>
      <w:r>
        <w:rPr>
          <w:spacing w:val="-2"/>
        </w:rPr>
        <w:t xml:space="preserve"> </w:t>
      </w:r>
      <w:r>
        <w:t>system</w:t>
      </w:r>
      <w:r>
        <w:rPr>
          <w:spacing w:val="-6"/>
        </w:rPr>
        <w:t xml:space="preserve"> </w:t>
      </w:r>
      <w:r>
        <w:t>successfully</w:t>
      </w:r>
      <w:r>
        <w:rPr>
          <w:spacing w:val="-5"/>
        </w:rPr>
        <w:t xml:space="preserve"> </w:t>
      </w:r>
      <w:r>
        <w:t>detects</w:t>
      </w:r>
      <w:r>
        <w:rPr>
          <w:spacing w:val="-2"/>
        </w:rPr>
        <w:t xml:space="preserve"> </w:t>
      </w:r>
      <w:r>
        <w:t>riders,</w:t>
      </w:r>
      <w:r>
        <w:rPr>
          <w:spacing w:val="-2"/>
        </w:rPr>
        <w:t xml:space="preserve"> </w:t>
      </w:r>
      <w:r>
        <w:t>helmets,</w:t>
      </w:r>
      <w:r>
        <w:rPr>
          <w:spacing w:val="-2"/>
        </w:rPr>
        <w:t xml:space="preserve"> </w:t>
      </w:r>
      <w:r>
        <w:t>and</w:t>
      </w:r>
      <w:r>
        <w:rPr>
          <w:spacing w:val="-5"/>
        </w:rPr>
        <w:t xml:space="preserve"> </w:t>
      </w:r>
      <w:r>
        <w:t>number</w:t>
      </w:r>
      <w:r>
        <w:rPr>
          <w:spacing w:val="-5"/>
        </w:rPr>
        <w:t xml:space="preserve"> </w:t>
      </w:r>
      <w:r>
        <w:t>plates</w:t>
      </w:r>
      <w:r>
        <w:rPr>
          <w:spacing w:val="-5"/>
        </w:rPr>
        <w:t xml:space="preserve"> </w:t>
      </w:r>
      <w:r>
        <w:t>in</w:t>
      </w:r>
      <w:r>
        <w:rPr>
          <w:spacing w:val="-2"/>
        </w:rPr>
        <w:t xml:space="preserve"> </w:t>
      </w:r>
      <w:r>
        <w:t>real-time.</w:t>
      </w:r>
      <w:r>
        <w:rPr>
          <w:spacing w:val="-4"/>
        </w:rPr>
        <w:t xml:space="preserve"> </w:t>
      </w:r>
      <w:r>
        <w:t>Accuracy improves with increased dataset size and proper labeling.</w:t>
      </w:r>
    </w:p>
    <w:p w14:paraId="004BD831" w14:textId="77777777" w:rsidR="00C356FE" w:rsidRDefault="00C356FE" w:rsidP="00C356FE">
      <w:pPr>
        <w:pStyle w:val="Heading1"/>
        <w:numPr>
          <w:ilvl w:val="0"/>
          <w:numId w:val="47"/>
        </w:numPr>
        <w:tabs>
          <w:tab w:val="left" w:pos="481"/>
        </w:tabs>
        <w:spacing w:before="201"/>
        <w:ind w:left="481" w:hanging="481"/>
      </w:pPr>
      <w:r>
        <w:rPr>
          <w:spacing w:val="-2"/>
        </w:rPr>
        <w:t>Conclusion</w:t>
      </w:r>
    </w:p>
    <w:p w14:paraId="78B16E38" w14:textId="77777777" w:rsidR="00C356FE" w:rsidRDefault="00C356FE" w:rsidP="00C356FE">
      <w:pPr>
        <w:pStyle w:val="BodyText"/>
        <w:spacing w:before="58" w:line="278" w:lineRule="auto"/>
      </w:pPr>
      <w:r>
        <w:t>This</w:t>
      </w:r>
      <w:r>
        <w:rPr>
          <w:spacing w:val="-2"/>
        </w:rPr>
        <w:t xml:space="preserve"> </w:t>
      </w:r>
      <w:r>
        <w:t>project</w:t>
      </w:r>
      <w:r>
        <w:rPr>
          <w:spacing w:val="-4"/>
        </w:rPr>
        <w:t xml:space="preserve"> </w:t>
      </w:r>
      <w:r>
        <w:t>demonstrates</w:t>
      </w:r>
      <w:r>
        <w:rPr>
          <w:spacing w:val="-3"/>
        </w:rPr>
        <w:t xml:space="preserve"> </w:t>
      </w:r>
      <w:r>
        <w:t>an</w:t>
      </w:r>
      <w:r>
        <w:rPr>
          <w:spacing w:val="-2"/>
        </w:rPr>
        <w:t xml:space="preserve"> </w:t>
      </w:r>
      <w:r>
        <w:t>effective</w:t>
      </w:r>
      <w:r>
        <w:rPr>
          <w:spacing w:val="-2"/>
        </w:rPr>
        <w:t xml:space="preserve"> </w:t>
      </w:r>
      <w:r>
        <w:t>approach</w:t>
      </w:r>
      <w:r>
        <w:rPr>
          <w:spacing w:val="-3"/>
        </w:rPr>
        <w:t xml:space="preserve"> </w:t>
      </w:r>
      <w:r>
        <w:t>to</w:t>
      </w:r>
      <w:r>
        <w:rPr>
          <w:spacing w:val="-4"/>
        </w:rPr>
        <w:t xml:space="preserve"> </w:t>
      </w:r>
      <w:r>
        <w:t>helmet</w:t>
      </w:r>
      <w:r>
        <w:rPr>
          <w:spacing w:val="-3"/>
        </w:rPr>
        <w:t xml:space="preserve"> </w:t>
      </w:r>
      <w:r>
        <w:t>detection</w:t>
      </w:r>
      <w:r>
        <w:rPr>
          <w:spacing w:val="-6"/>
        </w:rPr>
        <w:t xml:space="preserve"> </w:t>
      </w:r>
      <w:r>
        <w:t>using</w:t>
      </w:r>
      <w:r>
        <w:rPr>
          <w:spacing w:val="-4"/>
        </w:rPr>
        <w:t xml:space="preserve"> </w:t>
      </w:r>
      <w:r>
        <w:t>YOLOv8.</w:t>
      </w:r>
      <w:r>
        <w:rPr>
          <w:spacing w:val="-2"/>
        </w:rPr>
        <w:t xml:space="preserve"> </w:t>
      </w:r>
      <w:r>
        <w:t>The system</w:t>
      </w:r>
      <w:r>
        <w:rPr>
          <w:spacing w:val="-9"/>
        </w:rPr>
        <w:t xml:space="preserve"> </w:t>
      </w:r>
      <w:r>
        <w:t>can</w:t>
      </w:r>
      <w:r>
        <w:rPr>
          <w:spacing w:val="-8"/>
        </w:rPr>
        <w:t xml:space="preserve"> </w:t>
      </w:r>
      <w:r>
        <w:t>assist</w:t>
      </w:r>
      <w:r>
        <w:rPr>
          <w:spacing w:val="-6"/>
        </w:rPr>
        <w:t xml:space="preserve"> </w:t>
      </w:r>
      <w:r>
        <w:t>traffic</w:t>
      </w:r>
      <w:r>
        <w:rPr>
          <w:spacing w:val="-4"/>
        </w:rPr>
        <w:t xml:space="preserve"> </w:t>
      </w:r>
      <w:r>
        <w:t>authorities</w:t>
      </w:r>
      <w:r>
        <w:rPr>
          <w:spacing w:val="-7"/>
        </w:rPr>
        <w:t xml:space="preserve"> </w:t>
      </w:r>
      <w:r>
        <w:t>in</w:t>
      </w:r>
      <w:r>
        <w:rPr>
          <w:spacing w:val="-5"/>
        </w:rPr>
        <w:t xml:space="preserve"> </w:t>
      </w:r>
      <w:r>
        <w:t>enforcing</w:t>
      </w:r>
      <w:r>
        <w:rPr>
          <w:spacing w:val="-6"/>
        </w:rPr>
        <w:t xml:space="preserve"> </w:t>
      </w:r>
      <w:r>
        <w:t>helmet</w:t>
      </w:r>
      <w:r>
        <w:rPr>
          <w:spacing w:val="-4"/>
        </w:rPr>
        <w:t xml:space="preserve"> </w:t>
      </w:r>
      <w:r>
        <w:t>laws</w:t>
      </w:r>
      <w:r>
        <w:rPr>
          <w:spacing w:val="-5"/>
        </w:rPr>
        <w:t xml:space="preserve"> </w:t>
      </w:r>
      <w:r>
        <w:t>and</w:t>
      </w:r>
      <w:r>
        <w:rPr>
          <w:spacing w:val="-4"/>
        </w:rPr>
        <w:t xml:space="preserve"> </w:t>
      </w:r>
      <w:r>
        <w:t>improving</w:t>
      </w:r>
      <w:r>
        <w:rPr>
          <w:spacing w:val="-4"/>
        </w:rPr>
        <w:t xml:space="preserve"> </w:t>
      </w:r>
      <w:r>
        <w:t>road</w:t>
      </w:r>
      <w:r>
        <w:rPr>
          <w:spacing w:val="-4"/>
        </w:rPr>
        <w:t xml:space="preserve"> </w:t>
      </w:r>
      <w:r>
        <w:rPr>
          <w:spacing w:val="-2"/>
        </w:rPr>
        <w:t>safety.</w:t>
      </w:r>
    </w:p>
    <w:p w14:paraId="49DE50CE" w14:textId="77777777" w:rsidR="00C356FE" w:rsidRDefault="00C356FE" w:rsidP="00C356FE">
      <w:pPr>
        <w:pStyle w:val="Heading1"/>
        <w:numPr>
          <w:ilvl w:val="0"/>
          <w:numId w:val="47"/>
        </w:numPr>
        <w:tabs>
          <w:tab w:val="left" w:pos="479"/>
        </w:tabs>
        <w:spacing w:before="194"/>
        <w:ind w:left="479" w:hanging="479"/>
      </w:pPr>
      <w:r>
        <w:t>Future</w:t>
      </w:r>
      <w:r>
        <w:rPr>
          <w:spacing w:val="-11"/>
        </w:rPr>
        <w:t xml:space="preserve"> </w:t>
      </w:r>
      <w:r>
        <w:rPr>
          <w:spacing w:val="-2"/>
        </w:rPr>
        <w:t>Enhancements</w:t>
      </w:r>
    </w:p>
    <w:p w14:paraId="70CEDDCD" w14:textId="77777777" w:rsidR="00C356FE" w:rsidRDefault="00C356FE" w:rsidP="00C356FE">
      <w:pPr>
        <w:pStyle w:val="ListParagraph"/>
        <w:numPr>
          <w:ilvl w:val="0"/>
          <w:numId w:val="43"/>
        </w:numPr>
        <w:tabs>
          <w:tab w:val="left" w:pos="186"/>
        </w:tabs>
        <w:spacing w:before="58"/>
        <w:ind w:left="186" w:hanging="186"/>
        <w:rPr>
          <w:sz w:val="28"/>
        </w:rPr>
      </w:pPr>
      <w:r>
        <w:rPr>
          <w:sz w:val="28"/>
        </w:rPr>
        <w:t>Integration</w:t>
      </w:r>
      <w:r>
        <w:rPr>
          <w:spacing w:val="-7"/>
          <w:sz w:val="28"/>
        </w:rPr>
        <w:t xml:space="preserve"> </w:t>
      </w:r>
      <w:r>
        <w:rPr>
          <w:sz w:val="28"/>
        </w:rPr>
        <w:t>with</w:t>
      </w:r>
      <w:r>
        <w:rPr>
          <w:spacing w:val="-6"/>
          <w:sz w:val="28"/>
        </w:rPr>
        <w:t xml:space="preserve"> </w:t>
      </w:r>
      <w:r>
        <w:rPr>
          <w:sz w:val="28"/>
        </w:rPr>
        <w:t>traffic</w:t>
      </w:r>
      <w:r>
        <w:rPr>
          <w:spacing w:val="-5"/>
          <w:sz w:val="28"/>
        </w:rPr>
        <w:t xml:space="preserve"> </w:t>
      </w:r>
      <w:r>
        <w:rPr>
          <w:spacing w:val="-2"/>
          <w:sz w:val="28"/>
        </w:rPr>
        <w:t>cameras</w:t>
      </w:r>
    </w:p>
    <w:p w14:paraId="4B20020D" w14:textId="77777777" w:rsidR="00C356FE" w:rsidRDefault="00C356FE" w:rsidP="00C356FE">
      <w:pPr>
        <w:pStyle w:val="ListParagraph"/>
        <w:numPr>
          <w:ilvl w:val="0"/>
          <w:numId w:val="43"/>
        </w:numPr>
        <w:tabs>
          <w:tab w:val="left" w:pos="186"/>
        </w:tabs>
        <w:spacing w:before="51"/>
        <w:ind w:left="186" w:hanging="186"/>
        <w:rPr>
          <w:sz w:val="28"/>
        </w:rPr>
      </w:pPr>
      <w:r>
        <w:rPr>
          <w:sz w:val="28"/>
        </w:rPr>
        <w:t>Automatic</w:t>
      </w:r>
      <w:r>
        <w:rPr>
          <w:spacing w:val="-8"/>
          <w:sz w:val="28"/>
        </w:rPr>
        <w:t xml:space="preserve"> </w:t>
      </w:r>
      <w:r>
        <w:rPr>
          <w:sz w:val="28"/>
        </w:rPr>
        <w:t>number</w:t>
      </w:r>
      <w:r>
        <w:rPr>
          <w:spacing w:val="-9"/>
          <w:sz w:val="28"/>
        </w:rPr>
        <w:t xml:space="preserve"> </w:t>
      </w:r>
      <w:r>
        <w:rPr>
          <w:sz w:val="28"/>
        </w:rPr>
        <w:t>plate</w:t>
      </w:r>
      <w:r>
        <w:rPr>
          <w:spacing w:val="-10"/>
          <w:sz w:val="28"/>
        </w:rPr>
        <w:t xml:space="preserve"> </w:t>
      </w:r>
      <w:r>
        <w:rPr>
          <w:sz w:val="28"/>
        </w:rPr>
        <w:t>recognition</w:t>
      </w:r>
      <w:r>
        <w:rPr>
          <w:spacing w:val="-10"/>
          <w:sz w:val="28"/>
        </w:rPr>
        <w:t xml:space="preserve"> </w:t>
      </w:r>
      <w:r>
        <w:rPr>
          <w:spacing w:val="-2"/>
          <w:sz w:val="28"/>
        </w:rPr>
        <w:t>(ANPR)</w:t>
      </w:r>
    </w:p>
    <w:p w14:paraId="25FB7AE0" w14:textId="77777777" w:rsidR="00C356FE" w:rsidRDefault="00C356FE" w:rsidP="00C356FE">
      <w:pPr>
        <w:pStyle w:val="ListParagraph"/>
        <w:numPr>
          <w:ilvl w:val="0"/>
          <w:numId w:val="43"/>
        </w:numPr>
        <w:tabs>
          <w:tab w:val="left" w:pos="186"/>
        </w:tabs>
        <w:spacing w:before="49"/>
        <w:ind w:left="186" w:hanging="186"/>
        <w:rPr>
          <w:sz w:val="28"/>
        </w:rPr>
      </w:pPr>
      <w:r>
        <w:rPr>
          <w:sz w:val="28"/>
        </w:rPr>
        <w:t>Cloud-based</w:t>
      </w:r>
      <w:r>
        <w:rPr>
          <w:spacing w:val="-7"/>
          <w:sz w:val="28"/>
        </w:rPr>
        <w:t xml:space="preserve"> </w:t>
      </w:r>
      <w:r>
        <w:rPr>
          <w:spacing w:val="-2"/>
          <w:sz w:val="28"/>
        </w:rPr>
        <w:t>deployment</w:t>
      </w:r>
    </w:p>
    <w:p w14:paraId="3BA5A829" w14:textId="77777777" w:rsidR="00C356FE" w:rsidRDefault="00C356FE" w:rsidP="00C356FE">
      <w:pPr>
        <w:pStyle w:val="ListParagraph"/>
        <w:numPr>
          <w:ilvl w:val="0"/>
          <w:numId w:val="43"/>
        </w:numPr>
        <w:tabs>
          <w:tab w:val="left" w:pos="186"/>
        </w:tabs>
        <w:spacing w:before="48"/>
        <w:ind w:left="186" w:hanging="186"/>
        <w:rPr>
          <w:sz w:val="28"/>
        </w:rPr>
      </w:pPr>
      <w:r>
        <w:rPr>
          <w:sz w:val="28"/>
        </w:rPr>
        <w:t>Improved</w:t>
      </w:r>
      <w:r>
        <w:rPr>
          <w:spacing w:val="-7"/>
          <w:sz w:val="28"/>
        </w:rPr>
        <w:t xml:space="preserve"> </w:t>
      </w:r>
      <w:r>
        <w:rPr>
          <w:sz w:val="28"/>
        </w:rPr>
        <w:t>accuracy</w:t>
      </w:r>
      <w:r>
        <w:rPr>
          <w:spacing w:val="-4"/>
          <w:sz w:val="28"/>
        </w:rPr>
        <w:t xml:space="preserve"> </w:t>
      </w:r>
      <w:r>
        <w:rPr>
          <w:sz w:val="28"/>
        </w:rPr>
        <w:t>using</w:t>
      </w:r>
      <w:r>
        <w:rPr>
          <w:spacing w:val="-4"/>
          <w:sz w:val="28"/>
        </w:rPr>
        <w:t xml:space="preserve"> </w:t>
      </w:r>
      <w:r>
        <w:rPr>
          <w:sz w:val="28"/>
        </w:rPr>
        <w:t>larger</w:t>
      </w:r>
      <w:r>
        <w:rPr>
          <w:spacing w:val="-4"/>
          <w:sz w:val="28"/>
        </w:rPr>
        <w:t xml:space="preserve"> </w:t>
      </w:r>
      <w:r>
        <w:rPr>
          <w:spacing w:val="-2"/>
          <w:sz w:val="28"/>
        </w:rPr>
        <w:t>datasets</w:t>
      </w:r>
    </w:p>
    <w:p w14:paraId="5D30FCFE" w14:textId="77777777" w:rsidR="00C356FE" w:rsidRDefault="00C356FE" w:rsidP="00C356FE">
      <w:pPr>
        <w:pStyle w:val="Heading1"/>
        <w:numPr>
          <w:ilvl w:val="0"/>
          <w:numId w:val="47"/>
        </w:numPr>
        <w:tabs>
          <w:tab w:val="left" w:pos="479"/>
        </w:tabs>
        <w:spacing w:before="251"/>
        <w:ind w:left="479" w:hanging="479"/>
      </w:pPr>
      <w:r>
        <w:rPr>
          <w:spacing w:val="-2"/>
        </w:rPr>
        <w:t>References</w:t>
      </w:r>
    </w:p>
    <w:p w14:paraId="3B667CC8" w14:textId="77777777" w:rsidR="00C356FE" w:rsidRDefault="00C356FE" w:rsidP="00C356FE">
      <w:pPr>
        <w:pStyle w:val="ListParagraph"/>
        <w:numPr>
          <w:ilvl w:val="0"/>
          <w:numId w:val="42"/>
        </w:numPr>
        <w:tabs>
          <w:tab w:val="left" w:pos="186"/>
        </w:tabs>
        <w:spacing w:before="58"/>
        <w:ind w:left="186" w:hanging="186"/>
        <w:rPr>
          <w:sz w:val="28"/>
        </w:rPr>
      </w:pPr>
      <w:r>
        <w:rPr>
          <w:sz w:val="28"/>
        </w:rPr>
        <w:t>Ultralytics</w:t>
      </w:r>
      <w:r>
        <w:rPr>
          <w:spacing w:val="-8"/>
          <w:sz w:val="28"/>
        </w:rPr>
        <w:t xml:space="preserve"> </w:t>
      </w:r>
      <w:r>
        <w:rPr>
          <w:sz w:val="28"/>
        </w:rPr>
        <w:t>YOLOv8</w:t>
      </w:r>
      <w:r>
        <w:rPr>
          <w:spacing w:val="-6"/>
          <w:sz w:val="28"/>
        </w:rPr>
        <w:t xml:space="preserve"> </w:t>
      </w:r>
      <w:r>
        <w:rPr>
          <w:spacing w:val="-2"/>
          <w:sz w:val="28"/>
        </w:rPr>
        <w:t>Documentation</w:t>
      </w:r>
    </w:p>
    <w:p w14:paraId="65CDDCB2" w14:textId="77777777" w:rsidR="00C356FE" w:rsidRDefault="00C356FE" w:rsidP="00C356FE">
      <w:pPr>
        <w:pStyle w:val="ListParagraph"/>
        <w:numPr>
          <w:ilvl w:val="0"/>
          <w:numId w:val="42"/>
        </w:numPr>
        <w:tabs>
          <w:tab w:val="left" w:pos="186"/>
        </w:tabs>
        <w:spacing w:before="49"/>
        <w:ind w:left="186" w:hanging="186"/>
        <w:rPr>
          <w:sz w:val="28"/>
        </w:rPr>
      </w:pPr>
      <w:r>
        <w:rPr>
          <w:sz w:val="28"/>
        </w:rPr>
        <w:t>OpenCV</w:t>
      </w:r>
      <w:r>
        <w:rPr>
          <w:spacing w:val="-7"/>
          <w:sz w:val="28"/>
        </w:rPr>
        <w:t xml:space="preserve"> </w:t>
      </w:r>
      <w:r>
        <w:rPr>
          <w:spacing w:val="-2"/>
          <w:sz w:val="28"/>
        </w:rPr>
        <w:t>Documentation</w:t>
      </w:r>
    </w:p>
    <w:p w14:paraId="259882EA" w14:textId="77777777" w:rsidR="00C356FE" w:rsidRDefault="00C356FE" w:rsidP="00C356FE">
      <w:pPr>
        <w:pStyle w:val="ListParagraph"/>
        <w:numPr>
          <w:ilvl w:val="0"/>
          <w:numId w:val="42"/>
        </w:numPr>
        <w:tabs>
          <w:tab w:val="left" w:pos="186"/>
        </w:tabs>
        <w:spacing w:before="50"/>
        <w:ind w:left="186" w:hanging="186"/>
        <w:rPr>
          <w:sz w:val="28"/>
        </w:rPr>
      </w:pPr>
      <w:r>
        <w:rPr>
          <w:sz w:val="28"/>
        </w:rPr>
        <w:t>Research</w:t>
      </w:r>
      <w:r>
        <w:rPr>
          <w:spacing w:val="-4"/>
          <w:sz w:val="28"/>
        </w:rPr>
        <w:t xml:space="preserve"> </w:t>
      </w:r>
      <w:r>
        <w:rPr>
          <w:sz w:val="28"/>
        </w:rPr>
        <w:t>papers</w:t>
      </w:r>
      <w:r>
        <w:rPr>
          <w:spacing w:val="-3"/>
          <w:sz w:val="28"/>
        </w:rPr>
        <w:t xml:space="preserve"> </w:t>
      </w:r>
      <w:r>
        <w:rPr>
          <w:sz w:val="28"/>
        </w:rPr>
        <w:t>on</w:t>
      </w:r>
      <w:r>
        <w:rPr>
          <w:spacing w:val="-3"/>
          <w:sz w:val="28"/>
        </w:rPr>
        <w:t xml:space="preserve"> </w:t>
      </w:r>
      <w:r>
        <w:rPr>
          <w:sz w:val="28"/>
        </w:rPr>
        <w:t>object</w:t>
      </w:r>
      <w:r>
        <w:rPr>
          <w:spacing w:val="-3"/>
          <w:sz w:val="28"/>
        </w:rPr>
        <w:t xml:space="preserve"> </w:t>
      </w:r>
      <w:r>
        <w:rPr>
          <w:spacing w:val="-2"/>
          <w:sz w:val="28"/>
        </w:rPr>
        <w:t>detection</w:t>
      </w:r>
    </w:p>
    <w:p w14:paraId="66E31436" w14:textId="77777777" w:rsidR="002564EC" w:rsidRPr="00427792" w:rsidRDefault="002564EC" w:rsidP="00C356FE">
      <w:pPr>
        <w:spacing w:after="0"/>
        <w:rPr>
          <w:rFonts w:asciiTheme="majorBidi" w:hAnsiTheme="majorBidi" w:cstheme="majorBidi"/>
        </w:rPr>
      </w:pPr>
    </w:p>
    <w:sectPr w:rsidR="002564EC" w:rsidRPr="00427792" w:rsidSect="00566EAF">
      <w:pgSz w:w="11907" w:h="16839" w:code="9"/>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1" w15:restartNumberingAfterBreak="0">
    <w:nsid w:val="8461FADE"/>
    <w:multiLevelType w:val="multilevel"/>
    <w:tmpl w:val="8461FADE"/>
    <w:lvl w:ilvl="0">
      <w:numFmt w:val="bullet"/>
      <w:lvlText w:val="o"/>
      <w:lvlJc w:val="left"/>
      <w:pPr>
        <w:ind w:left="811" w:hanging="361"/>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2" w15:restartNumberingAfterBreak="0">
    <w:nsid w:val="9239341B"/>
    <w:multiLevelType w:val="multilevel"/>
    <w:tmpl w:val="9239341B"/>
    <w:lvl w:ilvl="0">
      <w:start w:val="1"/>
      <w:numFmt w:val="decimal"/>
      <w:lvlText w:val="%1."/>
      <w:lvlJc w:val="left"/>
      <w:pPr>
        <w:ind w:left="73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734" w:hanging="361"/>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662" w:hanging="361"/>
      </w:pPr>
      <w:rPr>
        <w:rFonts w:hint="default"/>
        <w:lang w:val="en-US" w:eastAsia="en-US" w:bidi="ar-SA"/>
      </w:rPr>
    </w:lvl>
    <w:lvl w:ilvl="3">
      <w:numFmt w:val="bullet"/>
      <w:lvlText w:val="•"/>
      <w:lvlJc w:val="left"/>
      <w:pPr>
        <w:ind w:left="3623" w:hanging="361"/>
      </w:pPr>
      <w:rPr>
        <w:rFonts w:hint="default"/>
        <w:lang w:val="en-US" w:eastAsia="en-US" w:bidi="ar-SA"/>
      </w:rPr>
    </w:lvl>
    <w:lvl w:ilvl="4">
      <w:numFmt w:val="bullet"/>
      <w:lvlText w:val="•"/>
      <w:lvlJc w:val="left"/>
      <w:pPr>
        <w:ind w:left="4585" w:hanging="361"/>
      </w:pPr>
      <w:rPr>
        <w:rFonts w:hint="default"/>
        <w:lang w:val="en-US" w:eastAsia="en-US" w:bidi="ar-SA"/>
      </w:rPr>
    </w:lvl>
    <w:lvl w:ilvl="5">
      <w:numFmt w:val="bullet"/>
      <w:lvlText w:val="•"/>
      <w:lvlJc w:val="left"/>
      <w:pPr>
        <w:ind w:left="5546" w:hanging="361"/>
      </w:pPr>
      <w:rPr>
        <w:rFonts w:hint="default"/>
        <w:lang w:val="en-US" w:eastAsia="en-US" w:bidi="ar-SA"/>
      </w:rPr>
    </w:lvl>
    <w:lvl w:ilvl="6">
      <w:numFmt w:val="bullet"/>
      <w:lvlText w:val="•"/>
      <w:lvlJc w:val="left"/>
      <w:pPr>
        <w:ind w:left="6507" w:hanging="361"/>
      </w:pPr>
      <w:rPr>
        <w:rFonts w:hint="default"/>
        <w:lang w:val="en-US" w:eastAsia="en-US" w:bidi="ar-SA"/>
      </w:rPr>
    </w:lvl>
    <w:lvl w:ilvl="7">
      <w:numFmt w:val="bullet"/>
      <w:lvlText w:val="•"/>
      <w:lvlJc w:val="left"/>
      <w:pPr>
        <w:ind w:left="7469" w:hanging="361"/>
      </w:pPr>
      <w:rPr>
        <w:rFonts w:hint="default"/>
        <w:lang w:val="en-US" w:eastAsia="en-US" w:bidi="ar-SA"/>
      </w:rPr>
    </w:lvl>
    <w:lvl w:ilvl="8">
      <w:numFmt w:val="bullet"/>
      <w:lvlText w:val="•"/>
      <w:lvlJc w:val="left"/>
      <w:pPr>
        <w:ind w:left="8430" w:hanging="361"/>
      </w:pPr>
      <w:rPr>
        <w:rFonts w:hint="default"/>
        <w:lang w:val="en-US" w:eastAsia="en-US" w:bidi="ar-SA"/>
      </w:rPr>
    </w:lvl>
  </w:abstractNum>
  <w:abstractNum w:abstractNumId="3" w15:restartNumberingAfterBreak="0">
    <w:nsid w:val="9288B902"/>
    <w:multiLevelType w:val="multilevel"/>
    <w:tmpl w:val="9288B902"/>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94" w:hanging="272"/>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128" w:hanging="272"/>
      </w:pPr>
      <w:rPr>
        <w:rFonts w:hint="default"/>
        <w:lang w:val="en-US" w:eastAsia="en-US" w:bidi="ar-SA"/>
      </w:rPr>
    </w:lvl>
    <w:lvl w:ilvl="3">
      <w:numFmt w:val="bullet"/>
      <w:lvlText w:val="•"/>
      <w:lvlJc w:val="left"/>
      <w:pPr>
        <w:ind w:left="3156" w:hanging="272"/>
      </w:pPr>
      <w:rPr>
        <w:rFonts w:hint="default"/>
        <w:lang w:val="en-US" w:eastAsia="en-US" w:bidi="ar-SA"/>
      </w:rPr>
    </w:lvl>
    <w:lvl w:ilvl="4">
      <w:numFmt w:val="bullet"/>
      <w:lvlText w:val="•"/>
      <w:lvlJc w:val="left"/>
      <w:pPr>
        <w:ind w:left="4184" w:hanging="272"/>
      </w:pPr>
      <w:rPr>
        <w:rFonts w:hint="default"/>
        <w:lang w:val="en-US" w:eastAsia="en-US" w:bidi="ar-SA"/>
      </w:rPr>
    </w:lvl>
    <w:lvl w:ilvl="5">
      <w:numFmt w:val="bullet"/>
      <w:lvlText w:val="•"/>
      <w:lvlJc w:val="left"/>
      <w:pPr>
        <w:ind w:left="5212" w:hanging="272"/>
      </w:pPr>
      <w:rPr>
        <w:rFonts w:hint="default"/>
        <w:lang w:val="en-US" w:eastAsia="en-US" w:bidi="ar-SA"/>
      </w:rPr>
    </w:lvl>
    <w:lvl w:ilvl="6">
      <w:numFmt w:val="bullet"/>
      <w:lvlText w:val="•"/>
      <w:lvlJc w:val="left"/>
      <w:pPr>
        <w:ind w:left="6240" w:hanging="272"/>
      </w:pPr>
      <w:rPr>
        <w:rFonts w:hint="default"/>
        <w:lang w:val="en-US" w:eastAsia="en-US" w:bidi="ar-SA"/>
      </w:rPr>
    </w:lvl>
    <w:lvl w:ilvl="7">
      <w:numFmt w:val="bullet"/>
      <w:lvlText w:val="•"/>
      <w:lvlJc w:val="left"/>
      <w:pPr>
        <w:ind w:left="7268" w:hanging="272"/>
      </w:pPr>
      <w:rPr>
        <w:rFonts w:hint="default"/>
        <w:lang w:val="en-US" w:eastAsia="en-US" w:bidi="ar-SA"/>
      </w:rPr>
    </w:lvl>
    <w:lvl w:ilvl="8">
      <w:numFmt w:val="bullet"/>
      <w:lvlText w:val="•"/>
      <w:lvlJc w:val="left"/>
      <w:pPr>
        <w:ind w:left="8296" w:hanging="272"/>
      </w:pPr>
      <w:rPr>
        <w:rFonts w:hint="default"/>
        <w:lang w:val="en-US" w:eastAsia="en-US" w:bidi="ar-SA"/>
      </w:rPr>
    </w:lvl>
  </w:abstractNum>
  <w:abstractNum w:abstractNumId="4" w15:restartNumberingAfterBreak="0">
    <w:nsid w:val="9C8AC8EF"/>
    <w:multiLevelType w:val="multilevel"/>
    <w:tmpl w:val="9C8AC8EF"/>
    <w:lvl w:ilvl="0">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5" w15:restartNumberingAfterBreak="0">
    <w:nsid w:val="B0F1ACD9"/>
    <w:multiLevelType w:val="multilevel"/>
    <w:tmpl w:val="B0F1ACD9"/>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6" w15:restartNumberingAfterBreak="0">
    <w:nsid w:val="B5E306ED"/>
    <w:multiLevelType w:val="multilevel"/>
    <w:tmpl w:val="B5E306ED"/>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7" w15:restartNumberingAfterBreak="0">
    <w:nsid w:val="BE923771"/>
    <w:multiLevelType w:val="multilevel"/>
    <w:tmpl w:val="BE923771"/>
    <w:lvl w:ilvl="0">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8" w15:restartNumberingAfterBreak="0">
    <w:nsid w:val="BF205925"/>
    <w:multiLevelType w:val="multilevel"/>
    <w:tmpl w:val="BF205925"/>
    <w:lvl w:ilvl="0">
      <w:start w:val="1"/>
      <w:numFmt w:val="lowerLetter"/>
      <w:lvlText w:val="%1."/>
      <w:lvlJc w:val="left"/>
      <w:pPr>
        <w:ind w:left="910"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863" w:hanging="240"/>
      </w:pPr>
      <w:rPr>
        <w:rFonts w:hint="default"/>
        <w:lang w:val="en-US" w:eastAsia="en-US" w:bidi="ar-SA"/>
      </w:rPr>
    </w:lvl>
    <w:lvl w:ilvl="2">
      <w:numFmt w:val="bullet"/>
      <w:lvlText w:val="•"/>
      <w:lvlJc w:val="left"/>
      <w:pPr>
        <w:ind w:left="2806" w:hanging="240"/>
      </w:pPr>
      <w:rPr>
        <w:rFonts w:hint="default"/>
        <w:lang w:val="en-US" w:eastAsia="en-US" w:bidi="ar-SA"/>
      </w:rPr>
    </w:lvl>
    <w:lvl w:ilvl="3">
      <w:numFmt w:val="bullet"/>
      <w:lvlText w:val="•"/>
      <w:lvlJc w:val="left"/>
      <w:pPr>
        <w:ind w:left="3749" w:hanging="240"/>
      </w:pPr>
      <w:rPr>
        <w:rFonts w:hint="default"/>
        <w:lang w:val="en-US" w:eastAsia="en-US" w:bidi="ar-SA"/>
      </w:rPr>
    </w:lvl>
    <w:lvl w:ilvl="4">
      <w:numFmt w:val="bullet"/>
      <w:lvlText w:val="•"/>
      <w:lvlJc w:val="left"/>
      <w:pPr>
        <w:ind w:left="4693" w:hanging="240"/>
      </w:pPr>
      <w:rPr>
        <w:rFonts w:hint="default"/>
        <w:lang w:val="en-US" w:eastAsia="en-US" w:bidi="ar-SA"/>
      </w:rPr>
    </w:lvl>
    <w:lvl w:ilvl="5">
      <w:numFmt w:val="bullet"/>
      <w:lvlText w:val="•"/>
      <w:lvlJc w:val="left"/>
      <w:pPr>
        <w:ind w:left="5636" w:hanging="240"/>
      </w:pPr>
      <w:rPr>
        <w:rFonts w:hint="default"/>
        <w:lang w:val="en-US" w:eastAsia="en-US" w:bidi="ar-SA"/>
      </w:rPr>
    </w:lvl>
    <w:lvl w:ilvl="6">
      <w:numFmt w:val="bullet"/>
      <w:lvlText w:val="•"/>
      <w:lvlJc w:val="left"/>
      <w:pPr>
        <w:ind w:left="6579" w:hanging="240"/>
      </w:pPr>
      <w:rPr>
        <w:rFonts w:hint="default"/>
        <w:lang w:val="en-US" w:eastAsia="en-US" w:bidi="ar-SA"/>
      </w:rPr>
    </w:lvl>
    <w:lvl w:ilvl="7">
      <w:numFmt w:val="bullet"/>
      <w:lvlText w:val="•"/>
      <w:lvlJc w:val="left"/>
      <w:pPr>
        <w:ind w:left="7523" w:hanging="240"/>
      </w:pPr>
      <w:rPr>
        <w:rFonts w:hint="default"/>
        <w:lang w:val="en-US" w:eastAsia="en-US" w:bidi="ar-SA"/>
      </w:rPr>
    </w:lvl>
    <w:lvl w:ilvl="8">
      <w:numFmt w:val="bullet"/>
      <w:lvlText w:val="•"/>
      <w:lvlJc w:val="left"/>
      <w:pPr>
        <w:ind w:left="8466" w:hanging="240"/>
      </w:pPr>
      <w:rPr>
        <w:rFonts w:hint="default"/>
        <w:lang w:val="en-US" w:eastAsia="en-US" w:bidi="ar-SA"/>
      </w:rPr>
    </w:lvl>
  </w:abstractNum>
  <w:abstractNum w:abstractNumId="9" w15:restartNumberingAfterBreak="0">
    <w:nsid w:val="C8879AEF"/>
    <w:multiLevelType w:val="multilevel"/>
    <w:tmpl w:val="C8879AEF"/>
    <w:lvl w:ilvl="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421" w:hanging="360"/>
      </w:pPr>
      <w:rPr>
        <w:rFonts w:hint="default"/>
        <w:lang w:val="en-US" w:eastAsia="en-US" w:bidi="ar-SA"/>
      </w:rPr>
    </w:lvl>
    <w:lvl w:ilvl="2">
      <w:numFmt w:val="bullet"/>
      <w:lvlText w:val="•"/>
      <w:lvlJc w:val="left"/>
      <w:pPr>
        <w:ind w:left="3302" w:hanging="360"/>
      </w:pPr>
      <w:rPr>
        <w:rFonts w:hint="default"/>
        <w:lang w:val="en-US" w:eastAsia="en-US" w:bidi="ar-SA"/>
      </w:rPr>
    </w:lvl>
    <w:lvl w:ilvl="3">
      <w:numFmt w:val="bullet"/>
      <w:lvlText w:val="•"/>
      <w:lvlJc w:val="left"/>
      <w:pPr>
        <w:ind w:left="4183" w:hanging="360"/>
      </w:pPr>
      <w:rPr>
        <w:rFonts w:hint="default"/>
        <w:lang w:val="en-US" w:eastAsia="en-US" w:bidi="ar-SA"/>
      </w:rPr>
    </w:lvl>
    <w:lvl w:ilvl="4">
      <w:numFmt w:val="bullet"/>
      <w:lvlText w:val="•"/>
      <w:lvlJc w:val="left"/>
      <w:pPr>
        <w:ind w:left="5065" w:hanging="360"/>
      </w:pPr>
      <w:rPr>
        <w:rFonts w:hint="default"/>
        <w:lang w:val="en-US" w:eastAsia="en-US" w:bidi="ar-SA"/>
      </w:rPr>
    </w:lvl>
    <w:lvl w:ilvl="5">
      <w:numFmt w:val="bullet"/>
      <w:lvlText w:val="•"/>
      <w:lvlJc w:val="left"/>
      <w:pPr>
        <w:ind w:left="5946" w:hanging="360"/>
      </w:pPr>
      <w:rPr>
        <w:rFonts w:hint="default"/>
        <w:lang w:val="en-US" w:eastAsia="en-US" w:bidi="ar-SA"/>
      </w:rPr>
    </w:lvl>
    <w:lvl w:ilvl="6">
      <w:numFmt w:val="bullet"/>
      <w:lvlText w:val="•"/>
      <w:lvlJc w:val="left"/>
      <w:pPr>
        <w:ind w:left="6827" w:hanging="360"/>
      </w:pPr>
      <w:rPr>
        <w:rFonts w:hint="default"/>
        <w:lang w:val="en-US" w:eastAsia="en-US" w:bidi="ar-SA"/>
      </w:rPr>
    </w:lvl>
    <w:lvl w:ilvl="7">
      <w:numFmt w:val="bullet"/>
      <w:lvlText w:val="•"/>
      <w:lvlJc w:val="left"/>
      <w:pPr>
        <w:ind w:left="7709" w:hanging="360"/>
      </w:pPr>
      <w:rPr>
        <w:rFonts w:hint="default"/>
        <w:lang w:val="en-US" w:eastAsia="en-US" w:bidi="ar-SA"/>
      </w:rPr>
    </w:lvl>
    <w:lvl w:ilvl="8">
      <w:numFmt w:val="bullet"/>
      <w:lvlText w:val="•"/>
      <w:lvlJc w:val="left"/>
      <w:pPr>
        <w:ind w:left="8590" w:hanging="360"/>
      </w:pPr>
      <w:rPr>
        <w:rFonts w:hint="default"/>
        <w:lang w:val="en-US" w:eastAsia="en-US" w:bidi="ar-SA"/>
      </w:rPr>
    </w:lvl>
  </w:abstractNum>
  <w:abstractNum w:abstractNumId="10" w15:restartNumberingAfterBreak="0">
    <w:nsid w:val="CF092B84"/>
    <w:multiLevelType w:val="multilevel"/>
    <w:tmpl w:val="CF092B84"/>
    <w:lvl w:ilvl="0">
      <w:numFmt w:val="bullet"/>
      <w:lvlText w:val="•"/>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418" w:hanging="360"/>
      </w:pPr>
      <w:rPr>
        <w:rFonts w:hint="default"/>
        <w:lang w:val="en-US" w:eastAsia="en-US" w:bidi="ar-SA"/>
      </w:rPr>
    </w:lvl>
    <w:lvl w:ilvl="2">
      <w:numFmt w:val="bullet"/>
      <w:lvlText w:val="•"/>
      <w:lvlJc w:val="left"/>
      <w:pPr>
        <w:ind w:left="2017" w:hanging="360"/>
      </w:pPr>
      <w:rPr>
        <w:rFonts w:hint="default"/>
        <w:lang w:val="en-US" w:eastAsia="en-US" w:bidi="ar-SA"/>
      </w:rPr>
    </w:lvl>
    <w:lvl w:ilvl="3">
      <w:numFmt w:val="bullet"/>
      <w:lvlText w:val="•"/>
      <w:lvlJc w:val="left"/>
      <w:pPr>
        <w:ind w:left="2616" w:hanging="360"/>
      </w:pPr>
      <w:rPr>
        <w:rFonts w:hint="default"/>
        <w:lang w:val="en-US" w:eastAsia="en-US" w:bidi="ar-SA"/>
      </w:rPr>
    </w:lvl>
    <w:lvl w:ilvl="4">
      <w:numFmt w:val="bullet"/>
      <w:lvlText w:val="•"/>
      <w:lvlJc w:val="left"/>
      <w:pPr>
        <w:ind w:left="3214" w:hanging="360"/>
      </w:pPr>
      <w:rPr>
        <w:rFonts w:hint="default"/>
        <w:lang w:val="en-US" w:eastAsia="en-US" w:bidi="ar-SA"/>
      </w:rPr>
    </w:lvl>
    <w:lvl w:ilvl="5">
      <w:numFmt w:val="bullet"/>
      <w:lvlText w:val="•"/>
      <w:lvlJc w:val="left"/>
      <w:pPr>
        <w:ind w:left="3813" w:hanging="360"/>
      </w:pPr>
      <w:rPr>
        <w:rFonts w:hint="default"/>
        <w:lang w:val="en-US" w:eastAsia="en-US" w:bidi="ar-SA"/>
      </w:rPr>
    </w:lvl>
    <w:lvl w:ilvl="6">
      <w:numFmt w:val="bullet"/>
      <w:lvlText w:val="•"/>
      <w:lvlJc w:val="left"/>
      <w:pPr>
        <w:ind w:left="4412" w:hanging="360"/>
      </w:pPr>
      <w:rPr>
        <w:rFonts w:hint="default"/>
        <w:lang w:val="en-US" w:eastAsia="en-US" w:bidi="ar-SA"/>
      </w:rPr>
    </w:lvl>
    <w:lvl w:ilvl="7">
      <w:numFmt w:val="bullet"/>
      <w:lvlText w:val="•"/>
      <w:lvlJc w:val="left"/>
      <w:pPr>
        <w:ind w:left="5010" w:hanging="360"/>
      </w:pPr>
      <w:rPr>
        <w:rFonts w:hint="default"/>
        <w:lang w:val="en-US" w:eastAsia="en-US" w:bidi="ar-SA"/>
      </w:rPr>
    </w:lvl>
    <w:lvl w:ilvl="8">
      <w:numFmt w:val="bullet"/>
      <w:lvlText w:val="•"/>
      <w:lvlJc w:val="left"/>
      <w:pPr>
        <w:ind w:left="5609" w:hanging="360"/>
      </w:pPr>
      <w:rPr>
        <w:rFonts w:hint="default"/>
        <w:lang w:val="en-US" w:eastAsia="en-US" w:bidi="ar-SA"/>
      </w:rPr>
    </w:lvl>
  </w:abstractNum>
  <w:abstractNum w:abstractNumId="11" w15:restartNumberingAfterBreak="0">
    <w:nsid w:val="D7F9FE59"/>
    <w:multiLevelType w:val="multilevel"/>
    <w:tmpl w:val="D7F9FE59"/>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128"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184" w:hanging="360"/>
      </w:pPr>
      <w:rPr>
        <w:rFonts w:hint="default"/>
        <w:lang w:val="en-US" w:eastAsia="en-US" w:bidi="ar-SA"/>
      </w:rPr>
    </w:lvl>
    <w:lvl w:ilvl="5">
      <w:numFmt w:val="bullet"/>
      <w:lvlText w:val="•"/>
      <w:lvlJc w:val="left"/>
      <w:pPr>
        <w:ind w:left="5212"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68"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12" w15:restartNumberingAfterBreak="0">
    <w:nsid w:val="DCBA6B53"/>
    <w:multiLevelType w:val="multilevel"/>
    <w:tmpl w:val="DCBA6B53"/>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13" w15:restartNumberingAfterBreak="0">
    <w:nsid w:val="E093A4B0"/>
    <w:multiLevelType w:val="multilevel"/>
    <w:tmpl w:val="E093A4B0"/>
    <w:lvl w:ilvl="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421" w:hanging="360"/>
      </w:pPr>
      <w:rPr>
        <w:rFonts w:hint="default"/>
        <w:lang w:val="en-US" w:eastAsia="en-US" w:bidi="ar-SA"/>
      </w:rPr>
    </w:lvl>
    <w:lvl w:ilvl="2">
      <w:numFmt w:val="bullet"/>
      <w:lvlText w:val="•"/>
      <w:lvlJc w:val="left"/>
      <w:pPr>
        <w:ind w:left="3302" w:hanging="360"/>
      </w:pPr>
      <w:rPr>
        <w:rFonts w:hint="default"/>
        <w:lang w:val="en-US" w:eastAsia="en-US" w:bidi="ar-SA"/>
      </w:rPr>
    </w:lvl>
    <w:lvl w:ilvl="3">
      <w:numFmt w:val="bullet"/>
      <w:lvlText w:val="•"/>
      <w:lvlJc w:val="left"/>
      <w:pPr>
        <w:ind w:left="4183" w:hanging="360"/>
      </w:pPr>
      <w:rPr>
        <w:rFonts w:hint="default"/>
        <w:lang w:val="en-US" w:eastAsia="en-US" w:bidi="ar-SA"/>
      </w:rPr>
    </w:lvl>
    <w:lvl w:ilvl="4">
      <w:numFmt w:val="bullet"/>
      <w:lvlText w:val="•"/>
      <w:lvlJc w:val="left"/>
      <w:pPr>
        <w:ind w:left="5065" w:hanging="360"/>
      </w:pPr>
      <w:rPr>
        <w:rFonts w:hint="default"/>
        <w:lang w:val="en-US" w:eastAsia="en-US" w:bidi="ar-SA"/>
      </w:rPr>
    </w:lvl>
    <w:lvl w:ilvl="5">
      <w:numFmt w:val="bullet"/>
      <w:lvlText w:val="•"/>
      <w:lvlJc w:val="left"/>
      <w:pPr>
        <w:ind w:left="5946" w:hanging="360"/>
      </w:pPr>
      <w:rPr>
        <w:rFonts w:hint="default"/>
        <w:lang w:val="en-US" w:eastAsia="en-US" w:bidi="ar-SA"/>
      </w:rPr>
    </w:lvl>
    <w:lvl w:ilvl="6">
      <w:numFmt w:val="bullet"/>
      <w:lvlText w:val="•"/>
      <w:lvlJc w:val="left"/>
      <w:pPr>
        <w:ind w:left="6827" w:hanging="360"/>
      </w:pPr>
      <w:rPr>
        <w:rFonts w:hint="default"/>
        <w:lang w:val="en-US" w:eastAsia="en-US" w:bidi="ar-SA"/>
      </w:rPr>
    </w:lvl>
    <w:lvl w:ilvl="7">
      <w:numFmt w:val="bullet"/>
      <w:lvlText w:val="•"/>
      <w:lvlJc w:val="left"/>
      <w:pPr>
        <w:ind w:left="7709" w:hanging="360"/>
      </w:pPr>
      <w:rPr>
        <w:rFonts w:hint="default"/>
        <w:lang w:val="en-US" w:eastAsia="en-US" w:bidi="ar-SA"/>
      </w:rPr>
    </w:lvl>
    <w:lvl w:ilvl="8">
      <w:numFmt w:val="bullet"/>
      <w:lvlText w:val="•"/>
      <w:lvlJc w:val="left"/>
      <w:pPr>
        <w:ind w:left="8590" w:hanging="360"/>
      </w:pPr>
      <w:rPr>
        <w:rFonts w:hint="default"/>
        <w:lang w:val="en-US" w:eastAsia="en-US" w:bidi="ar-SA"/>
      </w:rPr>
    </w:lvl>
  </w:abstractNum>
  <w:abstractNum w:abstractNumId="14" w15:restartNumberingAfterBreak="0">
    <w:nsid w:val="F4B5D9F5"/>
    <w:multiLevelType w:val="multilevel"/>
    <w:tmpl w:val="F4B5D9F5"/>
    <w:lvl w:ilvl="0">
      <w:numFmt w:val="bullet"/>
      <w:lvlText w:val=""/>
      <w:lvlJc w:val="left"/>
      <w:pPr>
        <w:ind w:left="564" w:hanging="179"/>
      </w:pPr>
      <w:rPr>
        <w:rFonts w:ascii="Symbol" w:eastAsia="Symbol" w:hAnsi="Symbol" w:cs="Symbol" w:hint="default"/>
        <w:b w:val="0"/>
        <w:bCs w:val="0"/>
        <w:i w:val="0"/>
        <w:iCs w:val="0"/>
        <w:spacing w:val="0"/>
        <w:w w:val="99"/>
        <w:sz w:val="20"/>
        <w:szCs w:val="20"/>
        <w:lang w:val="en-US" w:eastAsia="en-US" w:bidi="ar-SA"/>
      </w:rPr>
    </w:lvl>
    <w:lvl w:ilvl="1">
      <w:numFmt w:val="bullet"/>
      <w:lvlText w:val="o"/>
      <w:lvlJc w:val="left"/>
      <w:pPr>
        <w:ind w:left="1466"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1540" w:hanging="360"/>
      </w:pPr>
      <w:rPr>
        <w:rFonts w:hint="default"/>
        <w:lang w:val="en-US" w:eastAsia="en-US" w:bidi="ar-SA"/>
      </w:rPr>
    </w:lvl>
    <w:lvl w:ilvl="3">
      <w:numFmt w:val="bullet"/>
      <w:lvlText w:val="•"/>
      <w:lvlJc w:val="left"/>
      <w:pPr>
        <w:ind w:left="2641" w:hanging="360"/>
      </w:pPr>
      <w:rPr>
        <w:rFonts w:hint="default"/>
        <w:lang w:val="en-US" w:eastAsia="en-US" w:bidi="ar-SA"/>
      </w:rPr>
    </w:lvl>
    <w:lvl w:ilvl="4">
      <w:numFmt w:val="bullet"/>
      <w:lvlText w:val="•"/>
      <w:lvlJc w:val="left"/>
      <w:pPr>
        <w:ind w:left="3743" w:hanging="360"/>
      </w:pPr>
      <w:rPr>
        <w:rFonts w:hint="default"/>
        <w:lang w:val="en-US" w:eastAsia="en-US" w:bidi="ar-SA"/>
      </w:rPr>
    </w:lvl>
    <w:lvl w:ilvl="5">
      <w:numFmt w:val="bullet"/>
      <w:lvlText w:val="•"/>
      <w:lvlJc w:val="left"/>
      <w:pPr>
        <w:ind w:left="4844" w:hanging="360"/>
      </w:pPr>
      <w:rPr>
        <w:rFonts w:hint="default"/>
        <w:lang w:val="en-US" w:eastAsia="en-US" w:bidi="ar-SA"/>
      </w:rPr>
    </w:lvl>
    <w:lvl w:ilvl="6">
      <w:numFmt w:val="bullet"/>
      <w:lvlText w:val="•"/>
      <w:lvlJc w:val="left"/>
      <w:pPr>
        <w:ind w:left="5946" w:hanging="360"/>
      </w:pPr>
      <w:rPr>
        <w:rFonts w:hint="default"/>
        <w:lang w:val="en-US" w:eastAsia="en-US" w:bidi="ar-SA"/>
      </w:rPr>
    </w:lvl>
    <w:lvl w:ilvl="7">
      <w:numFmt w:val="bullet"/>
      <w:lvlText w:val="•"/>
      <w:lvlJc w:val="left"/>
      <w:pPr>
        <w:ind w:left="7048" w:hanging="360"/>
      </w:pPr>
      <w:rPr>
        <w:rFonts w:hint="default"/>
        <w:lang w:val="en-US" w:eastAsia="en-US" w:bidi="ar-SA"/>
      </w:rPr>
    </w:lvl>
    <w:lvl w:ilvl="8">
      <w:numFmt w:val="bullet"/>
      <w:lvlText w:val="•"/>
      <w:lvlJc w:val="left"/>
      <w:pPr>
        <w:ind w:left="8149" w:hanging="360"/>
      </w:pPr>
      <w:rPr>
        <w:rFonts w:hint="default"/>
        <w:lang w:val="en-US" w:eastAsia="en-US" w:bidi="ar-SA"/>
      </w:rPr>
    </w:lvl>
  </w:abstractNum>
  <w:abstractNum w:abstractNumId="15" w15:restartNumberingAfterBreak="0">
    <w:nsid w:val="F7735DC9"/>
    <w:multiLevelType w:val="multilevel"/>
    <w:tmpl w:val="F7735DC9"/>
    <w:lvl w:ilvl="0">
      <w:numFmt w:val="bullet"/>
      <w:lvlText w:val=""/>
      <w:lvlJc w:val="left"/>
      <w:pPr>
        <w:ind w:left="955" w:hanging="360"/>
      </w:pPr>
      <w:rPr>
        <w:rFonts w:ascii="Symbol" w:eastAsia="Symbol" w:hAnsi="Symbol" w:cs="Symbol" w:hint="default"/>
        <w:b w:val="0"/>
        <w:bCs w:val="0"/>
        <w:i w:val="0"/>
        <w:iCs w:val="0"/>
        <w:spacing w:val="0"/>
        <w:w w:val="99"/>
        <w:sz w:val="20"/>
        <w:szCs w:val="20"/>
        <w:lang w:val="en-US" w:eastAsia="en-US" w:bidi="ar-SA"/>
      </w:rPr>
    </w:lvl>
    <w:lvl w:ilvl="1">
      <w:start w:val="1"/>
      <w:numFmt w:val="decimal"/>
      <w:lvlText w:val="%2."/>
      <w:lvlJc w:val="left"/>
      <w:pPr>
        <w:ind w:left="15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16" w15:restartNumberingAfterBreak="0">
    <w:nsid w:val="0053208E"/>
    <w:multiLevelType w:val="multilevel"/>
    <w:tmpl w:val="0053208E"/>
    <w:lvl w:ilvl="0">
      <w:numFmt w:val="bullet"/>
      <w:lvlText w:val=""/>
      <w:lvlJc w:val="left"/>
      <w:pPr>
        <w:ind w:left="823" w:hanging="361"/>
      </w:pPr>
      <w:rPr>
        <w:rFonts w:ascii="Symbol" w:eastAsia="Symbol" w:hAnsi="Symbol" w:cs="Symbol" w:hint="default"/>
        <w:spacing w:val="0"/>
        <w:w w:val="99"/>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17" w15:restartNumberingAfterBreak="0">
    <w:nsid w:val="0248C179"/>
    <w:multiLevelType w:val="multilevel"/>
    <w:tmpl w:val="0248C179"/>
    <w:lvl w:ilvl="0">
      <w:numFmt w:val="bullet"/>
      <w:lvlText w:val=""/>
      <w:lvlJc w:val="left"/>
      <w:pPr>
        <w:ind w:left="823" w:hanging="269"/>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773" w:hanging="269"/>
      </w:pPr>
      <w:rPr>
        <w:rFonts w:hint="default"/>
        <w:lang w:val="en-US" w:eastAsia="en-US" w:bidi="ar-SA"/>
      </w:rPr>
    </w:lvl>
    <w:lvl w:ilvl="2">
      <w:numFmt w:val="bullet"/>
      <w:lvlText w:val="•"/>
      <w:lvlJc w:val="left"/>
      <w:pPr>
        <w:ind w:left="2726" w:hanging="269"/>
      </w:pPr>
      <w:rPr>
        <w:rFonts w:hint="default"/>
        <w:lang w:val="en-US" w:eastAsia="en-US" w:bidi="ar-SA"/>
      </w:rPr>
    </w:lvl>
    <w:lvl w:ilvl="3">
      <w:numFmt w:val="bullet"/>
      <w:lvlText w:val="•"/>
      <w:lvlJc w:val="left"/>
      <w:pPr>
        <w:ind w:left="3679" w:hanging="269"/>
      </w:pPr>
      <w:rPr>
        <w:rFonts w:hint="default"/>
        <w:lang w:val="en-US" w:eastAsia="en-US" w:bidi="ar-SA"/>
      </w:rPr>
    </w:lvl>
    <w:lvl w:ilvl="4">
      <w:numFmt w:val="bullet"/>
      <w:lvlText w:val="•"/>
      <w:lvlJc w:val="left"/>
      <w:pPr>
        <w:ind w:left="4633" w:hanging="269"/>
      </w:pPr>
      <w:rPr>
        <w:rFonts w:hint="default"/>
        <w:lang w:val="en-US" w:eastAsia="en-US" w:bidi="ar-SA"/>
      </w:rPr>
    </w:lvl>
    <w:lvl w:ilvl="5">
      <w:numFmt w:val="bullet"/>
      <w:lvlText w:val="•"/>
      <w:lvlJc w:val="left"/>
      <w:pPr>
        <w:ind w:left="5586" w:hanging="269"/>
      </w:pPr>
      <w:rPr>
        <w:rFonts w:hint="default"/>
        <w:lang w:val="en-US" w:eastAsia="en-US" w:bidi="ar-SA"/>
      </w:rPr>
    </w:lvl>
    <w:lvl w:ilvl="6">
      <w:numFmt w:val="bullet"/>
      <w:lvlText w:val="•"/>
      <w:lvlJc w:val="left"/>
      <w:pPr>
        <w:ind w:left="6539" w:hanging="269"/>
      </w:pPr>
      <w:rPr>
        <w:rFonts w:hint="default"/>
        <w:lang w:val="en-US" w:eastAsia="en-US" w:bidi="ar-SA"/>
      </w:rPr>
    </w:lvl>
    <w:lvl w:ilvl="7">
      <w:numFmt w:val="bullet"/>
      <w:lvlText w:val="•"/>
      <w:lvlJc w:val="left"/>
      <w:pPr>
        <w:ind w:left="7493" w:hanging="269"/>
      </w:pPr>
      <w:rPr>
        <w:rFonts w:hint="default"/>
        <w:lang w:val="en-US" w:eastAsia="en-US" w:bidi="ar-SA"/>
      </w:rPr>
    </w:lvl>
    <w:lvl w:ilvl="8">
      <w:numFmt w:val="bullet"/>
      <w:lvlText w:val="•"/>
      <w:lvlJc w:val="left"/>
      <w:pPr>
        <w:ind w:left="8446" w:hanging="269"/>
      </w:pPr>
      <w:rPr>
        <w:rFonts w:hint="default"/>
        <w:lang w:val="en-US" w:eastAsia="en-US" w:bidi="ar-SA"/>
      </w:rPr>
    </w:lvl>
  </w:abstractNum>
  <w:abstractNum w:abstractNumId="18" w15:restartNumberingAfterBreak="0">
    <w:nsid w:val="03D62ECE"/>
    <w:multiLevelType w:val="multilevel"/>
    <w:tmpl w:val="03D62ECE"/>
    <w:lvl w:ilvl="0">
      <w:start w:val="1"/>
      <w:numFmt w:val="decimal"/>
      <w:lvlText w:val="%1."/>
      <w:lvlJc w:val="left"/>
      <w:pPr>
        <w:ind w:left="823" w:hanging="361"/>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o"/>
      <w:lvlJc w:val="left"/>
      <w:pPr>
        <w:ind w:left="823" w:hanging="361"/>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19" w15:restartNumberingAfterBreak="0">
    <w:nsid w:val="0E640482"/>
    <w:multiLevelType w:val="multilevel"/>
    <w:tmpl w:val="0E640482"/>
    <w:lvl w:ilvl="0">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647" w:hanging="284"/>
      </w:pPr>
      <w:rPr>
        <w:rFonts w:hint="default"/>
        <w:lang w:val="en-US" w:eastAsia="en-US" w:bidi="ar-SA"/>
      </w:rPr>
    </w:lvl>
    <w:lvl w:ilvl="2">
      <w:numFmt w:val="bullet"/>
      <w:lvlText w:val="•"/>
      <w:lvlJc w:val="left"/>
      <w:pPr>
        <w:ind w:left="2614" w:hanging="284"/>
      </w:pPr>
      <w:rPr>
        <w:rFonts w:hint="default"/>
        <w:lang w:val="en-US" w:eastAsia="en-US" w:bidi="ar-SA"/>
      </w:rPr>
    </w:lvl>
    <w:lvl w:ilvl="3">
      <w:numFmt w:val="bullet"/>
      <w:lvlText w:val="•"/>
      <w:lvlJc w:val="left"/>
      <w:pPr>
        <w:ind w:left="3581" w:hanging="284"/>
      </w:pPr>
      <w:rPr>
        <w:rFonts w:hint="default"/>
        <w:lang w:val="en-US" w:eastAsia="en-US" w:bidi="ar-SA"/>
      </w:rPr>
    </w:lvl>
    <w:lvl w:ilvl="4">
      <w:numFmt w:val="bullet"/>
      <w:lvlText w:val="•"/>
      <w:lvlJc w:val="left"/>
      <w:pPr>
        <w:ind w:left="4549" w:hanging="284"/>
      </w:pPr>
      <w:rPr>
        <w:rFonts w:hint="default"/>
        <w:lang w:val="en-US" w:eastAsia="en-US" w:bidi="ar-SA"/>
      </w:rPr>
    </w:lvl>
    <w:lvl w:ilvl="5">
      <w:numFmt w:val="bullet"/>
      <w:lvlText w:val="•"/>
      <w:lvlJc w:val="left"/>
      <w:pPr>
        <w:ind w:left="5516" w:hanging="284"/>
      </w:pPr>
      <w:rPr>
        <w:rFonts w:hint="default"/>
        <w:lang w:val="en-US" w:eastAsia="en-US" w:bidi="ar-SA"/>
      </w:rPr>
    </w:lvl>
    <w:lvl w:ilvl="6">
      <w:numFmt w:val="bullet"/>
      <w:lvlText w:val="•"/>
      <w:lvlJc w:val="left"/>
      <w:pPr>
        <w:ind w:left="6483" w:hanging="284"/>
      </w:pPr>
      <w:rPr>
        <w:rFonts w:hint="default"/>
        <w:lang w:val="en-US" w:eastAsia="en-US" w:bidi="ar-SA"/>
      </w:rPr>
    </w:lvl>
    <w:lvl w:ilvl="7">
      <w:numFmt w:val="bullet"/>
      <w:lvlText w:val="•"/>
      <w:lvlJc w:val="left"/>
      <w:pPr>
        <w:ind w:left="7451" w:hanging="284"/>
      </w:pPr>
      <w:rPr>
        <w:rFonts w:hint="default"/>
        <w:lang w:val="en-US" w:eastAsia="en-US" w:bidi="ar-SA"/>
      </w:rPr>
    </w:lvl>
    <w:lvl w:ilvl="8">
      <w:numFmt w:val="bullet"/>
      <w:lvlText w:val="•"/>
      <w:lvlJc w:val="left"/>
      <w:pPr>
        <w:ind w:left="8418" w:hanging="284"/>
      </w:pPr>
      <w:rPr>
        <w:rFonts w:hint="default"/>
        <w:lang w:val="en-US" w:eastAsia="en-US" w:bidi="ar-SA"/>
      </w:rPr>
    </w:lvl>
  </w:abstractNum>
  <w:abstractNum w:abstractNumId="20" w15:restartNumberingAfterBreak="0">
    <w:nsid w:val="243FCF68"/>
    <w:multiLevelType w:val="multilevel"/>
    <w:tmpl w:val="243FCF68"/>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21" w15:restartNumberingAfterBreak="0">
    <w:nsid w:val="2470EC97"/>
    <w:multiLevelType w:val="multilevel"/>
    <w:tmpl w:val="2470EC97"/>
    <w:lvl w:ilvl="0">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025" w:hanging="360"/>
      </w:pPr>
      <w:rPr>
        <w:rFonts w:hint="default"/>
        <w:lang w:val="en-US" w:eastAsia="en-US" w:bidi="ar-SA"/>
      </w:rPr>
    </w:lvl>
    <w:lvl w:ilvl="2">
      <w:numFmt w:val="bullet"/>
      <w:lvlText w:val="•"/>
      <w:lvlJc w:val="left"/>
      <w:pPr>
        <w:ind w:left="2950"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801" w:hanging="360"/>
      </w:pPr>
      <w:rPr>
        <w:rFonts w:hint="default"/>
        <w:lang w:val="en-US" w:eastAsia="en-US" w:bidi="ar-SA"/>
      </w:rPr>
    </w:lvl>
    <w:lvl w:ilvl="5">
      <w:numFmt w:val="bullet"/>
      <w:lvlText w:val="•"/>
      <w:lvlJc w:val="left"/>
      <w:pPr>
        <w:ind w:left="5726" w:hanging="360"/>
      </w:pPr>
      <w:rPr>
        <w:rFonts w:hint="default"/>
        <w:lang w:val="en-US" w:eastAsia="en-US" w:bidi="ar-SA"/>
      </w:rPr>
    </w:lvl>
    <w:lvl w:ilvl="6">
      <w:numFmt w:val="bullet"/>
      <w:lvlText w:val="•"/>
      <w:lvlJc w:val="left"/>
      <w:pPr>
        <w:ind w:left="6651" w:hanging="360"/>
      </w:pPr>
      <w:rPr>
        <w:rFonts w:hint="default"/>
        <w:lang w:val="en-US" w:eastAsia="en-US" w:bidi="ar-SA"/>
      </w:rPr>
    </w:lvl>
    <w:lvl w:ilvl="7">
      <w:numFmt w:val="bullet"/>
      <w:lvlText w:val="•"/>
      <w:lvlJc w:val="left"/>
      <w:pPr>
        <w:ind w:left="7577" w:hanging="360"/>
      </w:pPr>
      <w:rPr>
        <w:rFonts w:hint="default"/>
        <w:lang w:val="en-US" w:eastAsia="en-US" w:bidi="ar-SA"/>
      </w:rPr>
    </w:lvl>
    <w:lvl w:ilvl="8">
      <w:numFmt w:val="bullet"/>
      <w:lvlText w:val="•"/>
      <w:lvlJc w:val="left"/>
      <w:pPr>
        <w:ind w:left="8502" w:hanging="360"/>
      </w:pPr>
      <w:rPr>
        <w:rFonts w:hint="default"/>
        <w:lang w:val="en-US" w:eastAsia="en-US" w:bidi="ar-SA"/>
      </w:rPr>
    </w:lvl>
  </w:abstractNum>
  <w:abstractNum w:abstractNumId="22" w15:restartNumberingAfterBreak="0">
    <w:nsid w:val="25B654F3"/>
    <w:multiLevelType w:val="multilevel"/>
    <w:tmpl w:val="25B654F3"/>
    <w:lvl w:ilvl="0">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start w:val="1"/>
      <w:numFmt w:val="bullet"/>
      <w:lvlText w:val="o"/>
      <w:lvlJc w:val="left"/>
      <w:pPr>
        <w:ind w:left="2519" w:hanging="360"/>
      </w:pPr>
      <w:rPr>
        <w:rFonts w:ascii="Courier New" w:hAnsi="Courier New" w:cs="Courier New" w:hint="default"/>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23" w15:restartNumberingAfterBreak="0">
    <w:nsid w:val="25ED2AB8"/>
    <w:multiLevelType w:val="hybridMultilevel"/>
    <w:tmpl w:val="F9B2C5D6"/>
    <w:lvl w:ilvl="0" w:tplc="4ADC5326">
      <w:numFmt w:val="decimal"/>
      <w:lvlText w:val="%1"/>
      <w:lvlJc w:val="left"/>
      <w:pPr>
        <w:ind w:left="218" w:hanging="219"/>
        <w:jc w:val="left"/>
      </w:pPr>
      <w:rPr>
        <w:rFonts w:ascii="Cambria" w:eastAsia="Cambria" w:hAnsi="Cambria" w:cs="Cambria" w:hint="default"/>
        <w:b w:val="0"/>
        <w:bCs w:val="0"/>
        <w:i w:val="0"/>
        <w:iCs w:val="0"/>
        <w:spacing w:val="0"/>
        <w:w w:val="100"/>
        <w:sz w:val="28"/>
        <w:szCs w:val="28"/>
        <w:lang w:val="en-US" w:eastAsia="en-US" w:bidi="ar-SA"/>
      </w:rPr>
    </w:lvl>
    <w:lvl w:ilvl="1" w:tplc="2FAE6F66">
      <w:numFmt w:val="bullet"/>
      <w:lvlText w:val="•"/>
      <w:lvlJc w:val="left"/>
      <w:pPr>
        <w:ind w:left="1278" w:hanging="219"/>
      </w:pPr>
      <w:rPr>
        <w:rFonts w:hint="default"/>
        <w:lang w:val="en-US" w:eastAsia="en-US" w:bidi="ar-SA"/>
      </w:rPr>
    </w:lvl>
    <w:lvl w:ilvl="2" w:tplc="15E8B6C8">
      <w:numFmt w:val="bullet"/>
      <w:lvlText w:val="•"/>
      <w:lvlJc w:val="left"/>
      <w:pPr>
        <w:ind w:left="2336" w:hanging="219"/>
      </w:pPr>
      <w:rPr>
        <w:rFonts w:hint="default"/>
        <w:lang w:val="en-US" w:eastAsia="en-US" w:bidi="ar-SA"/>
      </w:rPr>
    </w:lvl>
    <w:lvl w:ilvl="3" w:tplc="A622F592">
      <w:numFmt w:val="bullet"/>
      <w:lvlText w:val="•"/>
      <w:lvlJc w:val="left"/>
      <w:pPr>
        <w:ind w:left="3394" w:hanging="219"/>
      </w:pPr>
      <w:rPr>
        <w:rFonts w:hint="default"/>
        <w:lang w:val="en-US" w:eastAsia="en-US" w:bidi="ar-SA"/>
      </w:rPr>
    </w:lvl>
    <w:lvl w:ilvl="4" w:tplc="62AE2702">
      <w:numFmt w:val="bullet"/>
      <w:lvlText w:val="•"/>
      <w:lvlJc w:val="left"/>
      <w:pPr>
        <w:ind w:left="4452" w:hanging="219"/>
      </w:pPr>
      <w:rPr>
        <w:rFonts w:hint="default"/>
        <w:lang w:val="en-US" w:eastAsia="en-US" w:bidi="ar-SA"/>
      </w:rPr>
    </w:lvl>
    <w:lvl w:ilvl="5" w:tplc="F07C63C8">
      <w:numFmt w:val="bullet"/>
      <w:lvlText w:val="•"/>
      <w:lvlJc w:val="left"/>
      <w:pPr>
        <w:ind w:left="5510" w:hanging="219"/>
      </w:pPr>
      <w:rPr>
        <w:rFonts w:hint="default"/>
        <w:lang w:val="en-US" w:eastAsia="en-US" w:bidi="ar-SA"/>
      </w:rPr>
    </w:lvl>
    <w:lvl w:ilvl="6" w:tplc="5AD88CA8">
      <w:numFmt w:val="bullet"/>
      <w:lvlText w:val="•"/>
      <w:lvlJc w:val="left"/>
      <w:pPr>
        <w:ind w:left="6568" w:hanging="219"/>
      </w:pPr>
      <w:rPr>
        <w:rFonts w:hint="default"/>
        <w:lang w:val="en-US" w:eastAsia="en-US" w:bidi="ar-SA"/>
      </w:rPr>
    </w:lvl>
    <w:lvl w:ilvl="7" w:tplc="97340A3A">
      <w:numFmt w:val="bullet"/>
      <w:lvlText w:val="•"/>
      <w:lvlJc w:val="left"/>
      <w:pPr>
        <w:ind w:left="7626" w:hanging="219"/>
      </w:pPr>
      <w:rPr>
        <w:rFonts w:hint="default"/>
        <w:lang w:val="en-US" w:eastAsia="en-US" w:bidi="ar-SA"/>
      </w:rPr>
    </w:lvl>
    <w:lvl w:ilvl="8" w:tplc="A9F8167E">
      <w:numFmt w:val="bullet"/>
      <w:lvlText w:val="•"/>
      <w:lvlJc w:val="left"/>
      <w:pPr>
        <w:ind w:left="8684" w:hanging="219"/>
      </w:pPr>
      <w:rPr>
        <w:rFonts w:hint="default"/>
        <w:lang w:val="en-US" w:eastAsia="en-US" w:bidi="ar-SA"/>
      </w:rPr>
    </w:lvl>
  </w:abstractNum>
  <w:abstractNum w:abstractNumId="24" w15:restartNumberingAfterBreak="0">
    <w:nsid w:val="29D75A4D"/>
    <w:multiLevelType w:val="hybridMultilevel"/>
    <w:tmpl w:val="0C3A786C"/>
    <w:lvl w:ilvl="0" w:tplc="3A0C4D14">
      <w:numFmt w:val="bullet"/>
      <w:lvlText w:val="•"/>
      <w:lvlJc w:val="left"/>
      <w:pPr>
        <w:ind w:left="187" w:hanging="188"/>
      </w:pPr>
      <w:rPr>
        <w:rFonts w:ascii="Cambria" w:eastAsia="Cambria" w:hAnsi="Cambria" w:cs="Cambria" w:hint="default"/>
        <w:b w:val="0"/>
        <w:bCs w:val="0"/>
        <w:i w:val="0"/>
        <w:iCs w:val="0"/>
        <w:spacing w:val="0"/>
        <w:w w:val="100"/>
        <w:sz w:val="28"/>
        <w:szCs w:val="28"/>
        <w:lang w:val="en-US" w:eastAsia="en-US" w:bidi="ar-SA"/>
      </w:rPr>
    </w:lvl>
    <w:lvl w:ilvl="1" w:tplc="5EAA1816">
      <w:numFmt w:val="bullet"/>
      <w:lvlText w:val="•"/>
      <w:lvlJc w:val="left"/>
      <w:pPr>
        <w:ind w:left="1242" w:hanging="188"/>
      </w:pPr>
      <w:rPr>
        <w:rFonts w:hint="default"/>
        <w:lang w:val="en-US" w:eastAsia="en-US" w:bidi="ar-SA"/>
      </w:rPr>
    </w:lvl>
    <w:lvl w:ilvl="2" w:tplc="752820CC">
      <w:numFmt w:val="bullet"/>
      <w:lvlText w:val="•"/>
      <w:lvlJc w:val="left"/>
      <w:pPr>
        <w:ind w:left="2304" w:hanging="188"/>
      </w:pPr>
      <w:rPr>
        <w:rFonts w:hint="default"/>
        <w:lang w:val="en-US" w:eastAsia="en-US" w:bidi="ar-SA"/>
      </w:rPr>
    </w:lvl>
    <w:lvl w:ilvl="3" w:tplc="75D4C548">
      <w:numFmt w:val="bullet"/>
      <w:lvlText w:val="•"/>
      <w:lvlJc w:val="left"/>
      <w:pPr>
        <w:ind w:left="3366" w:hanging="188"/>
      </w:pPr>
      <w:rPr>
        <w:rFonts w:hint="default"/>
        <w:lang w:val="en-US" w:eastAsia="en-US" w:bidi="ar-SA"/>
      </w:rPr>
    </w:lvl>
    <w:lvl w:ilvl="4" w:tplc="CF2C5938">
      <w:numFmt w:val="bullet"/>
      <w:lvlText w:val="•"/>
      <w:lvlJc w:val="left"/>
      <w:pPr>
        <w:ind w:left="4428" w:hanging="188"/>
      </w:pPr>
      <w:rPr>
        <w:rFonts w:hint="default"/>
        <w:lang w:val="en-US" w:eastAsia="en-US" w:bidi="ar-SA"/>
      </w:rPr>
    </w:lvl>
    <w:lvl w:ilvl="5" w:tplc="452AADB2">
      <w:numFmt w:val="bullet"/>
      <w:lvlText w:val="•"/>
      <w:lvlJc w:val="left"/>
      <w:pPr>
        <w:ind w:left="5490" w:hanging="188"/>
      </w:pPr>
      <w:rPr>
        <w:rFonts w:hint="default"/>
        <w:lang w:val="en-US" w:eastAsia="en-US" w:bidi="ar-SA"/>
      </w:rPr>
    </w:lvl>
    <w:lvl w:ilvl="6" w:tplc="123E46D6">
      <w:numFmt w:val="bullet"/>
      <w:lvlText w:val="•"/>
      <w:lvlJc w:val="left"/>
      <w:pPr>
        <w:ind w:left="6552" w:hanging="188"/>
      </w:pPr>
      <w:rPr>
        <w:rFonts w:hint="default"/>
        <w:lang w:val="en-US" w:eastAsia="en-US" w:bidi="ar-SA"/>
      </w:rPr>
    </w:lvl>
    <w:lvl w:ilvl="7" w:tplc="ECC84B1E">
      <w:numFmt w:val="bullet"/>
      <w:lvlText w:val="•"/>
      <w:lvlJc w:val="left"/>
      <w:pPr>
        <w:ind w:left="7614" w:hanging="188"/>
      </w:pPr>
      <w:rPr>
        <w:rFonts w:hint="default"/>
        <w:lang w:val="en-US" w:eastAsia="en-US" w:bidi="ar-SA"/>
      </w:rPr>
    </w:lvl>
    <w:lvl w:ilvl="8" w:tplc="1A101DAC">
      <w:numFmt w:val="bullet"/>
      <w:lvlText w:val="•"/>
      <w:lvlJc w:val="left"/>
      <w:pPr>
        <w:ind w:left="8676" w:hanging="188"/>
      </w:pPr>
      <w:rPr>
        <w:rFonts w:hint="default"/>
        <w:lang w:val="en-US" w:eastAsia="en-US" w:bidi="ar-SA"/>
      </w:rPr>
    </w:lvl>
  </w:abstractNum>
  <w:abstractNum w:abstractNumId="25" w15:restartNumberingAfterBreak="0">
    <w:nsid w:val="2A8F537B"/>
    <w:multiLevelType w:val="multilevel"/>
    <w:tmpl w:val="2A8F537B"/>
    <w:lvl w:ilvl="0">
      <w:numFmt w:val="bullet"/>
      <w:lvlText w:val="·"/>
      <w:lvlJc w:val="left"/>
      <w:pPr>
        <w:ind w:left="52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03" w:hanging="140"/>
      </w:pPr>
      <w:rPr>
        <w:rFonts w:hint="default"/>
        <w:lang w:val="en-US" w:eastAsia="en-US" w:bidi="ar-SA"/>
      </w:rPr>
    </w:lvl>
    <w:lvl w:ilvl="2">
      <w:numFmt w:val="bullet"/>
      <w:lvlText w:val="•"/>
      <w:lvlJc w:val="left"/>
      <w:pPr>
        <w:ind w:left="2486" w:hanging="140"/>
      </w:pPr>
      <w:rPr>
        <w:rFonts w:hint="default"/>
        <w:lang w:val="en-US" w:eastAsia="en-US" w:bidi="ar-SA"/>
      </w:rPr>
    </w:lvl>
    <w:lvl w:ilvl="3">
      <w:numFmt w:val="bullet"/>
      <w:lvlText w:val="•"/>
      <w:lvlJc w:val="left"/>
      <w:pPr>
        <w:ind w:left="3469" w:hanging="140"/>
      </w:pPr>
      <w:rPr>
        <w:rFonts w:hint="default"/>
        <w:lang w:val="en-US" w:eastAsia="en-US" w:bidi="ar-SA"/>
      </w:rPr>
    </w:lvl>
    <w:lvl w:ilvl="4">
      <w:numFmt w:val="bullet"/>
      <w:lvlText w:val="•"/>
      <w:lvlJc w:val="left"/>
      <w:pPr>
        <w:ind w:left="4453" w:hanging="140"/>
      </w:pPr>
      <w:rPr>
        <w:rFonts w:hint="default"/>
        <w:lang w:val="en-US" w:eastAsia="en-US" w:bidi="ar-SA"/>
      </w:rPr>
    </w:lvl>
    <w:lvl w:ilvl="5">
      <w:numFmt w:val="bullet"/>
      <w:lvlText w:val="•"/>
      <w:lvlJc w:val="left"/>
      <w:pPr>
        <w:ind w:left="5436" w:hanging="140"/>
      </w:pPr>
      <w:rPr>
        <w:rFonts w:hint="default"/>
        <w:lang w:val="en-US" w:eastAsia="en-US" w:bidi="ar-SA"/>
      </w:rPr>
    </w:lvl>
    <w:lvl w:ilvl="6">
      <w:numFmt w:val="bullet"/>
      <w:lvlText w:val="•"/>
      <w:lvlJc w:val="left"/>
      <w:pPr>
        <w:ind w:left="6419" w:hanging="140"/>
      </w:pPr>
      <w:rPr>
        <w:rFonts w:hint="default"/>
        <w:lang w:val="en-US" w:eastAsia="en-US" w:bidi="ar-SA"/>
      </w:rPr>
    </w:lvl>
    <w:lvl w:ilvl="7">
      <w:numFmt w:val="bullet"/>
      <w:lvlText w:val="•"/>
      <w:lvlJc w:val="left"/>
      <w:pPr>
        <w:ind w:left="7403" w:hanging="140"/>
      </w:pPr>
      <w:rPr>
        <w:rFonts w:hint="default"/>
        <w:lang w:val="en-US" w:eastAsia="en-US" w:bidi="ar-SA"/>
      </w:rPr>
    </w:lvl>
    <w:lvl w:ilvl="8">
      <w:numFmt w:val="bullet"/>
      <w:lvlText w:val="•"/>
      <w:lvlJc w:val="left"/>
      <w:pPr>
        <w:ind w:left="8386" w:hanging="140"/>
      </w:pPr>
      <w:rPr>
        <w:rFonts w:hint="default"/>
        <w:lang w:val="en-US" w:eastAsia="en-US" w:bidi="ar-SA"/>
      </w:rPr>
    </w:lvl>
  </w:abstractNum>
  <w:abstractNum w:abstractNumId="26" w15:restartNumberingAfterBreak="0">
    <w:nsid w:val="2F353AAB"/>
    <w:multiLevelType w:val="hybridMultilevel"/>
    <w:tmpl w:val="BDA4D9FA"/>
    <w:lvl w:ilvl="0" w:tplc="F46460B8">
      <w:start w:val="1"/>
      <w:numFmt w:val="decimal"/>
      <w:lvlText w:val="%1."/>
      <w:lvlJc w:val="left"/>
      <w:pPr>
        <w:ind w:left="275" w:hanging="276"/>
        <w:jc w:val="left"/>
      </w:pPr>
      <w:rPr>
        <w:rFonts w:ascii="Cambria" w:eastAsia="Cambria" w:hAnsi="Cambria" w:cs="Cambria" w:hint="default"/>
        <w:b w:val="0"/>
        <w:bCs w:val="0"/>
        <w:i w:val="0"/>
        <w:iCs w:val="0"/>
        <w:spacing w:val="-1"/>
        <w:w w:val="100"/>
        <w:sz w:val="28"/>
        <w:szCs w:val="28"/>
        <w:lang w:val="en-US" w:eastAsia="en-US" w:bidi="ar-SA"/>
      </w:rPr>
    </w:lvl>
    <w:lvl w:ilvl="1" w:tplc="0674D304">
      <w:numFmt w:val="bullet"/>
      <w:lvlText w:val="•"/>
      <w:lvlJc w:val="left"/>
      <w:pPr>
        <w:ind w:left="1332" w:hanging="276"/>
      </w:pPr>
      <w:rPr>
        <w:rFonts w:hint="default"/>
        <w:lang w:val="en-US" w:eastAsia="en-US" w:bidi="ar-SA"/>
      </w:rPr>
    </w:lvl>
    <w:lvl w:ilvl="2" w:tplc="BAA291AC">
      <w:numFmt w:val="bullet"/>
      <w:lvlText w:val="•"/>
      <w:lvlJc w:val="left"/>
      <w:pPr>
        <w:ind w:left="2384" w:hanging="276"/>
      </w:pPr>
      <w:rPr>
        <w:rFonts w:hint="default"/>
        <w:lang w:val="en-US" w:eastAsia="en-US" w:bidi="ar-SA"/>
      </w:rPr>
    </w:lvl>
    <w:lvl w:ilvl="3" w:tplc="04CC4C1E">
      <w:numFmt w:val="bullet"/>
      <w:lvlText w:val="•"/>
      <w:lvlJc w:val="left"/>
      <w:pPr>
        <w:ind w:left="3436" w:hanging="276"/>
      </w:pPr>
      <w:rPr>
        <w:rFonts w:hint="default"/>
        <w:lang w:val="en-US" w:eastAsia="en-US" w:bidi="ar-SA"/>
      </w:rPr>
    </w:lvl>
    <w:lvl w:ilvl="4" w:tplc="94DE7530">
      <w:numFmt w:val="bullet"/>
      <w:lvlText w:val="•"/>
      <w:lvlJc w:val="left"/>
      <w:pPr>
        <w:ind w:left="4488" w:hanging="276"/>
      </w:pPr>
      <w:rPr>
        <w:rFonts w:hint="default"/>
        <w:lang w:val="en-US" w:eastAsia="en-US" w:bidi="ar-SA"/>
      </w:rPr>
    </w:lvl>
    <w:lvl w:ilvl="5" w:tplc="3F5C3306">
      <w:numFmt w:val="bullet"/>
      <w:lvlText w:val="•"/>
      <w:lvlJc w:val="left"/>
      <w:pPr>
        <w:ind w:left="5540" w:hanging="276"/>
      </w:pPr>
      <w:rPr>
        <w:rFonts w:hint="default"/>
        <w:lang w:val="en-US" w:eastAsia="en-US" w:bidi="ar-SA"/>
      </w:rPr>
    </w:lvl>
    <w:lvl w:ilvl="6" w:tplc="F50E9C54">
      <w:numFmt w:val="bullet"/>
      <w:lvlText w:val="•"/>
      <w:lvlJc w:val="left"/>
      <w:pPr>
        <w:ind w:left="6592" w:hanging="276"/>
      </w:pPr>
      <w:rPr>
        <w:rFonts w:hint="default"/>
        <w:lang w:val="en-US" w:eastAsia="en-US" w:bidi="ar-SA"/>
      </w:rPr>
    </w:lvl>
    <w:lvl w:ilvl="7" w:tplc="BE321068">
      <w:numFmt w:val="bullet"/>
      <w:lvlText w:val="•"/>
      <w:lvlJc w:val="left"/>
      <w:pPr>
        <w:ind w:left="7644" w:hanging="276"/>
      </w:pPr>
      <w:rPr>
        <w:rFonts w:hint="default"/>
        <w:lang w:val="en-US" w:eastAsia="en-US" w:bidi="ar-SA"/>
      </w:rPr>
    </w:lvl>
    <w:lvl w:ilvl="8" w:tplc="BF3A9FF6">
      <w:numFmt w:val="bullet"/>
      <w:lvlText w:val="•"/>
      <w:lvlJc w:val="left"/>
      <w:pPr>
        <w:ind w:left="8696" w:hanging="276"/>
      </w:pPr>
      <w:rPr>
        <w:rFonts w:hint="default"/>
        <w:lang w:val="en-US" w:eastAsia="en-US" w:bidi="ar-SA"/>
      </w:rPr>
    </w:lvl>
  </w:abstractNum>
  <w:abstractNum w:abstractNumId="27" w15:restartNumberingAfterBreak="0">
    <w:nsid w:val="30FC5B15"/>
    <w:multiLevelType w:val="multilevel"/>
    <w:tmpl w:val="30FC5B15"/>
    <w:lvl w:ilvl="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421" w:hanging="360"/>
      </w:pPr>
      <w:rPr>
        <w:rFonts w:hint="default"/>
        <w:lang w:val="en-US" w:eastAsia="en-US" w:bidi="ar-SA"/>
      </w:rPr>
    </w:lvl>
    <w:lvl w:ilvl="2">
      <w:numFmt w:val="bullet"/>
      <w:lvlText w:val="•"/>
      <w:lvlJc w:val="left"/>
      <w:pPr>
        <w:ind w:left="3302" w:hanging="360"/>
      </w:pPr>
      <w:rPr>
        <w:rFonts w:hint="default"/>
        <w:lang w:val="en-US" w:eastAsia="en-US" w:bidi="ar-SA"/>
      </w:rPr>
    </w:lvl>
    <w:lvl w:ilvl="3">
      <w:numFmt w:val="bullet"/>
      <w:lvlText w:val="•"/>
      <w:lvlJc w:val="left"/>
      <w:pPr>
        <w:ind w:left="4183" w:hanging="360"/>
      </w:pPr>
      <w:rPr>
        <w:rFonts w:hint="default"/>
        <w:lang w:val="en-US" w:eastAsia="en-US" w:bidi="ar-SA"/>
      </w:rPr>
    </w:lvl>
    <w:lvl w:ilvl="4">
      <w:numFmt w:val="bullet"/>
      <w:lvlText w:val="•"/>
      <w:lvlJc w:val="left"/>
      <w:pPr>
        <w:ind w:left="5065" w:hanging="360"/>
      </w:pPr>
      <w:rPr>
        <w:rFonts w:hint="default"/>
        <w:lang w:val="en-US" w:eastAsia="en-US" w:bidi="ar-SA"/>
      </w:rPr>
    </w:lvl>
    <w:lvl w:ilvl="5">
      <w:numFmt w:val="bullet"/>
      <w:lvlText w:val="•"/>
      <w:lvlJc w:val="left"/>
      <w:pPr>
        <w:ind w:left="5946" w:hanging="360"/>
      </w:pPr>
      <w:rPr>
        <w:rFonts w:hint="default"/>
        <w:lang w:val="en-US" w:eastAsia="en-US" w:bidi="ar-SA"/>
      </w:rPr>
    </w:lvl>
    <w:lvl w:ilvl="6">
      <w:numFmt w:val="bullet"/>
      <w:lvlText w:val="•"/>
      <w:lvlJc w:val="left"/>
      <w:pPr>
        <w:ind w:left="6827" w:hanging="360"/>
      </w:pPr>
      <w:rPr>
        <w:rFonts w:hint="default"/>
        <w:lang w:val="en-US" w:eastAsia="en-US" w:bidi="ar-SA"/>
      </w:rPr>
    </w:lvl>
    <w:lvl w:ilvl="7">
      <w:numFmt w:val="bullet"/>
      <w:lvlText w:val="•"/>
      <w:lvlJc w:val="left"/>
      <w:pPr>
        <w:ind w:left="7709" w:hanging="360"/>
      </w:pPr>
      <w:rPr>
        <w:rFonts w:hint="default"/>
        <w:lang w:val="en-US" w:eastAsia="en-US" w:bidi="ar-SA"/>
      </w:rPr>
    </w:lvl>
    <w:lvl w:ilvl="8">
      <w:numFmt w:val="bullet"/>
      <w:lvlText w:val="•"/>
      <w:lvlJc w:val="left"/>
      <w:pPr>
        <w:ind w:left="8590" w:hanging="360"/>
      </w:pPr>
      <w:rPr>
        <w:rFonts w:hint="default"/>
        <w:lang w:val="en-US" w:eastAsia="en-US" w:bidi="ar-SA"/>
      </w:rPr>
    </w:lvl>
  </w:abstractNum>
  <w:abstractNum w:abstractNumId="28" w15:restartNumberingAfterBreak="0">
    <w:nsid w:val="39A0D9AC"/>
    <w:multiLevelType w:val="multilevel"/>
    <w:tmpl w:val="39A0D9AC"/>
    <w:lvl w:ilvl="0">
      <w:start w:val="1"/>
      <w:numFmt w:val="decimal"/>
      <w:lvlText w:val="%1."/>
      <w:lvlJc w:val="left"/>
      <w:pPr>
        <w:ind w:left="8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11" w:hanging="361"/>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29" w15:restartNumberingAfterBreak="0">
    <w:nsid w:val="39E00B99"/>
    <w:multiLevelType w:val="hybridMultilevel"/>
    <w:tmpl w:val="4790F560"/>
    <w:lvl w:ilvl="0" w:tplc="FE3A9CF4">
      <w:numFmt w:val="bullet"/>
      <w:lvlText w:val="•"/>
      <w:lvlJc w:val="left"/>
      <w:pPr>
        <w:ind w:left="187" w:hanging="188"/>
      </w:pPr>
      <w:rPr>
        <w:rFonts w:ascii="Cambria" w:eastAsia="Cambria" w:hAnsi="Cambria" w:cs="Cambria" w:hint="default"/>
        <w:b w:val="0"/>
        <w:bCs w:val="0"/>
        <w:i w:val="0"/>
        <w:iCs w:val="0"/>
        <w:spacing w:val="0"/>
        <w:w w:val="100"/>
        <w:sz w:val="28"/>
        <w:szCs w:val="28"/>
        <w:lang w:val="en-US" w:eastAsia="en-US" w:bidi="ar-SA"/>
      </w:rPr>
    </w:lvl>
    <w:lvl w:ilvl="1" w:tplc="D2C8BEB2">
      <w:numFmt w:val="bullet"/>
      <w:lvlText w:val="•"/>
      <w:lvlJc w:val="left"/>
      <w:pPr>
        <w:ind w:left="1242" w:hanging="188"/>
      </w:pPr>
      <w:rPr>
        <w:rFonts w:hint="default"/>
        <w:lang w:val="en-US" w:eastAsia="en-US" w:bidi="ar-SA"/>
      </w:rPr>
    </w:lvl>
    <w:lvl w:ilvl="2" w:tplc="2C345232">
      <w:numFmt w:val="bullet"/>
      <w:lvlText w:val="•"/>
      <w:lvlJc w:val="left"/>
      <w:pPr>
        <w:ind w:left="2304" w:hanging="188"/>
      </w:pPr>
      <w:rPr>
        <w:rFonts w:hint="default"/>
        <w:lang w:val="en-US" w:eastAsia="en-US" w:bidi="ar-SA"/>
      </w:rPr>
    </w:lvl>
    <w:lvl w:ilvl="3" w:tplc="D6D4427C">
      <w:numFmt w:val="bullet"/>
      <w:lvlText w:val="•"/>
      <w:lvlJc w:val="left"/>
      <w:pPr>
        <w:ind w:left="3366" w:hanging="188"/>
      </w:pPr>
      <w:rPr>
        <w:rFonts w:hint="default"/>
        <w:lang w:val="en-US" w:eastAsia="en-US" w:bidi="ar-SA"/>
      </w:rPr>
    </w:lvl>
    <w:lvl w:ilvl="4" w:tplc="F6388EB8">
      <w:numFmt w:val="bullet"/>
      <w:lvlText w:val="•"/>
      <w:lvlJc w:val="left"/>
      <w:pPr>
        <w:ind w:left="4428" w:hanging="188"/>
      </w:pPr>
      <w:rPr>
        <w:rFonts w:hint="default"/>
        <w:lang w:val="en-US" w:eastAsia="en-US" w:bidi="ar-SA"/>
      </w:rPr>
    </w:lvl>
    <w:lvl w:ilvl="5" w:tplc="98EC11FA">
      <w:numFmt w:val="bullet"/>
      <w:lvlText w:val="•"/>
      <w:lvlJc w:val="left"/>
      <w:pPr>
        <w:ind w:left="5490" w:hanging="188"/>
      </w:pPr>
      <w:rPr>
        <w:rFonts w:hint="default"/>
        <w:lang w:val="en-US" w:eastAsia="en-US" w:bidi="ar-SA"/>
      </w:rPr>
    </w:lvl>
    <w:lvl w:ilvl="6" w:tplc="FA6CABFE">
      <w:numFmt w:val="bullet"/>
      <w:lvlText w:val="•"/>
      <w:lvlJc w:val="left"/>
      <w:pPr>
        <w:ind w:left="6552" w:hanging="188"/>
      </w:pPr>
      <w:rPr>
        <w:rFonts w:hint="default"/>
        <w:lang w:val="en-US" w:eastAsia="en-US" w:bidi="ar-SA"/>
      </w:rPr>
    </w:lvl>
    <w:lvl w:ilvl="7" w:tplc="DFF69670">
      <w:numFmt w:val="bullet"/>
      <w:lvlText w:val="•"/>
      <w:lvlJc w:val="left"/>
      <w:pPr>
        <w:ind w:left="7614" w:hanging="188"/>
      </w:pPr>
      <w:rPr>
        <w:rFonts w:hint="default"/>
        <w:lang w:val="en-US" w:eastAsia="en-US" w:bidi="ar-SA"/>
      </w:rPr>
    </w:lvl>
    <w:lvl w:ilvl="8" w:tplc="AE02F856">
      <w:numFmt w:val="bullet"/>
      <w:lvlText w:val="•"/>
      <w:lvlJc w:val="left"/>
      <w:pPr>
        <w:ind w:left="8676" w:hanging="188"/>
      </w:pPr>
      <w:rPr>
        <w:rFonts w:hint="default"/>
        <w:lang w:val="en-US" w:eastAsia="en-US" w:bidi="ar-SA"/>
      </w:rPr>
    </w:lvl>
  </w:abstractNum>
  <w:abstractNum w:abstractNumId="30" w15:restartNumberingAfterBreak="0">
    <w:nsid w:val="46A08BB8"/>
    <w:multiLevelType w:val="multilevel"/>
    <w:tmpl w:val="46A08BB8"/>
    <w:lvl w:ilvl="0">
      <w:start w:val="1"/>
      <w:numFmt w:val="decimal"/>
      <w:lvlText w:val="%1."/>
      <w:lvlJc w:val="left"/>
      <w:pPr>
        <w:ind w:left="823" w:hanging="361"/>
      </w:pPr>
      <w:rPr>
        <w:rFonts w:hint="default"/>
        <w:spacing w:val="0"/>
        <w:w w:val="100"/>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31" w15:restartNumberingAfterBreak="0">
    <w:nsid w:val="4AD063DA"/>
    <w:multiLevelType w:val="hybridMultilevel"/>
    <w:tmpl w:val="D8CA4B86"/>
    <w:lvl w:ilvl="0" w:tplc="A614C562">
      <w:start w:val="1"/>
      <w:numFmt w:val="decimal"/>
      <w:lvlText w:val="%1."/>
      <w:lvlJc w:val="left"/>
      <w:pPr>
        <w:ind w:left="319" w:hanging="320"/>
        <w:jc w:val="left"/>
      </w:pPr>
      <w:rPr>
        <w:rFonts w:ascii="Calibri" w:eastAsia="Calibri" w:hAnsi="Calibri" w:cs="Calibri" w:hint="default"/>
        <w:b/>
        <w:bCs/>
        <w:i w:val="0"/>
        <w:iCs w:val="0"/>
        <w:spacing w:val="-1"/>
        <w:w w:val="99"/>
        <w:sz w:val="32"/>
        <w:szCs w:val="32"/>
        <w:lang w:val="en-US" w:eastAsia="en-US" w:bidi="ar-SA"/>
      </w:rPr>
    </w:lvl>
    <w:lvl w:ilvl="1" w:tplc="EF58C806">
      <w:numFmt w:val="bullet"/>
      <w:lvlText w:val="-"/>
      <w:lvlJc w:val="left"/>
      <w:pPr>
        <w:ind w:left="156" w:hanging="156"/>
      </w:pPr>
      <w:rPr>
        <w:rFonts w:ascii="Cambria" w:eastAsia="Cambria" w:hAnsi="Cambria" w:cs="Cambria" w:hint="default"/>
        <w:b w:val="0"/>
        <w:bCs w:val="0"/>
        <w:i w:val="0"/>
        <w:iCs w:val="0"/>
        <w:spacing w:val="0"/>
        <w:w w:val="100"/>
        <w:sz w:val="28"/>
        <w:szCs w:val="28"/>
        <w:lang w:val="en-US" w:eastAsia="en-US" w:bidi="ar-SA"/>
      </w:rPr>
    </w:lvl>
    <w:lvl w:ilvl="2" w:tplc="2A1CCBA0">
      <w:numFmt w:val="bullet"/>
      <w:lvlText w:val="•"/>
      <w:lvlJc w:val="left"/>
      <w:pPr>
        <w:ind w:left="1484" w:hanging="156"/>
      </w:pPr>
      <w:rPr>
        <w:rFonts w:hint="default"/>
        <w:lang w:val="en-US" w:eastAsia="en-US" w:bidi="ar-SA"/>
      </w:rPr>
    </w:lvl>
    <w:lvl w:ilvl="3" w:tplc="74AE90BC">
      <w:numFmt w:val="bullet"/>
      <w:lvlText w:val="•"/>
      <w:lvlJc w:val="left"/>
      <w:pPr>
        <w:ind w:left="2648" w:hanging="156"/>
      </w:pPr>
      <w:rPr>
        <w:rFonts w:hint="default"/>
        <w:lang w:val="en-US" w:eastAsia="en-US" w:bidi="ar-SA"/>
      </w:rPr>
    </w:lvl>
    <w:lvl w:ilvl="4" w:tplc="E17E5C52">
      <w:numFmt w:val="bullet"/>
      <w:lvlText w:val="•"/>
      <w:lvlJc w:val="left"/>
      <w:pPr>
        <w:ind w:left="3813" w:hanging="156"/>
      </w:pPr>
      <w:rPr>
        <w:rFonts w:hint="default"/>
        <w:lang w:val="en-US" w:eastAsia="en-US" w:bidi="ar-SA"/>
      </w:rPr>
    </w:lvl>
    <w:lvl w:ilvl="5" w:tplc="4D063988">
      <w:numFmt w:val="bullet"/>
      <w:lvlText w:val="•"/>
      <w:lvlJc w:val="left"/>
      <w:pPr>
        <w:ind w:left="4977" w:hanging="156"/>
      </w:pPr>
      <w:rPr>
        <w:rFonts w:hint="default"/>
        <w:lang w:val="en-US" w:eastAsia="en-US" w:bidi="ar-SA"/>
      </w:rPr>
    </w:lvl>
    <w:lvl w:ilvl="6" w:tplc="99086942">
      <w:numFmt w:val="bullet"/>
      <w:lvlText w:val="•"/>
      <w:lvlJc w:val="left"/>
      <w:pPr>
        <w:ind w:left="6142" w:hanging="156"/>
      </w:pPr>
      <w:rPr>
        <w:rFonts w:hint="default"/>
        <w:lang w:val="en-US" w:eastAsia="en-US" w:bidi="ar-SA"/>
      </w:rPr>
    </w:lvl>
    <w:lvl w:ilvl="7" w:tplc="A4CEE160">
      <w:numFmt w:val="bullet"/>
      <w:lvlText w:val="•"/>
      <w:lvlJc w:val="left"/>
      <w:pPr>
        <w:ind w:left="7306" w:hanging="156"/>
      </w:pPr>
      <w:rPr>
        <w:rFonts w:hint="default"/>
        <w:lang w:val="en-US" w:eastAsia="en-US" w:bidi="ar-SA"/>
      </w:rPr>
    </w:lvl>
    <w:lvl w:ilvl="8" w:tplc="AED262E6">
      <w:numFmt w:val="bullet"/>
      <w:lvlText w:val="•"/>
      <w:lvlJc w:val="left"/>
      <w:pPr>
        <w:ind w:left="8471" w:hanging="156"/>
      </w:pPr>
      <w:rPr>
        <w:rFonts w:hint="default"/>
        <w:lang w:val="en-US" w:eastAsia="en-US" w:bidi="ar-SA"/>
      </w:rPr>
    </w:lvl>
  </w:abstractNum>
  <w:abstractNum w:abstractNumId="32" w15:restartNumberingAfterBreak="0">
    <w:nsid w:val="4C1BAE26"/>
    <w:multiLevelType w:val="multilevel"/>
    <w:tmpl w:val="4C1BAE26"/>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33" w15:restartNumberingAfterBreak="0">
    <w:nsid w:val="4D4DC07F"/>
    <w:multiLevelType w:val="multilevel"/>
    <w:tmpl w:val="4D4DC07F"/>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34" w15:restartNumberingAfterBreak="0">
    <w:nsid w:val="4D94DA66"/>
    <w:multiLevelType w:val="multilevel"/>
    <w:tmpl w:val="4D94DA66"/>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23" w:hanging="143"/>
      </w:pPr>
      <w:rPr>
        <w:rFonts w:ascii="Symbol" w:eastAsia="Symbol" w:hAnsi="Symbol" w:cs="Symbol" w:hint="default"/>
        <w:spacing w:val="0"/>
        <w:w w:val="99"/>
        <w:lang w:val="en-US" w:eastAsia="en-US" w:bidi="ar-SA"/>
      </w:rPr>
    </w:lvl>
    <w:lvl w:ilvl="2">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35" w15:restartNumberingAfterBreak="0">
    <w:nsid w:val="4EE56F97"/>
    <w:multiLevelType w:val="hybridMultilevel"/>
    <w:tmpl w:val="A68235A8"/>
    <w:lvl w:ilvl="0" w:tplc="CC740B44">
      <w:numFmt w:val="bullet"/>
      <w:lvlText w:val="•"/>
      <w:lvlJc w:val="left"/>
      <w:pPr>
        <w:ind w:left="187" w:hanging="188"/>
      </w:pPr>
      <w:rPr>
        <w:rFonts w:ascii="Cambria" w:eastAsia="Cambria" w:hAnsi="Cambria" w:cs="Cambria" w:hint="default"/>
        <w:b w:val="0"/>
        <w:bCs w:val="0"/>
        <w:i w:val="0"/>
        <w:iCs w:val="0"/>
        <w:spacing w:val="0"/>
        <w:w w:val="100"/>
        <w:sz w:val="28"/>
        <w:szCs w:val="28"/>
        <w:lang w:val="en-US" w:eastAsia="en-US" w:bidi="ar-SA"/>
      </w:rPr>
    </w:lvl>
    <w:lvl w:ilvl="1" w:tplc="85E63A6C">
      <w:numFmt w:val="bullet"/>
      <w:lvlText w:val="•"/>
      <w:lvlJc w:val="left"/>
      <w:pPr>
        <w:ind w:left="1242" w:hanging="188"/>
      </w:pPr>
      <w:rPr>
        <w:rFonts w:hint="default"/>
        <w:lang w:val="en-US" w:eastAsia="en-US" w:bidi="ar-SA"/>
      </w:rPr>
    </w:lvl>
    <w:lvl w:ilvl="2" w:tplc="8ADEDAD4">
      <w:numFmt w:val="bullet"/>
      <w:lvlText w:val="•"/>
      <w:lvlJc w:val="left"/>
      <w:pPr>
        <w:ind w:left="2304" w:hanging="188"/>
      </w:pPr>
      <w:rPr>
        <w:rFonts w:hint="default"/>
        <w:lang w:val="en-US" w:eastAsia="en-US" w:bidi="ar-SA"/>
      </w:rPr>
    </w:lvl>
    <w:lvl w:ilvl="3" w:tplc="94EA461C">
      <w:numFmt w:val="bullet"/>
      <w:lvlText w:val="•"/>
      <w:lvlJc w:val="left"/>
      <w:pPr>
        <w:ind w:left="3366" w:hanging="188"/>
      </w:pPr>
      <w:rPr>
        <w:rFonts w:hint="default"/>
        <w:lang w:val="en-US" w:eastAsia="en-US" w:bidi="ar-SA"/>
      </w:rPr>
    </w:lvl>
    <w:lvl w:ilvl="4" w:tplc="034AA7C2">
      <w:numFmt w:val="bullet"/>
      <w:lvlText w:val="•"/>
      <w:lvlJc w:val="left"/>
      <w:pPr>
        <w:ind w:left="4428" w:hanging="188"/>
      </w:pPr>
      <w:rPr>
        <w:rFonts w:hint="default"/>
        <w:lang w:val="en-US" w:eastAsia="en-US" w:bidi="ar-SA"/>
      </w:rPr>
    </w:lvl>
    <w:lvl w:ilvl="5" w:tplc="68D0609C">
      <w:numFmt w:val="bullet"/>
      <w:lvlText w:val="•"/>
      <w:lvlJc w:val="left"/>
      <w:pPr>
        <w:ind w:left="5490" w:hanging="188"/>
      </w:pPr>
      <w:rPr>
        <w:rFonts w:hint="default"/>
        <w:lang w:val="en-US" w:eastAsia="en-US" w:bidi="ar-SA"/>
      </w:rPr>
    </w:lvl>
    <w:lvl w:ilvl="6" w:tplc="9DF67716">
      <w:numFmt w:val="bullet"/>
      <w:lvlText w:val="•"/>
      <w:lvlJc w:val="left"/>
      <w:pPr>
        <w:ind w:left="6552" w:hanging="188"/>
      </w:pPr>
      <w:rPr>
        <w:rFonts w:hint="default"/>
        <w:lang w:val="en-US" w:eastAsia="en-US" w:bidi="ar-SA"/>
      </w:rPr>
    </w:lvl>
    <w:lvl w:ilvl="7" w:tplc="E20EBC8C">
      <w:numFmt w:val="bullet"/>
      <w:lvlText w:val="•"/>
      <w:lvlJc w:val="left"/>
      <w:pPr>
        <w:ind w:left="7614" w:hanging="188"/>
      </w:pPr>
      <w:rPr>
        <w:rFonts w:hint="default"/>
        <w:lang w:val="en-US" w:eastAsia="en-US" w:bidi="ar-SA"/>
      </w:rPr>
    </w:lvl>
    <w:lvl w:ilvl="8" w:tplc="E0F84F80">
      <w:numFmt w:val="bullet"/>
      <w:lvlText w:val="•"/>
      <w:lvlJc w:val="left"/>
      <w:pPr>
        <w:ind w:left="8676" w:hanging="188"/>
      </w:pPr>
      <w:rPr>
        <w:rFonts w:hint="default"/>
        <w:lang w:val="en-US" w:eastAsia="en-US" w:bidi="ar-SA"/>
      </w:rPr>
    </w:lvl>
  </w:abstractNum>
  <w:abstractNum w:abstractNumId="36" w15:restartNumberingAfterBreak="0">
    <w:nsid w:val="58765686"/>
    <w:multiLevelType w:val="multilevel"/>
    <w:tmpl w:val="58765686"/>
    <w:lvl w:ilvl="0">
      <w:start w:val="1"/>
      <w:numFmt w:val="decimal"/>
      <w:lvlText w:val="%1."/>
      <w:lvlJc w:val="left"/>
      <w:pPr>
        <w:ind w:left="8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73" w:hanging="361"/>
      </w:pPr>
      <w:rPr>
        <w:rFonts w:hint="default"/>
        <w:lang w:val="en-US" w:eastAsia="en-US" w:bidi="ar-SA"/>
      </w:rPr>
    </w:lvl>
    <w:lvl w:ilvl="2">
      <w:numFmt w:val="bullet"/>
      <w:lvlText w:val="•"/>
      <w:lvlJc w:val="left"/>
      <w:pPr>
        <w:ind w:left="2726"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633" w:hanging="361"/>
      </w:pPr>
      <w:rPr>
        <w:rFonts w:hint="default"/>
        <w:lang w:val="en-US" w:eastAsia="en-US" w:bidi="ar-SA"/>
      </w:rPr>
    </w:lvl>
    <w:lvl w:ilvl="5">
      <w:numFmt w:val="bullet"/>
      <w:lvlText w:val="•"/>
      <w:lvlJc w:val="left"/>
      <w:pPr>
        <w:ind w:left="5586" w:hanging="361"/>
      </w:pPr>
      <w:rPr>
        <w:rFonts w:hint="default"/>
        <w:lang w:val="en-US" w:eastAsia="en-US" w:bidi="ar-SA"/>
      </w:rPr>
    </w:lvl>
    <w:lvl w:ilvl="6">
      <w:numFmt w:val="bullet"/>
      <w:lvlText w:val="•"/>
      <w:lvlJc w:val="left"/>
      <w:pPr>
        <w:ind w:left="6539"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6" w:hanging="361"/>
      </w:pPr>
      <w:rPr>
        <w:rFonts w:hint="default"/>
        <w:lang w:val="en-US" w:eastAsia="en-US" w:bidi="ar-SA"/>
      </w:rPr>
    </w:lvl>
  </w:abstractNum>
  <w:abstractNum w:abstractNumId="37" w15:restartNumberingAfterBreak="0">
    <w:nsid w:val="59ADCABA"/>
    <w:multiLevelType w:val="multilevel"/>
    <w:tmpl w:val="59ADCABA"/>
    <w:lvl w:ilvl="0">
      <w:start w:val="1"/>
      <w:numFmt w:val="decimal"/>
      <w:lvlText w:val="%1."/>
      <w:lvlJc w:val="left"/>
      <w:pPr>
        <w:ind w:left="626" w:hanging="241"/>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23" w:hanging="361"/>
      </w:pPr>
      <w:rPr>
        <w:rFonts w:ascii="Symbol" w:eastAsia="Symbol" w:hAnsi="Symbol" w:cs="Symbol" w:hint="default"/>
        <w:spacing w:val="0"/>
        <w:w w:val="99"/>
        <w:lang w:val="en-US" w:eastAsia="en-US" w:bidi="ar-SA"/>
      </w:rPr>
    </w:lvl>
    <w:lvl w:ilvl="2">
      <w:numFmt w:val="bullet"/>
      <w:lvlText w:val="o"/>
      <w:lvlJc w:val="left"/>
      <w:pPr>
        <w:ind w:left="1543" w:hanging="361"/>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641" w:hanging="361"/>
      </w:pPr>
      <w:rPr>
        <w:rFonts w:hint="default"/>
        <w:lang w:val="en-US" w:eastAsia="en-US" w:bidi="ar-SA"/>
      </w:rPr>
    </w:lvl>
    <w:lvl w:ilvl="4">
      <w:numFmt w:val="bullet"/>
      <w:lvlText w:val="•"/>
      <w:lvlJc w:val="left"/>
      <w:pPr>
        <w:ind w:left="3743" w:hanging="361"/>
      </w:pPr>
      <w:rPr>
        <w:rFonts w:hint="default"/>
        <w:lang w:val="en-US" w:eastAsia="en-US" w:bidi="ar-SA"/>
      </w:rPr>
    </w:lvl>
    <w:lvl w:ilvl="5">
      <w:numFmt w:val="bullet"/>
      <w:lvlText w:val="•"/>
      <w:lvlJc w:val="left"/>
      <w:pPr>
        <w:ind w:left="4844" w:hanging="361"/>
      </w:pPr>
      <w:rPr>
        <w:rFonts w:hint="default"/>
        <w:lang w:val="en-US" w:eastAsia="en-US" w:bidi="ar-SA"/>
      </w:rPr>
    </w:lvl>
    <w:lvl w:ilvl="6">
      <w:numFmt w:val="bullet"/>
      <w:lvlText w:val="•"/>
      <w:lvlJc w:val="left"/>
      <w:pPr>
        <w:ind w:left="5946" w:hanging="361"/>
      </w:pPr>
      <w:rPr>
        <w:rFonts w:hint="default"/>
        <w:lang w:val="en-US" w:eastAsia="en-US" w:bidi="ar-SA"/>
      </w:rPr>
    </w:lvl>
    <w:lvl w:ilvl="7">
      <w:numFmt w:val="bullet"/>
      <w:lvlText w:val="•"/>
      <w:lvlJc w:val="left"/>
      <w:pPr>
        <w:ind w:left="7048" w:hanging="361"/>
      </w:pPr>
      <w:rPr>
        <w:rFonts w:hint="default"/>
        <w:lang w:val="en-US" w:eastAsia="en-US" w:bidi="ar-SA"/>
      </w:rPr>
    </w:lvl>
    <w:lvl w:ilvl="8">
      <w:numFmt w:val="bullet"/>
      <w:lvlText w:val="•"/>
      <w:lvlJc w:val="left"/>
      <w:pPr>
        <w:ind w:left="8149" w:hanging="361"/>
      </w:pPr>
      <w:rPr>
        <w:rFonts w:hint="default"/>
        <w:lang w:val="en-US" w:eastAsia="en-US" w:bidi="ar-SA"/>
      </w:rPr>
    </w:lvl>
  </w:abstractNum>
  <w:abstractNum w:abstractNumId="38" w15:restartNumberingAfterBreak="0">
    <w:nsid w:val="5A241D34"/>
    <w:multiLevelType w:val="multilevel"/>
    <w:tmpl w:val="5A241D34"/>
    <w:lvl w:ilvl="0">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128"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184" w:hanging="360"/>
      </w:pPr>
      <w:rPr>
        <w:rFonts w:hint="default"/>
        <w:lang w:val="en-US" w:eastAsia="en-US" w:bidi="ar-SA"/>
      </w:rPr>
    </w:lvl>
    <w:lvl w:ilvl="5">
      <w:numFmt w:val="bullet"/>
      <w:lvlText w:val="•"/>
      <w:lvlJc w:val="left"/>
      <w:pPr>
        <w:ind w:left="5212"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68"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39" w15:restartNumberingAfterBreak="0">
    <w:nsid w:val="60382F6E"/>
    <w:multiLevelType w:val="multilevel"/>
    <w:tmpl w:val="60382F6E"/>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128"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184" w:hanging="360"/>
      </w:pPr>
      <w:rPr>
        <w:rFonts w:hint="default"/>
        <w:lang w:val="en-US" w:eastAsia="en-US" w:bidi="ar-SA"/>
      </w:rPr>
    </w:lvl>
    <w:lvl w:ilvl="5">
      <w:numFmt w:val="bullet"/>
      <w:lvlText w:val="•"/>
      <w:lvlJc w:val="left"/>
      <w:pPr>
        <w:ind w:left="5212"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68"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40" w15:restartNumberingAfterBreak="0">
    <w:nsid w:val="629F7852"/>
    <w:multiLevelType w:val="multilevel"/>
    <w:tmpl w:val="629F7852"/>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263"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3271" w:hanging="360"/>
      </w:pPr>
      <w:rPr>
        <w:rFonts w:hint="default"/>
        <w:lang w:val="en-US" w:eastAsia="en-US" w:bidi="ar-SA"/>
      </w:rPr>
    </w:lvl>
    <w:lvl w:ilvl="4">
      <w:numFmt w:val="bullet"/>
      <w:lvlText w:val="•"/>
      <w:lvlJc w:val="left"/>
      <w:pPr>
        <w:ind w:left="4283" w:hanging="360"/>
      </w:pPr>
      <w:rPr>
        <w:rFonts w:hint="default"/>
        <w:lang w:val="en-US" w:eastAsia="en-US" w:bidi="ar-SA"/>
      </w:rPr>
    </w:lvl>
    <w:lvl w:ilvl="5">
      <w:numFmt w:val="bullet"/>
      <w:lvlText w:val="•"/>
      <w:lvlJc w:val="left"/>
      <w:pPr>
        <w:ind w:left="5294" w:hanging="360"/>
      </w:pPr>
      <w:rPr>
        <w:rFonts w:hint="default"/>
        <w:lang w:val="en-US" w:eastAsia="en-US" w:bidi="ar-SA"/>
      </w:rPr>
    </w:lvl>
    <w:lvl w:ilvl="6">
      <w:numFmt w:val="bullet"/>
      <w:lvlText w:val="•"/>
      <w:lvlJc w:val="left"/>
      <w:pPr>
        <w:ind w:left="6306" w:hanging="360"/>
      </w:pPr>
      <w:rPr>
        <w:rFonts w:hint="default"/>
        <w:lang w:val="en-US" w:eastAsia="en-US" w:bidi="ar-SA"/>
      </w:rPr>
    </w:lvl>
    <w:lvl w:ilvl="7">
      <w:numFmt w:val="bullet"/>
      <w:lvlText w:val="•"/>
      <w:lvlJc w:val="left"/>
      <w:pPr>
        <w:ind w:left="7318" w:hanging="360"/>
      </w:pPr>
      <w:rPr>
        <w:rFonts w:hint="default"/>
        <w:lang w:val="en-US" w:eastAsia="en-US" w:bidi="ar-SA"/>
      </w:rPr>
    </w:lvl>
    <w:lvl w:ilvl="8">
      <w:numFmt w:val="bullet"/>
      <w:lvlText w:val="•"/>
      <w:lvlJc w:val="left"/>
      <w:pPr>
        <w:ind w:left="8329" w:hanging="360"/>
      </w:pPr>
      <w:rPr>
        <w:rFonts w:hint="default"/>
        <w:lang w:val="en-US" w:eastAsia="en-US" w:bidi="ar-SA"/>
      </w:rPr>
    </w:lvl>
  </w:abstractNum>
  <w:abstractNum w:abstractNumId="41" w15:restartNumberingAfterBreak="0">
    <w:nsid w:val="6BC4123B"/>
    <w:multiLevelType w:val="multilevel"/>
    <w:tmpl w:val="6BC4123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2183CF9"/>
    <w:multiLevelType w:val="multilevel"/>
    <w:tmpl w:val="72183CF9"/>
    <w:lvl w:ilvl="0">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025" w:hanging="360"/>
      </w:pPr>
      <w:rPr>
        <w:rFonts w:hint="default"/>
        <w:lang w:val="en-US" w:eastAsia="en-US" w:bidi="ar-SA"/>
      </w:rPr>
    </w:lvl>
    <w:lvl w:ilvl="2">
      <w:numFmt w:val="bullet"/>
      <w:lvlText w:val="•"/>
      <w:lvlJc w:val="left"/>
      <w:pPr>
        <w:ind w:left="2950"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801" w:hanging="360"/>
      </w:pPr>
      <w:rPr>
        <w:rFonts w:hint="default"/>
        <w:lang w:val="en-US" w:eastAsia="en-US" w:bidi="ar-SA"/>
      </w:rPr>
    </w:lvl>
    <w:lvl w:ilvl="5">
      <w:numFmt w:val="bullet"/>
      <w:lvlText w:val="•"/>
      <w:lvlJc w:val="left"/>
      <w:pPr>
        <w:ind w:left="5726" w:hanging="360"/>
      </w:pPr>
      <w:rPr>
        <w:rFonts w:hint="default"/>
        <w:lang w:val="en-US" w:eastAsia="en-US" w:bidi="ar-SA"/>
      </w:rPr>
    </w:lvl>
    <w:lvl w:ilvl="6">
      <w:numFmt w:val="bullet"/>
      <w:lvlText w:val="•"/>
      <w:lvlJc w:val="left"/>
      <w:pPr>
        <w:ind w:left="6651" w:hanging="360"/>
      </w:pPr>
      <w:rPr>
        <w:rFonts w:hint="default"/>
        <w:lang w:val="en-US" w:eastAsia="en-US" w:bidi="ar-SA"/>
      </w:rPr>
    </w:lvl>
    <w:lvl w:ilvl="7">
      <w:numFmt w:val="bullet"/>
      <w:lvlText w:val="•"/>
      <w:lvlJc w:val="left"/>
      <w:pPr>
        <w:ind w:left="7577" w:hanging="360"/>
      </w:pPr>
      <w:rPr>
        <w:rFonts w:hint="default"/>
        <w:lang w:val="en-US" w:eastAsia="en-US" w:bidi="ar-SA"/>
      </w:rPr>
    </w:lvl>
    <w:lvl w:ilvl="8">
      <w:numFmt w:val="bullet"/>
      <w:lvlText w:val="•"/>
      <w:lvlJc w:val="left"/>
      <w:pPr>
        <w:ind w:left="8502" w:hanging="360"/>
      </w:pPr>
      <w:rPr>
        <w:rFonts w:hint="default"/>
        <w:lang w:val="en-US" w:eastAsia="en-US" w:bidi="ar-SA"/>
      </w:rPr>
    </w:lvl>
  </w:abstractNum>
  <w:abstractNum w:abstractNumId="43" w15:restartNumberingAfterBreak="0">
    <w:nsid w:val="77ECEA79"/>
    <w:multiLevelType w:val="multilevel"/>
    <w:tmpl w:val="77ECEA79"/>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128"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184" w:hanging="360"/>
      </w:pPr>
      <w:rPr>
        <w:rFonts w:hint="default"/>
        <w:lang w:val="en-US" w:eastAsia="en-US" w:bidi="ar-SA"/>
      </w:rPr>
    </w:lvl>
    <w:lvl w:ilvl="5">
      <w:numFmt w:val="bullet"/>
      <w:lvlText w:val="•"/>
      <w:lvlJc w:val="left"/>
      <w:pPr>
        <w:ind w:left="5212"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68"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44" w15:restartNumberingAfterBreak="0">
    <w:nsid w:val="79AA4FA4"/>
    <w:multiLevelType w:val="multilevel"/>
    <w:tmpl w:val="79AA4FA4"/>
    <w:lvl w:ilvl="0">
      <w:start w:val="1"/>
      <w:numFmt w:val="decimal"/>
      <w:lvlText w:val="%1)"/>
      <w:lvlJc w:val="left"/>
      <w:pPr>
        <w:ind w:left="646" w:hanging="2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11" w:hanging="361"/>
      </w:pPr>
      <w:rPr>
        <w:rFonts w:ascii="Symbol" w:eastAsia="Symbol" w:hAnsi="Symbol" w:cs="Symbol" w:hint="default"/>
        <w:spacing w:val="0"/>
        <w:w w:val="99"/>
        <w:lang w:val="en-US" w:eastAsia="en-US" w:bidi="ar-SA"/>
      </w:rPr>
    </w:lvl>
    <w:lvl w:ilvl="2">
      <w:numFmt w:val="bullet"/>
      <w:lvlText w:val=""/>
      <w:lvlJc w:val="left"/>
      <w:pPr>
        <w:ind w:left="109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56" w:hanging="360"/>
      </w:pPr>
      <w:rPr>
        <w:rFonts w:hint="default"/>
        <w:lang w:val="en-US" w:eastAsia="en-US" w:bidi="ar-SA"/>
      </w:rPr>
    </w:lvl>
    <w:lvl w:ilvl="4">
      <w:numFmt w:val="bullet"/>
      <w:lvlText w:val="•"/>
      <w:lvlJc w:val="left"/>
      <w:pPr>
        <w:ind w:left="3413" w:hanging="360"/>
      </w:pPr>
      <w:rPr>
        <w:rFonts w:hint="default"/>
        <w:lang w:val="en-US" w:eastAsia="en-US" w:bidi="ar-SA"/>
      </w:rPr>
    </w:lvl>
    <w:lvl w:ilvl="5">
      <w:numFmt w:val="bullet"/>
      <w:lvlText w:val="•"/>
      <w:lvlJc w:val="left"/>
      <w:pPr>
        <w:ind w:left="4569" w:hanging="360"/>
      </w:pPr>
      <w:rPr>
        <w:rFonts w:hint="default"/>
        <w:lang w:val="en-US" w:eastAsia="en-US" w:bidi="ar-SA"/>
      </w:rPr>
    </w:lvl>
    <w:lvl w:ilvl="6">
      <w:numFmt w:val="bullet"/>
      <w:lvlText w:val="•"/>
      <w:lvlJc w:val="left"/>
      <w:pPr>
        <w:ind w:left="5726" w:hanging="360"/>
      </w:pPr>
      <w:rPr>
        <w:rFonts w:hint="default"/>
        <w:lang w:val="en-US" w:eastAsia="en-US" w:bidi="ar-SA"/>
      </w:rPr>
    </w:lvl>
    <w:lvl w:ilvl="7">
      <w:numFmt w:val="bullet"/>
      <w:lvlText w:val="•"/>
      <w:lvlJc w:val="left"/>
      <w:pPr>
        <w:ind w:left="6883"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45" w15:restartNumberingAfterBreak="0">
    <w:nsid w:val="7C246926"/>
    <w:multiLevelType w:val="multilevel"/>
    <w:tmpl w:val="7C246926"/>
    <w:lvl w:ilvl="0">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abstractNum w:abstractNumId="46" w15:restartNumberingAfterBreak="0">
    <w:nsid w:val="7DEC2089"/>
    <w:multiLevelType w:val="multilevel"/>
    <w:tmpl w:val="7DEC2089"/>
    <w:lvl w:ilvl="0">
      <w:numFmt w:val="bullet"/>
      <w:lvlText w:val=""/>
      <w:lvlJc w:val="left"/>
      <w:pPr>
        <w:ind w:left="823" w:hanging="361"/>
      </w:pPr>
      <w:rPr>
        <w:rFonts w:ascii="Symbol" w:eastAsia="Symbol" w:hAnsi="Symbol" w:cs="Symbol" w:hint="default"/>
        <w:spacing w:val="0"/>
        <w:w w:val="100"/>
        <w:lang w:val="en-US" w:eastAsia="en-US" w:bidi="ar-SA"/>
      </w:rPr>
    </w:lvl>
    <w:lvl w:ilvl="1">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519" w:hanging="360"/>
      </w:pPr>
      <w:rPr>
        <w:rFonts w:hint="default"/>
        <w:lang w:val="en-US" w:eastAsia="en-US" w:bidi="ar-SA"/>
      </w:rPr>
    </w:lvl>
    <w:lvl w:ilvl="3">
      <w:numFmt w:val="bullet"/>
      <w:lvlText w:val="•"/>
      <w:lvlJc w:val="left"/>
      <w:pPr>
        <w:ind w:left="349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436" w:hanging="360"/>
      </w:pPr>
      <w:rPr>
        <w:rFonts w:hint="default"/>
        <w:lang w:val="en-US" w:eastAsia="en-US" w:bidi="ar-SA"/>
      </w:rPr>
    </w:lvl>
    <w:lvl w:ilvl="7">
      <w:numFmt w:val="bullet"/>
      <w:lvlText w:val="•"/>
      <w:lvlJc w:val="left"/>
      <w:pPr>
        <w:ind w:left="7415" w:hanging="360"/>
      </w:pPr>
      <w:rPr>
        <w:rFonts w:hint="default"/>
        <w:lang w:val="en-US" w:eastAsia="en-US" w:bidi="ar-SA"/>
      </w:rPr>
    </w:lvl>
    <w:lvl w:ilvl="8">
      <w:numFmt w:val="bullet"/>
      <w:lvlText w:val="•"/>
      <w:lvlJc w:val="left"/>
      <w:pPr>
        <w:ind w:left="8394" w:hanging="360"/>
      </w:pPr>
      <w:rPr>
        <w:rFonts w:hint="default"/>
        <w:lang w:val="en-US" w:eastAsia="en-US" w:bidi="ar-SA"/>
      </w:rPr>
    </w:lvl>
  </w:abstractNum>
  <w:num w:numId="1" w16cid:durableId="926689410">
    <w:abstractNumId w:val="16"/>
  </w:num>
  <w:num w:numId="2" w16cid:durableId="921179283">
    <w:abstractNumId w:val="10"/>
  </w:num>
  <w:num w:numId="3" w16cid:durableId="1510364987">
    <w:abstractNumId w:val="37"/>
  </w:num>
  <w:num w:numId="4" w16cid:durableId="292297979">
    <w:abstractNumId w:val="8"/>
  </w:num>
  <w:num w:numId="5" w16cid:durableId="1366053236">
    <w:abstractNumId w:val="6"/>
  </w:num>
  <w:num w:numId="6" w16cid:durableId="1045062694">
    <w:abstractNumId w:val="18"/>
  </w:num>
  <w:num w:numId="7" w16cid:durableId="315304053">
    <w:abstractNumId w:val="22"/>
  </w:num>
  <w:num w:numId="8" w16cid:durableId="1815830039">
    <w:abstractNumId w:val="41"/>
  </w:num>
  <w:num w:numId="9" w16cid:durableId="270627578">
    <w:abstractNumId w:val="42"/>
  </w:num>
  <w:num w:numId="10" w16cid:durableId="1342314304">
    <w:abstractNumId w:val="17"/>
  </w:num>
  <w:num w:numId="11" w16cid:durableId="501818096">
    <w:abstractNumId w:val="2"/>
  </w:num>
  <w:num w:numId="12" w16cid:durableId="1022901837">
    <w:abstractNumId w:val="25"/>
  </w:num>
  <w:num w:numId="13" w16cid:durableId="1879391688">
    <w:abstractNumId w:val="38"/>
  </w:num>
  <w:num w:numId="14" w16cid:durableId="1101149931">
    <w:abstractNumId w:val="9"/>
  </w:num>
  <w:num w:numId="15" w16cid:durableId="1115520367">
    <w:abstractNumId w:val="33"/>
  </w:num>
  <w:num w:numId="16" w16cid:durableId="936210825">
    <w:abstractNumId w:val="14"/>
  </w:num>
  <w:num w:numId="17" w16cid:durableId="1008098825">
    <w:abstractNumId w:val="21"/>
  </w:num>
  <w:num w:numId="18" w16cid:durableId="2089420742">
    <w:abstractNumId w:val="12"/>
  </w:num>
  <w:num w:numId="19" w16cid:durableId="465204710">
    <w:abstractNumId w:val="11"/>
  </w:num>
  <w:num w:numId="20" w16cid:durableId="1977375276">
    <w:abstractNumId w:val="4"/>
  </w:num>
  <w:num w:numId="21" w16cid:durableId="1999067068">
    <w:abstractNumId w:val="32"/>
  </w:num>
  <w:num w:numId="22" w16cid:durableId="1766458249">
    <w:abstractNumId w:val="39"/>
  </w:num>
  <w:num w:numId="23" w16cid:durableId="113258110">
    <w:abstractNumId w:val="19"/>
  </w:num>
  <w:num w:numId="24" w16cid:durableId="482738607">
    <w:abstractNumId w:val="30"/>
  </w:num>
  <w:num w:numId="25" w16cid:durableId="27461529">
    <w:abstractNumId w:val="5"/>
  </w:num>
  <w:num w:numId="26" w16cid:durableId="1610315165">
    <w:abstractNumId w:val="45"/>
  </w:num>
  <w:num w:numId="27" w16cid:durableId="1235354080">
    <w:abstractNumId w:val="43"/>
  </w:num>
  <w:num w:numId="28" w16cid:durableId="954017343">
    <w:abstractNumId w:val="7"/>
  </w:num>
  <w:num w:numId="29" w16cid:durableId="150105410">
    <w:abstractNumId w:val="40"/>
  </w:num>
  <w:num w:numId="30" w16cid:durableId="1446266373">
    <w:abstractNumId w:val="3"/>
  </w:num>
  <w:num w:numId="31" w16cid:durableId="959871607">
    <w:abstractNumId w:val="28"/>
  </w:num>
  <w:num w:numId="32" w16cid:durableId="2124372757">
    <w:abstractNumId w:val="1"/>
  </w:num>
  <w:num w:numId="33" w16cid:durableId="278731328">
    <w:abstractNumId w:val="36"/>
  </w:num>
  <w:num w:numId="34" w16cid:durableId="552617925">
    <w:abstractNumId w:val="46"/>
  </w:num>
  <w:num w:numId="35" w16cid:durableId="463738547">
    <w:abstractNumId w:val="0"/>
  </w:num>
  <w:num w:numId="36" w16cid:durableId="25103799">
    <w:abstractNumId w:val="20"/>
  </w:num>
  <w:num w:numId="37" w16cid:durableId="822965402">
    <w:abstractNumId w:val="34"/>
  </w:num>
  <w:num w:numId="38" w16cid:durableId="932978629">
    <w:abstractNumId w:val="15"/>
  </w:num>
  <w:num w:numId="39" w16cid:durableId="691494379">
    <w:abstractNumId w:val="13"/>
  </w:num>
  <w:num w:numId="40" w16cid:durableId="725378456">
    <w:abstractNumId w:val="27"/>
  </w:num>
  <w:num w:numId="41" w16cid:durableId="88889009">
    <w:abstractNumId w:val="44"/>
  </w:num>
  <w:num w:numId="42" w16cid:durableId="1384215236">
    <w:abstractNumId w:val="29"/>
  </w:num>
  <w:num w:numId="43" w16cid:durableId="557597095">
    <w:abstractNumId w:val="35"/>
  </w:num>
  <w:num w:numId="44" w16cid:durableId="1210343427">
    <w:abstractNumId w:val="26"/>
  </w:num>
  <w:num w:numId="45" w16cid:durableId="276833545">
    <w:abstractNumId w:val="23"/>
  </w:num>
  <w:num w:numId="46" w16cid:durableId="1903783417">
    <w:abstractNumId w:val="24"/>
  </w:num>
  <w:num w:numId="47" w16cid:durableId="21362892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C9"/>
    <w:rsid w:val="000A585D"/>
    <w:rsid w:val="000C41C4"/>
    <w:rsid w:val="000F4C84"/>
    <w:rsid w:val="001545A6"/>
    <w:rsid w:val="00185CC9"/>
    <w:rsid w:val="002564EC"/>
    <w:rsid w:val="003219A4"/>
    <w:rsid w:val="00427792"/>
    <w:rsid w:val="00462E0E"/>
    <w:rsid w:val="00566EAF"/>
    <w:rsid w:val="005C6F79"/>
    <w:rsid w:val="0060545E"/>
    <w:rsid w:val="00647009"/>
    <w:rsid w:val="00787203"/>
    <w:rsid w:val="009639E7"/>
    <w:rsid w:val="00980426"/>
    <w:rsid w:val="00984E4A"/>
    <w:rsid w:val="00A358E8"/>
    <w:rsid w:val="00A834E4"/>
    <w:rsid w:val="00BE3C67"/>
    <w:rsid w:val="00C078C7"/>
    <w:rsid w:val="00C356FE"/>
    <w:rsid w:val="00C42FD7"/>
    <w:rsid w:val="00C46FCD"/>
    <w:rsid w:val="00CB3AC2"/>
    <w:rsid w:val="00DA4080"/>
    <w:rsid w:val="00DA4438"/>
    <w:rsid w:val="00E101A1"/>
    <w:rsid w:val="00FC5ECE"/>
    <w:rsid w:val="00FE04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104CA"/>
  <w15:chartTrackingRefBased/>
  <w15:docId w15:val="{92FE179F-5B8C-43CD-9F59-4381F455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427792"/>
    <w:pPr>
      <w:widowControl w:val="0"/>
      <w:autoSpaceDE w:val="0"/>
      <w:autoSpaceDN w:val="0"/>
      <w:spacing w:before="70" w:after="0" w:line="240" w:lineRule="auto"/>
      <w:ind w:left="206"/>
      <w:jc w:val="center"/>
      <w:outlineLvl w:val="0"/>
    </w:pPr>
    <w:rPr>
      <w:rFonts w:ascii="Times New Roman" w:eastAsia="Times New Roman" w:hAnsi="Times New Roman" w:cs="Times New Roman"/>
      <w:b/>
      <w:bCs/>
      <w:sz w:val="36"/>
      <w:szCs w:val="36"/>
      <w:u w:val="single" w:color="000000"/>
    </w:rPr>
  </w:style>
  <w:style w:type="paragraph" w:styleId="Heading2">
    <w:name w:val="heading 2"/>
    <w:basedOn w:val="Normal"/>
    <w:link w:val="Heading2Char"/>
    <w:uiPriority w:val="1"/>
    <w:qFormat/>
    <w:rsid w:val="00427792"/>
    <w:pPr>
      <w:widowControl w:val="0"/>
      <w:autoSpaceDE w:val="0"/>
      <w:autoSpaceDN w:val="0"/>
      <w:spacing w:after="0" w:line="240" w:lineRule="auto"/>
      <w:ind w:left="386"/>
      <w:outlineLvl w:val="1"/>
    </w:pPr>
    <w:rPr>
      <w:rFonts w:ascii="Times New Roman" w:eastAsia="Times New Roman" w:hAnsi="Times New Roman" w:cs="Times New Roman"/>
      <w:b/>
      <w:bCs/>
      <w:sz w:val="27"/>
      <w:szCs w:val="27"/>
    </w:rPr>
  </w:style>
  <w:style w:type="paragraph" w:styleId="Heading3">
    <w:name w:val="heading 3"/>
    <w:basedOn w:val="Normal"/>
    <w:link w:val="Heading3Char"/>
    <w:uiPriority w:val="1"/>
    <w:qFormat/>
    <w:rsid w:val="00427792"/>
    <w:pPr>
      <w:widowControl w:val="0"/>
      <w:autoSpaceDE w:val="0"/>
      <w:autoSpaceDN w:val="0"/>
      <w:spacing w:after="0" w:line="240" w:lineRule="auto"/>
      <w:ind w:left="374"/>
      <w:outlineLvl w:val="2"/>
    </w:pPr>
    <w:rPr>
      <w:rFonts w:ascii="Times New Roman" w:eastAsia="Times New Roman" w:hAnsi="Times New Roman" w:cs="Times New Roman"/>
      <w:b/>
      <w:bCs/>
      <w:sz w:val="24"/>
      <w:szCs w:val="24"/>
    </w:rPr>
  </w:style>
  <w:style w:type="paragraph" w:styleId="Heading4">
    <w:name w:val="heading 4"/>
    <w:basedOn w:val="Normal"/>
    <w:link w:val="Heading4Char"/>
    <w:uiPriority w:val="1"/>
    <w:qFormat/>
    <w:rsid w:val="00427792"/>
    <w:pPr>
      <w:widowControl w:val="0"/>
      <w:autoSpaceDE w:val="0"/>
      <w:autoSpaceDN w:val="0"/>
      <w:spacing w:after="0" w:line="240" w:lineRule="auto"/>
      <w:ind w:left="386"/>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27792"/>
    <w:rPr>
      <w:rFonts w:ascii="Times New Roman" w:eastAsia="Times New Roman" w:hAnsi="Times New Roman" w:cs="Times New Roman"/>
      <w:b/>
      <w:bCs/>
      <w:sz w:val="36"/>
      <w:szCs w:val="36"/>
      <w:u w:val="single" w:color="000000"/>
    </w:rPr>
  </w:style>
  <w:style w:type="character" w:customStyle="1" w:styleId="Heading2Char">
    <w:name w:val="Heading 2 Char"/>
    <w:basedOn w:val="DefaultParagraphFont"/>
    <w:link w:val="Heading2"/>
    <w:uiPriority w:val="1"/>
    <w:rsid w:val="00427792"/>
    <w:rPr>
      <w:rFonts w:ascii="Times New Roman" w:eastAsia="Times New Roman" w:hAnsi="Times New Roman" w:cs="Times New Roman"/>
      <w:b/>
      <w:bCs/>
      <w:sz w:val="27"/>
      <w:szCs w:val="27"/>
    </w:rPr>
  </w:style>
  <w:style w:type="character" w:customStyle="1" w:styleId="Heading3Char">
    <w:name w:val="Heading 3 Char"/>
    <w:basedOn w:val="DefaultParagraphFont"/>
    <w:link w:val="Heading3"/>
    <w:uiPriority w:val="1"/>
    <w:rsid w:val="00427792"/>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1"/>
    <w:rsid w:val="0042779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42779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27792"/>
    <w:rPr>
      <w:rFonts w:ascii="Times New Roman" w:eastAsia="Times New Roman" w:hAnsi="Times New Roman" w:cs="Times New Roman"/>
      <w:sz w:val="24"/>
      <w:szCs w:val="24"/>
    </w:rPr>
  </w:style>
  <w:style w:type="character" w:styleId="Hyperlink">
    <w:name w:val="Hyperlink"/>
    <w:basedOn w:val="DefaultParagraphFont"/>
    <w:qFormat/>
    <w:rsid w:val="00427792"/>
    <w:rPr>
      <w:color w:val="0000FF"/>
      <w:u w:val="single"/>
    </w:rPr>
  </w:style>
  <w:style w:type="paragraph" w:styleId="ListParagraph">
    <w:name w:val="List Paragraph"/>
    <w:basedOn w:val="Normal"/>
    <w:uiPriority w:val="1"/>
    <w:qFormat/>
    <w:rsid w:val="00427792"/>
    <w:pPr>
      <w:widowControl w:val="0"/>
      <w:autoSpaceDE w:val="0"/>
      <w:autoSpaceDN w:val="0"/>
      <w:spacing w:before="41" w:after="0" w:line="240" w:lineRule="auto"/>
      <w:ind w:left="823" w:hanging="360"/>
    </w:pPr>
    <w:rPr>
      <w:rFonts w:ascii="Times New Roman" w:eastAsia="Times New Roman" w:hAnsi="Times New Roman" w:cs="Times New Roman"/>
    </w:rPr>
  </w:style>
  <w:style w:type="paragraph" w:customStyle="1" w:styleId="TableParagraph">
    <w:name w:val="Table Paragraph"/>
    <w:basedOn w:val="Normal"/>
    <w:uiPriority w:val="1"/>
    <w:qFormat/>
    <w:rsid w:val="00427792"/>
    <w:pPr>
      <w:widowControl w:val="0"/>
      <w:autoSpaceDE w:val="0"/>
      <w:autoSpaceDN w:val="0"/>
      <w:spacing w:after="0" w:line="240" w:lineRule="auto"/>
    </w:pPr>
    <w:rPr>
      <w:rFonts w:ascii="Times New Roman" w:eastAsia="Times New Roman" w:hAnsi="Times New Roman" w:cs="Times New Roman"/>
    </w:rPr>
  </w:style>
  <w:style w:type="paragraph" w:styleId="Title">
    <w:name w:val="Title"/>
    <w:basedOn w:val="Normal"/>
    <w:link w:val="TitleChar"/>
    <w:uiPriority w:val="1"/>
    <w:qFormat/>
    <w:rsid w:val="00C356FE"/>
    <w:pPr>
      <w:widowControl w:val="0"/>
      <w:autoSpaceDE w:val="0"/>
      <w:autoSpaceDN w:val="0"/>
      <w:spacing w:before="1" w:after="0" w:line="240" w:lineRule="auto"/>
      <w:ind w:left="2851"/>
    </w:pPr>
    <w:rPr>
      <w:rFonts w:ascii="Microsoft Himalaya" w:eastAsia="Microsoft Himalaya" w:hAnsi="Microsoft Himalaya" w:cs="Microsoft Himalaya"/>
      <w:sz w:val="144"/>
      <w:szCs w:val="144"/>
    </w:rPr>
  </w:style>
  <w:style w:type="character" w:customStyle="1" w:styleId="TitleChar">
    <w:name w:val="Title Char"/>
    <w:basedOn w:val="DefaultParagraphFont"/>
    <w:link w:val="Title"/>
    <w:uiPriority w:val="1"/>
    <w:rsid w:val="00C356FE"/>
    <w:rPr>
      <w:rFonts w:ascii="Microsoft Himalaya" w:eastAsia="Microsoft Himalaya" w:hAnsi="Microsoft Himalaya" w:cs="Microsoft Himalaya"/>
      <w:sz w:val="144"/>
      <w:szCs w:val="1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18">
      <w:bodyDiv w:val="1"/>
      <w:marLeft w:val="0"/>
      <w:marRight w:val="0"/>
      <w:marTop w:val="0"/>
      <w:marBottom w:val="0"/>
      <w:divBdr>
        <w:top w:val="none" w:sz="0" w:space="0" w:color="auto"/>
        <w:left w:val="none" w:sz="0" w:space="0" w:color="auto"/>
        <w:bottom w:val="none" w:sz="0" w:space="0" w:color="auto"/>
        <w:right w:val="none" w:sz="0" w:space="0" w:color="auto"/>
      </w:divBdr>
      <w:divsChild>
        <w:div w:id="207573691">
          <w:marLeft w:val="0"/>
          <w:marRight w:val="0"/>
          <w:marTop w:val="0"/>
          <w:marBottom w:val="0"/>
          <w:divBdr>
            <w:top w:val="none" w:sz="0" w:space="0" w:color="auto"/>
            <w:left w:val="none" w:sz="0" w:space="0" w:color="auto"/>
            <w:bottom w:val="none" w:sz="0" w:space="0" w:color="auto"/>
            <w:right w:val="none" w:sz="0" w:space="0" w:color="auto"/>
          </w:divBdr>
          <w:divsChild>
            <w:div w:id="497884835">
              <w:marLeft w:val="0"/>
              <w:marRight w:val="0"/>
              <w:marTop w:val="0"/>
              <w:marBottom w:val="0"/>
              <w:divBdr>
                <w:top w:val="none" w:sz="0" w:space="0" w:color="auto"/>
                <w:left w:val="none" w:sz="0" w:space="0" w:color="auto"/>
                <w:bottom w:val="none" w:sz="0" w:space="0" w:color="auto"/>
                <w:right w:val="none" w:sz="0" w:space="0" w:color="auto"/>
              </w:divBdr>
            </w:div>
            <w:div w:id="1395354997">
              <w:marLeft w:val="0"/>
              <w:marRight w:val="0"/>
              <w:marTop w:val="0"/>
              <w:marBottom w:val="0"/>
              <w:divBdr>
                <w:top w:val="none" w:sz="0" w:space="0" w:color="auto"/>
                <w:left w:val="none" w:sz="0" w:space="0" w:color="auto"/>
                <w:bottom w:val="none" w:sz="0" w:space="0" w:color="auto"/>
                <w:right w:val="none" w:sz="0" w:space="0" w:color="auto"/>
              </w:divBdr>
            </w:div>
            <w:div w:id="930700332">
              <w:marLeft w:val="0"/>
              <w:marRight w:val="0"/>
              <w:marTop w:val="0"/>
              <w:marBottom w:val="0"/>
              <w:divBdr>
                <w:top w:val="none" w:sz="0" w:space="0" w:color="auto"/>
                <w:left w:val="none" w:sz="0" w:space="0" w:color="auto"/>
                <w:bottom w:val="none" w:sz="0" w:space="0" w:color="auto"/>
                <w:right w:val="none" w:sz="0" w:space="0" w:color="auto"/>
              </w:divBdr>
            </w:div>
            <w:div w:id="443891198">
              <w:marLeft w:val="0"/>
              <w:marRight w:val="0"/>
              <w:marTop w:val="0"/>
              <w:marBottom w:val="0"/>
              <w:divBdr>
                <w:top w:val="none" w:sz="0" w:space="0" w:color="auto"/>
                <w:left w:val="none" w:sz="0" w:space="0" w:color="auto"/>
                <w:bottom w:val="none" w:sz="0" w:space="0" w:color="auto"/>
                <w:right w:val="none" w:sz="0" w:space="0" w:color="auto"/>
              </w:divBdr>
            </w:div>
            <w:div w:id="1276400213">
              <w:marLeft w:val="0"/>
              <w:marRight w:val="0"/>
              <w:marTop w:val="0"/>
              <w:marBottom w:val="0"/>
              <w:divBdr>
                <w:top w:val="none" w:sz="0" w:space="0" w:color="auto"/>
                <w:left w:val="none" w:sz="0" w:space="0" w:color="auto"/>
                <w:bottom w:val="none" w:sz="0" w:space="0" w:color="auto"/>
                <w:right w:val="none" w:sz="0" w:space="0" w:color="auto"/>
              </w:divBdr>
            </w:div>
            <w:div w:id="442774553">
              <w:marLeft w:val="0"/>
              <w:marRight w:val="0"/>
              <w:marTop w:val="0"/>
              <w:marBottom w:val="0"/>
              <w:divBdr>
                <w:top w:val="none" w:sz="0" w:space="0" w:color="auto"/>
                <w:left w:val="none" w:sz="0" w:space="0" w:color="auto"/>
                <w:bottom w:val="none" w:sz="0" w:space="0" w:color="auto"/>
                <w:right w:val="none" w:sz="0" w:space="0" w:color="auto"/>
              </w:divBdr>
            </w:div>
            <w:div w:id="712193567">
              <w:marLeft w:val="0"/>
              <w:marRight w:val="0"/>
              <w:marTop w:val="0"/>
              <w:marBottom w:val="0"/>
              <w:divBdr>
                <w:top w:val="none" w:sz="0" w:space="0" w:color="auto"/>
                <w:left w:val="none" w:sz="0" w:space="0" w:color="auto"/>
                <w:bottom w:val="none" w:sz="0" w:space="0" w:color="auto"/>
                <w:right w:val="none" w:sz="0" w:space="0" w:color="auto"/>
              </w:divBdr>
            </w:div>
            <w:div w:id="1556770966">
              <w:marLeft w:val="0"/>
              <w:marRight w:val="0"/>
              <w:marTop w:val="0"/>
              <w:marBottom w:val="0"/>
              <w:divBdr>
                <w:top w:val="none" w:sz="0" w:space="0" w:color="auto"/>
                <w:left w:val="none" w:sz="0" w:space="0" w:color="auto"/>
                <w:bottom w:val="none" w:sz="0" w:space="0" w:color="auto"/>
                <w:right w:val="none" w:sz="0" w:space="0" w:color="auto"/>
              </w:divBdr>
            </w:div>
            <w:div w:id="1327248344">
              <w:marLeft w:val="0"/>
              <w:marRight w:val="0"/>
              <w:marTop w:val="0"/>
              <w:marBottom w:val="0"/>
              <w:divBdr>
                <w:top w:val="none" w:sz="0" w:space="0" w:color="auto"/>
                <w:left w:val="none" w:sz="0" w:space="0" w:color="auto"/>
                <w:bottom w:val="none" w:sz="0" w:space="0" w:color="auto"/>
                <w:right w:val="none" w:sz="0" w:space="0" w:color="auto"/>
              </w:divBdr>
            </w:div>
            <w:div w:id="139269639">
              <w:marLeft w:val="0"/>
              <w:marRight w:val="0"/>
              <w:marTop w:val="0"/>
              <w:marBottom w:val="0"/>
              <w:divBdr>
                <w:top w:val="none" w:sz="0" w:space="0" w:color="auto"/>
                <w:left w:val="none" w:sz="0" w:space="0" w:color="auto"/>
                <w:bottom w:val="none" w:sz="0" w:space="0" w:color="auto"/>
                <w:right w:val="none" w:sz="0" w:space="0" w:color="auto"/>
              </w:divBdr>
            </w:div>
            <w:div w:id="405536778">
              <w:marLeft w:val="0"/>
              <w:marRight w:val="0"/>
              <w:marTop w:val="0"/>
              <w:marBottom w:val="0"/>
              <w:divBdr>
                <w:top w:val="none" w:sz="0" w:space="0" w:color="auto"/>
                <w:left w:val="none" w:sz="0" w:space="0" w:color="auto"/>
                <w:bottom w:val="none" w:sz="0" w:space="0" w:color="auto"/>
                <w:right w:val="none" w:sz="0" w:space="0" w:color="auto"/>
              </w:divBdr>
            </w:div>
            <w:div w:id="166361182">
              <w:marLeft w:val="0"/>
              <w:marRight w:val="0"/>
              <w:marTop w:val="0"/>
              <w:marBottom w:val="0"/>
              <w:divBdr>
                <w:top w:val="none" w:sz="0" w:space="0" w:color="auto"/>
                <w:left w:val="none" w:sz="0" w:space="0" w:color="auto"/>
                <w:bottom w:val="none" w:sz="0" w:space="0" w:color="auto"/>
                <w:right w:val="none" w:sz="0" w:space="0" w:color="auto"/>
              </w:divBdr>
            </w:div>
            <w:div w:id="1296837928">
              <w:marLeft w:val="0"/>
              <w:marRight w:val="0"/>
              <w:marTop w:val="0"/>
              <w:marBottom w:val="0"/>
              <w:divBdr>
                <w:top w:val="none" w:sz="0" w:space="0" w:color="auto"/>
                <w:left w:val="none" w:sz="0" w:space="0" w:color="auto"/>
                <w:bottom w:val="none" w:sz="0" w:space="0" w:color="auto"/>
                <w:right w:val="none" w:sz="0" w:space="0" w:color="auto"/>
              </w:divBdr>
            </w:div>
            <w:div w:id="1588269372">
              <w:marLeft w:val="0"/>
              <w:marRight w:val="0"/>
              <w:marTop w:val="0"/>
              <w:marBottom w:val="0"/>
              <w:divBdr>
                <w:top w:val="none" w:sz="0" w:space="0" w:color="auto"/>
                <w:left w:val="none" w:sz="0" w:space="0" w:color="auto"/>
                <w:bottom w:val="none" w:sz="0" w:space="0" w:color="auto"/>
                <w:right w:val="none" w:sz="0" w:space="0" w:color="auto"/>
              </w:divBdr>
            </w:div>
            <w:div w:id="817650303">
              <w:marLeft w:val="0"/>
              <w:marRight w:val="0"/>
              <w:marTop w:val="0"/>
              <w:marBottom w:val="0"/>
              <w:divBdr>
                <w:top w:val="none" w:sz="0" w:space="0" w:color="auto"/>
                <w:left w:val="none" w:sz="0" w:space="0" w:color="auto"/>
                <w:bottom w:val="none" w:sz="0" w:space="0" w:color="auto"/>
                <w:right w:val="none" w:sz="0" w:space="0" w:color="auto"/>
              </w:divBdr>
            </w:div>
            <w:div w:id="1854613345">
              <w:marLeft w:val="0"/>
              <w:marRight w:val="0"/>
              <w:marTop w:val="0"/>
              <w:marBottom w:val="0"/>
              <w:divBdr>
                <w:top w:val="none" w:sz="0" w:space="0" w:color="auto"/>
                <w:left w:val="none" w:sz="0" w:space="0" w:color="auto"/>
                <w:bottom w:val="none" w:sz="0" w:space="0" w:color="auto"/>
                <w:right w:val="none" w:sz="0" w:space="0" w:color="auto"/>
              </w:divBdr>
            </w:div>
            <w:div w:id="1066681250">
              <w:marLeft w:val="0"/>
              <w:marRight w:val="0"/>
              <w:marTop w:val="0"/>
              <w:marBottom w:val="0"/>
              <w:divBdr>
                <w:top w:val="none" w:sz="0" w:space="0" w:color="auto"/>
                <w:left w:val="none" w:sz="0" w:space="0" w:color="auto"/>
                <w:bottom w:val="none" w:sz="0" w:space="0" w:color="auto"/>
                <w:right w:val="none" w:sz="0" w:space="0" w:color="auto"/>
              </w:divBdr>
            </w:div>
            <w:div w:id="1272857784">
              <w:marLeft w:val="0"/>
              <w:marRight w:val="0"/>
              <w:marTop w:val="0"/>
              <w:marBottom w:val="0"/>
              <w:divBdr>
                <w:top w:val="none" w:sz="0" w:space="0" w:color="auto"/>
                <w:left w:val="none" w:sz="0" w:space="0" w:color="auto"/>
                <w:bottom w:val="none" w:sz="0" w:space="0" w:color="auto"/>
                <w:right w:val="none" w:sz="0" w:space="0" w:color="auto"/>
              </w:divBdr>
            </w:div>
            <w:div w:id="1607033418">
              <w:marLeft w:val="0"/>
              <w:marRight w:val="0"/>
              <w:marTop w:val="0"/>
              <w:marBottom w:val="0"/>
              <w:divBdr>
                <w:top w:val="none" w:sz="0" w:space="0" w:color="auto"/>
                <w:left w:val="none" w:sz="0" w:space="0" w:color="auto"/>
                <w:bottom w:val="none" w:sz="0" w:space="0" w:color="auto"/>
                <w:right w:val="none" w:sz="0" w:space="0" w:color="auto"/>
              </w:divBdr>
            </w:div>
            <w:div w:id="1580098668">
              <w:marLeft w:val="0"/>
              <w:marRight w:val="0"/>
              <w:marTop w:val="0"/>
              <w:marBottom w:val="0"/>
              <w:divBdr>
                <w:top w:val="none" w:sz="0" w:space="0" w:color="auto"/>
                <w:left w:val="none" w:sz="0" w:space="0" w:color="auto"/>
                <w:bottom w:val="none" w:sz="0" w:space="0" w:color="auto"/>
                <w:right w:val="none" w:sz="0" w:space="0" w:color="auto"/>
              </w:divBdr>
            </w:div>
            <w:div w:id="456340090">
              <w:marLeft w:val="0"/>
              <w:marRight w:val="0"/>
              <w:marTop w:val="0"/>
              <w:marBottom w:val="0"/>
              <w:divBdr>
                <w:top w:val="none" w:sz="0" w:space="0" w:color="auto"/>
                <w:left w:val="none" w:sz="0" w:space="0" w:color="auto"/>
                <w:bottom w:val="none" w:sz="0" w:space="0" w:color="auto"/>
                <w:right w:val="none" w:sz="0" w:space="0" w:color="auto"/>
              </w:divBdr>
            </w:div>
            <w:div w:id="2071952924">
              <w:marLeft w:val="0"/>
              <w:marRight w:val="0"/>
              <w:marTop w:val="0"/>
              <w:marBottom w:val="0"/>
              <w:divBdr>
                <w:top w:val="none" w:sz="0" w:space="0" w:color="auto"/>
                <w:left w:val="none" w:sz="0" w:space="0" w:color="auto"/>
                <w:bottom w:val="none" w:sz="0" w:space="0" w:color="auto"/>
                <w:right w:val="none" w:sz="0" w:space="0" w:color="auto"/>
              </w:divBdr>
            </w:div>
            <w:div w:id="670838404">
              <w:marLeft w:val="0"/>
              <w:marRight w:val="0"/>
              <w:marTop w:val="0"/>
              <w:marBottom w:val="0"/>
              <w:divBdr>
                <w:top w:val="none" w:sz="0" w:space="0" w:color="auto"/>
                <w:left w:val="none" w:sz="0" w:space="0" w:color="auto"/>
                <w:bottom w:val="none" w:sz="0" w:space="0" w:color="auto"/>
                <w:right w:val="none" w:sz="0" w:space="0" w:color="auto"/>
              </w:divBdr>
            </w:div>
            <w:div w:id="282465218">
              <w:marLeft w:val="0"/>
              <w:marRight w:val="0"/>
              <w:marTop w:val="0"/>
              <w:marBottom w:val="0"/>
              <w:divBdr>
                <w:top w:val="none" w:sz="0" w:space="0" w:color="auto"/>
                <w:left w:val="none" w:sz="0" w:space="0" w:color="auto"/>
                <w:bottom w:val="none" w:sz="0" w:space="0" w:color="auto"/>
                <w:right w:val="none" w:sz="0" w:space="0" w:color="auto"/>
              </w:divBdr>
            </w:div>
            <w:div w:id="2016150794">
              <w:marLeft w:val="0"/>
              <w:marRight w:val="0"/>
              <w:marTop w:val="0"/>
              <w:marBottom w:val="0"/>
              <w:divBdr>
                <w:top w:val="none" w:sz="0" w:space="0" w:color="auto"/>
                <w:left w:val="none" w:sz="0" w:space="0" w:color="auto"/>
                <w:bottom w:val="none" w:sz="0" w:space="0" w:color="auto"/>
                <w:right w:val="none" w:sz="0" w:space="0" w:color="auto"/>
              </w:divBdr>
            </w:div>
            <w:div w:id="14064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2888">
      <w:bodyDiv w:val="1"/>
      <w:marLeft w:val="0"/>
      <w:marRight w:val="0"/>
      <w:marTop w:val="0"/>
      <w:marBottom w:val="0"/>
      <w:divBdr>
        <w:top w:val="none" w:sz="0" w:space="0" w:color="auto"/>
        <w:left w:val="none" w:sz="0" w:space="0" w:color="auto"/>
        <w:bottom w:val="none" w:sz="0" w:space="0" w:color="auto"/>
        <w:right w:val="none" w:sz="0" w:space="0" w:color="auto"/>
      </w:divBdr>
      <w:divsChild>
        <w:div w:id="355236703">
          <w:marLeft w:val="0"/>
          <w:marRight w:val="0"/>
          <w:marTop w:val="0"/>
          <w:marBottom w:val="0"/>
          <w:divBdr>
            <w:top w:val="none" w:sz="0" w:space="0" w:color="auto"/>
            <w:left w:val="none" w:sz="0" w:space="0" w:color="auto"/>
            <w:bottom w:val="none" w:sz="0" w:space="0" w:color="auto"/>
            <w:right w:val="none" w:sz="0" w:space="0" w:color="auto"/>
          </w:divBdr>
          <w:divsChild>
            <w:div w:id="919219633">
              <w:marLeft w:val="0"/>
              <w:marRight w:val="0"/>
              <w:marTop w:val="0"/>
              <w:marBottom w:val="0"/>
              <w:divBdr>
                <w:top w:val="none" w:sz="0" w:space="0" w:color="auto"/>
                <w:left w:val="none" w:sz="0" w:space="0" w:color="auto"/>
                <w:bottom w:val="none" w:sz="0" w:space="0" w:color="auto"/>
                <w:right w:val="none" w:sz="0" w:space="0" w:color="auto"/>
              </w:divBdr>
            </w:div>
            <w:div w:id="1728727398">
              <w:marLeft w:val="0"/>
              <w:marRight w:val="0"/>
              <w:marTop w:val="0"/>
              <w:marBottom w:val="0"/>
              <w:divBdr>
                <w:top w:val="none" w:sz="0" w:space="0" w:color="auto"/>
                <w:left w:val="none" w:sz="0" w:space="0" w:color="auto"/>
                <w:bottom w:val="none" w:sz="0" w:space="0" w:color="auto"/>
                <w:right w:val="none" w:sz="0" w:space="0" w:color="auto"/>
              </w:divBdr>
            </w:div>
            <w:div w:id="2012482250">
              <w:marLeft w:val="0"/>
              <w:marRight w:val="0"/>
              <w:marTop w:val="0"/>
              <w:marBottom w:val="0"/>
              <w:divBdr>
                <w:top w:val="none" w:sz="0" w:space="0" w:color="auto"/>
                <w:left w:val="none" w:sz="0" w:space="0" w:color="auto"/>
                <w:bottom w:val="none" w:sz="0" w:space="0" w:color="auto"/>
                <w:right w:val="none" w:sz="0" w:space="0" w:color="auto"/>
              </w:divBdr>
            </w:div>
            <w:div w:id="2014910886">
              <w:marLeft w:val="0"/>
              <w:marRight w:val="0"/>
              <w:marTop w:val="0"/>
              <w:marBottom w:val="0"/>
              <w:divBdr>
                <w:top w:val="none" w:sz="0" w:space="0" w:color="auto"/>
                <w:left w:val="none" w:sz="0" w:space="0" w:color="auto"/>
                <w:bottom w:val="none" w:sz="0" w:space="0" w:color="auto"/>
                <w:right w:val="none" w:sz="0" w:space="0" w:color="auto"/>
              </w:divBdr>
            </w:div>
            <w:div w:id="157693899">
              <w:marLeft w:val="0"/>
              <w:marRight w:val="0"/>
              <w:marTop w:val="0"/>
              <w:marBottom w:val="0"/>
              <w:divBdr>
                <w:top w:val="none" w:sz="0" w:space="0" w:color="auto"/>
                <w:left w:val="none" w:sz="0" w:space="0" w:color="auto"/>
                <w:bottom w:val="none" w:sz="0" w:space="0" w:color="auto"/>
                <w:right w:val="none" w:sz="0" w:space="0" w:color="auto"/>
              </w:divBdr>
            </w:div>
            <w:div w:id="1823497022">
              <w:marLeft w:val="0"/>
              <w:marRight w:val="0"/>
              <w:marTop w:val="0"/>
              <w:marBottom w:val="0"/>
              <w:divBdr>
                <w:top w:val="none" w:sz="0" w:space="0" w:color="auto"/>
                <w:left w:val="none" w:sz="0" w:space="0" w:color="auto"/>
                <w:bottom w:val="none" w:sz="0" w:space="0" w:color="auto"/>
                <w:right w:val="none" w:sz="0" w:space="0" w:color="auto"/>
              </w:divBdr>
            </w:div>
            <w:div w:id="136803312">
              <w:marLeft w:val="0"/>
              <w:marRight w:val="0"/>
              <w:marTop w:val="0"/>
              <w:marBottom w:val="0"/>
              <w:divBdr>
                <w:top w:val="none" w:sz="0" w:space="0" w:color="auto"/>
                <w:left w:val="none" w:sz="0" w:space="0" w:color="auto"/>
                <w:bottom w:val="none" w:sz="0" w:space="0" w:color="auto"/>
                <w:right w:val="none" w:sz="0" w:space="0" w:color="auto"/>
              </w:divBdr>
            </w:div>
            <w:div w:id="2019773359">
              <w:marLeft w:val="0"/>
              <w:marRight w:val="0"/>
              <w:marTop w:val="0"/>
              <w:marBottom w:val="0"/>
              <w:divBdr>
                <w:top w:val="none" w:sz="0" w:space="0" w:color="auto"/>
                <w:left w:val="none" w:sz="0" w:space="0" w:color="auto"/>
                <w:bottom w:val="none" w:sz="0" w:space="0" w:color="auto"/>
                <w:right w:val="none" w:sz="0" w:space="0" w:color="auto"/>
              </w:divBdr>
            </w:div>
            <w:div w:id="507525087">
              <w:marLeft w:val="0"/>
              <w:marRight w:val="0"/>
              <w:marTop w:val="0"/>
              <w:marBottom w:val="0"/>
              <w:divBdr>
                <w:top w:val="none" w:sz="0" w:space="0" w:color="auto"/>
                <w:left w:val="none" w:sz="0" w:space="0" w:color="auto"/>
                <w:bottom w:val="none" w:sz="0" w:space="0" w:color="auto"/>
                <w:right w:val="none" w:sz="0" w:space="0" w:color="auto"/>
              </w:divBdr>
            </w:div>
            <w:div w:id="169217129">
              <w:marLeft w:val="0"/>
              <w:marRight w:val="0"/>
              <w:marTop w:val="0"/>
              <w:marBottom w:val="0"/>
              <w:divBdr>
                <w:top w:val="none" w:sz="0" w:space="0" w:color="auto"/>
                <w:left w:val="none" w:sz="0" w:space="0" w:color="auto"/>
                <w:bottom w:val="none" w:sz="0" w:space="0" w:color="auto"/>
                <w:right w:val="none" w:sz="0" w:space="0" w:color="auto"/>
              </w:divBdr>
            </w:div>
            <w:div w:id="802387504">
              <w:marLeft w:val="0"/>
              <w:marRight w:val="0"/>
              <w:marTop w:val="0"/>
              <w:marBottom w:val="0"/>
              <w:divBdr>
                <w:top w:val="none" w:sz="0" w:space="0" w:color="auto"/>
                <w:left w:val="none" w:sz="0" w:space="0" w:color="auto"/>
                <w:bottom w:val="none" w:sz="0" w:space="0" w:color="auto"/>
                <w:right w:val="none" w:sz="0" w:space="0" w:color="auto"/>
              </w:divBdr>
            </w:div>
            <w:div w:id="1054154675">
              <w:marLeft w:val="0"/>
              <w:marRight w:val="0"/>
              <w:marTop w:val="0"/>
              <w:marBottom w:val="0"/>
              <w:divBdr>
                <w:top w:val="none" w:sz="0" w:space="0" w:color="auto"/>
                <w:left w:val="none" w:sz="0" w:space="0" w:color="auto"/>
                <w:bottom w:val="none" w:sz="0" w:space="0" w:color="auto"/>
                <w:right w:val="none" w:sz="0" w:space="0" w:color="auto"/>
              </w:divBdr>
            </w:div>
            <w:div w:id="670571957">
              <w:marLeft w:val="0"/>
              <w:marRight w:val="0"/>
              <w:marTop w:val="0"/>
              <w:marBottom w:val="0"/>
              <w:divBdr>
                <w:top w:val="none" w:sz="0" w:space="0" w:color="auto"/>
                <w:left w:val="none" w:sz="0" w:space="0" w:color="auto"/>
                <w:bottom w:val="none" w:sz="0" w:space="0" w:color="auto"/>
                <w:right w:val="none" w:sz="0" w:space="0" w:color="auto"/>
              </w:divBdr>
            </w:div>
            <w:div w:id="950287010">
              <w:marLeft w:val="0"/>
              <w:marRight w:val="0"/>
              <w:marTop w:val="0"/>
              <w:marBottom w:val="0"/>
              <w:divBdr>
                <w:top w:val="none" w:sz="0" w:space="0" w:color="auto"/>
                <w:left w:val="none" w:sz="0" w:space="0" w:color="auto"/>
                <w:bottom w:val="none" w:sz="0" w:space="0" w:color="auto"/>
                <w:right w:val="none" w:sz="0" w:space="0" w:color="auto"/>
              </w:divBdr>
            </w:div>
            <w:div w:id="1972010620">
              <w:marLeft w:val="0"/>
              <w:marRight w:val="0"/>
              <w:marTop w:val="0"/>
              <w:marBottom w:val="0"/>
              <w:divBdr>
                <w:top w:val="none" w:sz="0" w:space="0" w:color="auto"/>
                <w:left w:val="none" w:sz="0" w:space="0" w:color="auto"/>
                <w:bottom w:val="none" w:sz="0" w:space="0" w:color="auto"/>
                <w:right w:val="none" w:sz="0" w:space="0" w:color="auto"/>
              </w:divBdr>
            </w:div>
            <w:div w:id="279652989">
              <w:marLeft w:val="0"/>
              <w:marRight w:val="0"/>
              <w:marTop w:val="0"/>
              <w:marBottom w:val="0"/>
              <w:divBdr>
                <w:top w:val="none" w:sz="0" w:space="0" w:color="auto"/>
                <w:left w:val="none" w:sz="0" w:space="0" w:color="auto"/>
                <w:bottom w:val="none" w:sz="0" w:space="0" w:color="auto"/>
                <w:right w:val="none" w:sz="0" w:space="0" w:color="auto"/>
              </w:divBdr>
            </w:div>
            <w:div w:id="561019352">
              <w:marLeft w:val="0"/>
              <w:marRight w:val="0"/>
              <w:marTop w:val="0"/>
              <w:marBottom w:val="0"/>
              <w:divBdr>
                <w:top w:val="none" w:sz="0" w:space="0" w:color="auto"/>
                <w:left w:val="none" w:sz="0" w:space="0" w:color="auto"/>
                <w:bottom w:val="none" w:sz="0" w:space="0" w:color="auto"/>
                <w:right w:val="none" w:sz="0" w:space="0" w:color="auto"/>
              </w:divBdr>
            </w:div>
            <w:div w:id="42097036">
              <w:marLeft w:val="0"/>
              <w:marRight w:val="0"/>
              <w:marTop w:val="0"/>
              <w:marBottom w:val="0"/>
              <w:divBdr>
                <w:top w:val="none" w:sz="0" w:space="0" w:color="auto"/>
                <w:left w:val="none" w:sz="0" w:space="0" w:color="auto"/>
                <w:bottom w:val="none" w:sz="0" w:space="0" w:color="auto"/>
                <w:right w:val="none" w:sz="0" w:space="0" w:color="auto"/>
              </w:divBdr>
            </w:div>
            <w:div w:id="2053185955">
              <w:marLeft w:val="0"/>
              <w:marRight w:val="0"/>
              <w:marTop w:val="0"/>
              <w:marBottom w:val="0"/>
              <w:divBdr>
                <w:top w:val="none" w:sz="0" w:space="0" w:color="auto"/>
                <w:left w:val="none" w:sz="0" w:space="0" w:color="auto"/>
                <w:bottom w:val="none" w:sz="0" w:space="0" w:color="auto"/>
                <w:right w:val="none" w:sz="0" w:space="0" w:color="auto"/>
              </w:divBdr>
            </w:div>
            <w:div w:id="1872841620">
              <w:marLeft w:val="0"/>
              <w:marRight w:val="0"/>
              <w:marTop w:val="0"/>
              <w:marBottom w:val="0"/>
              <w:divBdr>
                <w:top w:val="none" w:sz="0" w:space="0" w:color="auto"/>
                <w:left w:val="none" w:sz="0" w:space="0" w:color="auto"/>
                <w:bottom w:val="none" w:sz="0" w:space="0" w:color="auto"/>
                <w:right w:val="none" w:sz="0" w:space="0" w:color="auto"/>
              </w:divBdr>
            </w:div>
            <w:div w:id="2056352210">
              <w:marLeft w:val="0"/>
              <w:marRight w:val="0"/>
              <w:marTop w:val="0"/>
              <w:marBottom w:val="0"/>
              <w:divBdr>
                <w:top w:val="none" w:sz="0" w:space="0" w:color="auto"/>
                <w:left w:val="none" w:sz="0" w:space="0" w:color="auto"/>
                <w:bottom w:val="none" w:sz="0" w:space="0" w:color="auto"/>
                <w:right w:val="none" w:sz="0" w:space="0" w:color="auto"/>
              </w:divBdr>
            </w:div>
            <w:div w:id="1093014376">
              <w:marLeft w:val="0"/>
              <w:marRight w:val="0"/>
              <w:marTop w:val="0"/>
              <w:marBottom w:val="0"/>
              <w:divBdr>
                <w:top w:val="none" w:sz="0" w:space="0" w:color="auto"/>
                <w:left w:val="none" w:sz="0" w:space="0" w:color="auto"/>
                <w:bottom w:val="none" w:sz="0" w:space="0" w:color="auto"/>
                <w:right w:val="none" w:sz="0" w:space="0" w:color="auto"/>
              </w:divBdr>
            </w:div>
            <w:div w:id="148256351">
              <w:marLeft w:val="0"/>
              <w:marRight w:val="0"/>
              <w:marTop w:val="0"/>
              <w:marBottom w:val="0"/>
              <w:divBdr>
                <w:top w:val="none" w:sz="0" w:space="0" w:color="auto"/>
                <w:left w:val="none" w:sz="0" w:space="0" w:color="auto"/>
                <w:bottom w:val="none" w:sz="0" w:space="0" w:color="auto"/>
                <w:right w:val="none" w:sz="0" w:space="0" w:color="auto"/>
              </w:divBdr>
            </w:div>
            <w:div w:id="1858538030">
              <w:marLeft w:val="0"/>
              <w:marRight w:val="0"/>
              <w:marTop w:val="0"/>
              <w:marBottom w:val="0"/>
              <w:divBdr>
                <w:top w:val="none" w:sz="0" w:space="0" w:color="auto"/>
                <w:left w:val="none" w:sz="0" w:space="0" w:color="auto"/>
                <w:bottom w:val="none" w:sz="0" w:space="0" w:color="auto"/>
                <w:right w:val="none" w:sz="0" w:space="0" w:color="auto"/>
              </w:divBdr>
            </w:div>
            <w:div w:id="112406194">
              <w:marLeft w:val="0"/>
              <w:marRight w:val="0"/>
              <w:marTop w:val="0"/>
              <w:marBottom w:val="0"/>
              <w:divBdr>
                <w:top w:val="none" w:sz="0" w:space="0" w:color="auto"/>
                <w:left w:val="none" w:sz="0" w:space="0" w:color="auto"/>
                <w:bottom w:val="none" w:sz="0" w:space="0" w:color="auto"/>
                <w:right w:val="none" w:sz="0" w:space="0" w:color="auto"/>
              </w:divBdr>
            </w:div>
            <w:div w:id="1768573727">
              <w:marLeft w:val="0"/>
              <w:marRight w:val="0"/>
              <w:marTop w:val="0"/>
              <w:marBottom w:val="0"/>
              <w:divBdr>
                <w:top w:val="none" w:sz="0" w:space="0" w:color="auto"/>
                <w:left w:val="none" w:sz="0" w:space="0" w:color="auto"/>
                <w:bottom w:val="none" w:sz="0" w:space="0" w:color="auto"/>
                <w:right w:val="none" w:sz="0" w:space="0" w:color="auto"/>
              </w:divBdr>
            </w:div>
            <w:div w:id="333144115">
              <w:marLeft w:val="0"/>
              <w:marRight w:val="0"/>
              <w:marTop w:val="0"/>
              <w:marBottom w:val="0"/>
              <w:divBdr>
                <w:top w:val="none" w:sz="0" w:space="0" w:color="auto"/>
                <w:left w:val="none" w:sz="0" w:space="0" w:color="auto"/>
                <w:bottom w:val="none" w:sz="0" w:space="0" w:color="auto"/>
                <w:right w:val="none" w:sz="0" w:space="0" w:color="auto"/>
              </w:divBdr>
            </w:div>
            <w:div w:id="875389185">
              <w:marLeft w:val="0"/>
              <w:marRight w:val="0"/>
              <w:marTop w:val="0"/>
              <w:marBottom w:val="0"/>
              <w:divBdr>
                <w:top w:val="none" w:sz="0" w:space="0" w:color="auto"/>
                <w:left w:val="none" w:sz="0" w:space="0" w:color="auto"/>
                <w:bottom w:val="none" w:sz="0" w:space="0" w:color="auto"/>
                <w:right w:val="none" w:sz="0" w:space="0" w:color="auto"/>
              </w:divBdr>
            </w:div>
            <w:div w:id="29771289">
              <w:marLeft w:val="0"/>
              <w:marRight w:val="0"/>
              <w:marTop w:val="0"/>
              <w:marBottom w:val="0"/>
              <w:divBdr>
                <w:top w:val="none" w:sz="0" w:space="0" w:color="auto"/>
                <w:left w:val="none" w:sz="0" w:space="0" w:color="auto"/>
                <w:bottom w:val="none" w:sz="0" w:space="0" w:color="auto"/>
                <w:right w:val="none" w:sz="0" w:space="0" w:color="auto"/>
              </w:divBdr>
            </w:div>
            <w:div w:id="1031224022">
              <w:marLeft w:val="0"/>
              <w:marRight w:val="0"/>
              <w:marTop w:val="0"/>
              <w:marBottom w:val="0"/>
              <w:divBdr>
                <w:top w:val="none" w:sz="0" w:space="0" w:color="auto"/>
                <w:left w:val="none" w:sz="0" w:space="0" w:color="auto"/>
                <w:bottom w:val="none" w:sz="0" w:space="0" w:color="auto"/>
                <w:right w:val="none" w:sz="0" w:space="0" w:color="auto"/>
              </w:divBdr>
            </w:div>
            <w:div w:id="819423039">
              <w:marLeft w:val="0"/>
              <w:marRight w:val="0"/>
              <w:marTop w:val="0"/>
              <w:marBottom w:val="0"/>
              <w:divBdr>
                <w:top w:val="none" w:sz="0" w:space="0" w:color="auto"/>
                <w:left w:val="none" w:sz="0" w:space="0" w:color="auto"/>
                <w:bottom w:val="none" w:sz="0" w:space="0" w:color="auto"/>
                <w:right w:val="none" w:sz="0" w:space="0" w:color="auto"/>
              </w:divBdr>
            </w:div>
            <w:div w:id="1911379716">
              <w:marLeft w:val="0"/>
              <w:marRight w:val="0"/>
              <w:marTop w:val="0"/>
              <w:marBottom w:val="0"/>
              <w:divBdr>
                <w:top w:val="none" w:sz="0" w:space="0" w:color="auto"/>
                <w:left w:val="none" w:sz="0" w:space="0" w:color="auto"/>
                <w:bottom w:val="none" w:sz="0" w:space="0" w:color="auto"/>
                <w:right w:val="none" w:sz="0" w:space="0" w:color="auto"/>
              </w:divBdr>
            </w:div>
            <w:div w:id="1662808232">
              <w:marLeft w:val="0"/>
              <w:marRight w:val="0"/>
              <w:marTop w:val="0"/>
              <w:marBottom w:val="0"/>
              <w:divBdr>
                <w:top w:val="none" w:sz="0" w:space="0" w:color="auto"/>
                <w:left w:val="none" w:sz="0" w:space="0" w:color="auto"/>
                <w:bottom w:val="none" w:sz="0" w:space="0" w:color="auto"/>
                <w:right w:val="none" w:sz="0" w:space="0" w:color="auto"/>
              </w:divBdr>
            </w:div>
            <w:div w:id="409812768">
              <w:marLeft w:val="0"/>
              <w:marRight w:val="0"/>
              <w:marTop w:val="0"/>
              <w:marBottom w:val="0"/>
              <w:divBdr>
                <w:top w:val="none" w:sz="0" w:space="0" w:color="auto"/>
                <w:left w:val="none" w:sz="0" w:space="0" w:color="auto"/>
                <w:bottom w:val="none" w:sz="0" w:space="0" w:color="auto"/>
                <w:right w:val="none" w:sz="0" w:space="0" w:color="auto"/>
              </w:divBdr>
            </w:div>
            <w:div w:id="1307278615">
              <w:marLeft w:val="0"/>
              <w:marRight w:val="0"/>
              <w:marTop w:val="0"/>
              <w:marBottom w:val="0"/>
              <w:divBdr>
                <w:top w:val="none" w:sz="0" w:space="0" w:color="auto"/>
                <w:left w:val="none" w:sz="0" w:space="0" w:color="auto"/>
                <w:bottom w:val="none" w:sz="0" w:space="0" w:color="auto"/>
                <w:right w:val="none" w:sz="0" w:space="0" w:color="auto"/>
              </w:divBdr>
            </w:div>
            <w:div w:id="368192664">
              <w:marLeft w:val="0"/>
              <w:marRight w:val="0"/>
              <w:marTop w:val="0"/>
              <w:marBottom w:val="0"/>
              <w:divBdr>
                <w:top w:val="none" w:sz="0" w:space="0" w:color="auto"/>
                <w:left w:val="none" w:sz="0" w:space="0" w:color="auto"/>
                <w:bottom w:val="none" w:sz="0" w:space="0" w:color="auto"/>
                <w:right w:val="none" w:sz="0" w:space="0" w:color="auto"/>
              </w:divBdr>
            </w:div>
            <w:div w:id="12883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4103">
      <w:bodyDiv w:val="1"/>
      <w:marLeft w:val="0"/>
      <w:marRight w:val="0"/>
      <w:marTop w:val="0"/>
      <w:marBottom w:val="0"/>
      <w:divBdr>
        <w:top w:val="none" w:sz="0" w:space="0" w:color="auto"/>
        <w:left w:val="none" w:sz="0" w:space="0" w:color="auto"/>
        <w:bottom w:val="none" w:sz="0" w:space="0" w:color="auto"/>
        <w:right w:val="none" w:sz="0" w:space="0" w:color="auto"/>
      </w:divBdr>
      <w:divsChild>
        <w:div w:id="732043126">
          <w:marLeft w:val="0"/>
          <w:marRight w:val="0"/>
          <w:marTop w:val="0"/>
          <w:marBottom w:val="0"/>
          <w:divBdr>
            <w:top w:val="none" w:sz="0" w:space="0" w:color="auto"/>
            <w:left w:val="none" w:sz="0" w:space="0" w:color="auto"/>
            <w:bottom w:val="none" w:sz="0" w:space="0" w:color="auto"/>
            <w:right w:val="none" w:sz="0" w:space="0" w:color="auto"/>
          </w:divBdr>
          <w:divsChild>
            <w:div w:id="842550661">
              <w:marLeft w:val="0"/>
              <w:marRight w:val="0"/>
              <w:marTop w:val="0"/>
              <w:marBottom w:val="0"/>
              <w:divBdr>
                <w:top w:val="none" w:sz="0" w:space="0" w:color="auto"/>
                <w:left w:val="none" w:sz="0" w:space="0" w:color="auto"/>
                <w:bottom w:val="none" w:sz="0" w:space="0" w:color="auto"/>
                <w:right w:val="none" w:sz="0" w:space="0" w:color="auto"/>
              </w:divBdr>
            </w:div>
            <w:div w:id="122890694">
              <w:marLeft w:val="0"/>
              <w:marRight w:val="0"/>
              <w:marTop w:val="0"/>
              <w:marBottom w:val="0"/>
              <w:divBdr>
                <w:top w:val="none" w:sz="0" w:space="0" w:color="auto"/>
                <w:left w:val="none" w:sz="0" w:space="0" w:color="auto"/>
                <w:bottom w:val="none" w:sz="0" w:space="0" w:color="auto"/>
                <w:right w:val="none" w:sz="0" w:space="0" w:color="auto"/>
              </w:divBdr>
            </w:div>
            <w:div w:id="541136523">
              <w:marLeft w:val="0"/>
              <w:marRight w:val="0"/>
              <w:marTop w:val="0"/>
              <w:marBottom w:val="0"/>
              <w:divBdr>
                <w:top w:val="none" w:sz="0" w:space="0" w:color="auto"/>
                <w:left w:val="none" w:sz="0" w:space="0" w:color="auto"/>
                <w:bottom w:val="none" w:sz="0" w:space="0" w:color="auto"/>
                <w:right w:val="none" w:sz="0" w:space="0" w:color="auto"/>
              </w:divBdr>
            </w:div>
            <w:div w:id="1648976687">
              <w:marLeft w:val="0"/>
              <w:marRight w:val="0"/>
              <w:marTop w:val="0"/>
              <w:marBottom w:val="0"/>
              <w:divBdr>
                <w:top w:val="none" w:sz="0" w:space="0" w:color="auto"/>
                <w:left w:val="none" w:sz="0" w:space="0" w:color="auto"/>
                <w:bottom w:val="none" w:sz="0" w:space="0" w:color="auto"/>
                <w:right w:val="none" w:sz="0" w:space="0" w:color="auto"/>
              </w:divBdr>
            </w:div>
            <w:div w:id="897473347">
              <w:marLeft w:val="0"/>
              <w:marRight w:val="0"/>
              <w:marTop w:val="0"/>
              <w:marBottom w:val="0"/>
              <w:divBdr>
                <w:top w:val="none" w:sz="0" w:space="0" w:color="auto"/>
                <w:left w:val="none" w:sz="0" w:space="0" w:color="auto"/>
                <w:bottom w:val="none" w:sz="0" w:space="0" w:color="auto"/>
                <w:right w:val="none" w:sz="0" w:space="0" w:color="auto"/>
              </w:divBdr>
            </w:div>
            <w:div w:id="898051475">
              <w:marLeft w:val="0"/>
              <w:marRight w:val="0"/>
              <w:marTop w:val="0"/>
              <w:marBottom w:val="0"/>
              <w:divBdr>
                <w:top w:val="none" w:sz="0" w:space="0" w:color="auto"/>
                <w:left w:val="none" w:sz="0" w:space="0" w:color="auto"/>
                <w:bottom w:val="none" w:sz="0" w:space="0" w:color="auto"/>
                <w:right w:val="none" w:sz="0" w:space="0" w:color="auto"/>
              </w:divBdr>
            </w:div>
            <w:div w:id="1805269021">
              <w:marLeft w:val="0"/>
              <w:marRight w:val="0"/>
              <w:marTop w:val="0"/>
              <w:marBottom w:val="0"/>
              <w:divBdr>
                <w:top w:val="none" w:sz="0" w:space="0" w:color="auto"/>
                <w:left w:val="none" w:sz="0" w:space="0" w:color="auto"/>
                <w:bottom w:val="none" w:sz="0" w:space="0" w:color="auto"/>
                <w:right w:val="none" w:sz="0" w:space="0" w:color="auto"/>
              </w:divBdr>
            </w:div>
            <w:div w:id="1143887336">
              <w:marLeft w:val="0"/>
              <w:marRight w:val="0"/>
              <w:marTop w:val="0"/>
              <w:marBottom w:val="0"/>
              <w:divBdr>
                <w:top w:val="none" w:sz="0" w:space="0" w:color="auto"/>
                <w:left w:val="none" w:sz="0" w:space="0" w:color="auto"/>
                <w:bottom w:val="none" w:sz="0" w:space="0" w:color="auto"/>
                <w:right w:val="none" w:sz="0" w:space="0" w:color="auto"/>
              </w:divBdr>
            </w:div>
            <w:div w:id="1120338510">
              <w:marLeft w:val="0"/>
              <w:marRight w:val="0"/>
              <w:marTop w:val="0"/>
              <w:marBottom w:val="0"/>
              <w:divBdr>
                <w:top w:val="none" w:sz="0" w:space="0" w:color="auto"/>
                <w:left w:val="none" w:sz="0" w:space="0" w:color="auto"/>
                <w:bottom w:val="none" w:sz="0" w:space="0" w:color="auto"/>
                <w:right w:val="none" w:sz="0" w:space="0" w:color="auto"/>
              </w:divBdr>
            </w:div>
            <w:div w:id="1708096260">
              <w:marLeft w:val="0"/>
              <w:marRight w:val="0"/>
              <w:marTop w:val="0"/>
              <w:marBottom w:val="0"/>
              <w:divBdr>
                <w:top w:val="none" w:sz="0" w:space="0" w:color="auto"/>
                <w:left w:val="none" w:sz="0" w:space="0" w:color="auto"/>
                <w:bottom w:val="none" w:sz="0" w:space="0" w:color="auto"/>
                <w:right w:val="none" w:sz="0" w:space="0" w:color="auto"/>
              </w:divBdr>
            </w:div>
            <w:div w:id="2106881880">
              <w:marLeft w:val="0"/>
              <w:marRight w:val="0"/>
              <w:marTop w:val="0"/>
              <w:marBottom w:val="0"/>
              <w:divBdr>
                <w:top w:val="none" w:sz="0" w:space="0" w:color="auto"/>
                <w:left w:val="none" w:sz="0" w:space="0" w:color="auto"/>
                <w:bottom w:val="none" w:sz="0" w:space="0" w:color="auto"/>
                <w:right w:val="none" w:sz="0" w:space="0" w:color="auto"/>
              </w:divBdr>
            </w:div>
            <w:div w:id="642197143">
              <w:marLeft w:val="0"/>
              <w:marRight w:val="0"/>
              <w:marTop w:val="0"/>
              <w:marBottom w:val="0"/>
              <w:divBdr>
                <w:top w:val="none" w:sz="0" w:space="0" w:color="auto"/>
                <w:left w:val="none" w:sz="0" w:space="0" w:color="auto"/>
                <w:bottom w:val="none" w:sz="0" w:space="0" w:color="auto"/>
                <w:right w:val="none" w:sz="0" w:space="0" w:color="auto"/>
              </w:divBdr>
            </w:div>
            <w:div w:id="285549807">
              <w:marLeft w:val="0"/>
              <w:marRight w:val="0"/>
              <w:marTop w:val="0"/>
              <w:marBottom w:val="0"/>
              <w:divBdr>
                <w:top w:val="none" w:sz="0" w:space="0" w:color="auto"/>
                <w:left w:val="none" w:sz="0" w:space="0" w:color="auto"/>
                <w:bottom w:val="none" w:sz="0" w:space="0" w:color="auto"/>
                <w:right w:val="none" w:sz="0" w:space="0" w:color="auto"/>
              </w:divBdr>
            </w:div>
            <w:div w:id="1754476219">
              <w:marLeft w:val="0"/>
              <w:marRight w:val="0"/>
              <w:marTop w:val="0"/>
              <w:marBottom w:val="0"/>
              <w:divBdr>
                <w:top w:val="none" w:sz="0" w:space="0" w:color="auto"/>
                <w:left w:val="none" w:sz="0" w:space="0" w:color="auto"/>
                <w:bottom w:val="none" w:sz="0" w:space="0" w:color="auto"/>
                <w:right w:val="none" w:sz="0" w:space="0" w:color="auto"/>
              </w:divBdr>
            </w:div>
            <w:div w:id="1445225387">
              <w:marLeft w:val="0"/>
              <w:marRight w:val="0"/>
              <w:marTop w:val="0"/>
              <w:marBottom w:val="0"/>
              <w:divBdr>
                <w:top w:val="none" w:sz="0" w:space="0" w:color="auto"/>
                <w:left w:val="none" w:sz="0" w:space="0" w:color="auto"/>
                <w:bottom w:val="none" w:sz="0" w:space="0" w:color="auto"/>
                <w:right w:val="none" w:sz="0" w:space="0" w:color="auto"/>
              </w:divBdr>
            </w:div>
            <w:div w:id="1075933267">
              <w:marLeft w:val="0"/>
              <w:marRight w:val="0"/>
              <w:marTop w:val="0"/>
              <w:marBottom w:val="0"/>
              <w:divBdr>
                <w:top w:val="none" w:sz="0" w:space="0" w:color="auto"/>
                <w:left w:val="none" w:sz="0" w:space="0" w:color="auto"/>
                <w:bottom w:val="none" w:sz="0" w:space="0" w:color="auto"/>
                <w:right w:val="none" w:sz="0" w:space="0" w:color="auto"/>
              </w:divBdr>
            </w:div>
            <w:div w:id="1262882823">
              <w:marLeft w:val="0"/>
              <w:marRight w:val="0"/>
              <w:marTop w:val="0"/>
              <w:marBottom w:val="0"/>
              <w:divBdr>
                <w:top w:val="none" w:sz="0" w:space="0" w:color="auto"/>
                <w:left w:val="none" w:sz="0" w:space="0" w:color="auto"/>
                <w:bottom w:val="none" w:sz="0" w:space="0" w:color="auto"/>
                <w:right w:val="none" w:sz="0" w:space="0" w:color="auto"/>
              </w:divBdr>
            </w:div>
            <w:div w:id="1652247599">
              <w:marLeft w:val="0"/>
              <w:marRight w:val="0"/>
              <w:marTop w:val="0"/>
              <w:marBottom w:val="0"/>
              <w:divBdr>
                <w:top w:val="none" w:sz="0" w:space="0" w:color="auto"/>
                <w:left w:val="none" w:sz="0" w:space="0" w:color="auto"/>
                <w:bottom w:val="none" w:sz="0" w:space="0" w:color="auto"/>
                <w:right w:val="none" w:sz="0" w:space="0" w:color="auto"/>
              </w:divBdr>
            </w:div>
            <w:div w:id="1381395663">
              <w:marLeft w:val="0"/>
              <w:marRight w:val="0"/>
              <w:marTop w:val="0"/>
              <w:marBottom w:val="0"/>
              <w:divBdr>
                <w:top w:val="none" w:sz="0" w:space="0" w:color="auto"/>
                <w:left w:val="none" w:sz="0" w:space="0" w:color="auto"/>
                <w:bottom w:val="none" w:sz="0" w:space="0" w:color="auto"/>
                <w:right w:val="none" w:sz="0" w:space="0" w:color="auto"/>
              </w:divBdr>
            </w:div>
            <w:div w:id="1846481406">
              <w:marLeft w:val="0"/>
              <w:marRight w:val="0"/>
              <w:marTop w:val="0"/>
              <w:marBottom w:val="0"/>
              <w:divBdr>
                <w:top w:val="none" w:sz="0" w:space="0" w:color="auto"/>
                <w:left w:val="none" w:sz="0" w:space="0" w:color="auto"/>
                <w:bottom w:val="none" w:sz="0" w:space="0" w:color="auto"/>
                <w:right w:val="none" w:sz="0" w:space="0" w:color="auto"/>
              </w:divBdr>
            </w:div>
            <w:div w:id="1468401806">
              <w:marLeft w:val="0"/>
              <w:marRight w:val="0"/>
              <w:marTop w:val="0"/>
              <w:marBottom w:val="0"/>
              <w:divBdr>
                <w:top w:val="none" w:sz="0" w:space="0" w:color="auto"/>
                <w:left w:val="none" w:sz="0" w:space="0" w:color="auto"/>
                <w:bottom w:val="none" w:sz="0" w:space="0" w:color="auto"/>
                <w:right w:val="none" w:sz="0" w:space="0" w:color="auto"/>
              </w:divBdr>
            </w:div>
            <w:div w:id="711883254">
              <w:marLeft w:val="0"/>
              <w:marRight w:val="0"/>
              <w:marTop w:val="0"/>
              <w:marBottom w:val="0"/>
              <w:divBdr>
                <w:top w:val="none" w:sz="0" w:space="0" w:color="auto"/>
                <w:left w:val="none" w:sz="0" w:space="0" w:color="auto"/>
                <w:bottom w:val="none" w:sz="0" w:space="0" w:color="auto"/>
                <w:right w:val="none" w:sz="0" w:space="0" w:color="auto"/>
              </w:divBdr>
            </w:div>
            <w:div w:id="1972010506">
              <w:marLeft w:val="0"/>
              <w:marRight w:val="0"/>
              <w:marTop w:val="0"/>
              <w:marBottom w:val="0"/>
              <w:divBdr>
                <w:top w:val="none" w:sz="0" w:space="0" w:color="auto"/>
                <w:left w:val="none" w:sz="0" w:space="0" w:color="auto"/>
                <w:bottom w:val="none" w:sz="0" w:space="0" w:color="auto"/>
                <w:right w:val="none" w:sz="0" w:space="0" w:color="auto"/>
              </w:divBdr>
            </w:div>
            <w:div w:id="76832701">
              <w:marLeft w:val="0"/>
              <w:marRight w:val="0"/>
              <w:marTop w:val="0"/>
              <w:marBottom w:val="0"/>
              <w:divBdr>
                <w:top w:val="none" w:sz="0" w:space="0" w:color="auto"/>
                <w:left w:val="none" w:sz="0" w:space="0" w:color="auto"/>
                <w:bottom w:val="none" w:sz="0" w:space="0" w:color="auto"/>
                <w:right w:val="none" w:sz="0" w:space="0" w:color="auto"/>
              </w:divBdr>
            </w:div>
            <w:div w:id="1807963865">
              <w:marLeft w:val="0"/>
              <w:marRight w:val="0"/>
              <w:marTop w:val="0"/>
              <w:marBottom w:val="0"/>
              <w:divBdr>
                <w:top w:val="none" w:sz="0" w:space="0" w:color="auto"/>
                <w:left w:val="none" w:sz="0" w:space="0" w:color="auto"/>
                <w:bottom w:val="none" w:sz="0" w:space="0" w:color="auto"/>
                <w:right w:val="none" w:sz="0" w:space="0" w:color="auto"/>
              </w:divBdr>
            </w:div>
            <w:div w:id="1546868676">
              <w:marLeft w:val="0"/>
              <w:marRight w:val="0"/>
              <w:marTop w:val="0"/>
              <w:marBottom w:val="0"/>
              <w:divBdr>
                <w:top w:val="none" w:sz="0" w:space="0" w:color="auto"/>
                <w:left w:val="none" w:sz="0" w:space="0" w:color="auto"/>
                <w:bottom w:val="none" w:sz="0" w:space="0" w:color="auto"/>
                <w:right w:val="none" w:sz="0" w:space="0" w:color="auto"/>
              </w:divBdr>
            </w:div>
            <w:div w:id="535972392">
              <w:marLeft w:val="0"/>
              <w:marRight w:val="0"/>
              <w:marTop w:val="0"/>
              <w:marBottom w:val="0"/>
              <w:divBdr>
                <w:top w:val="none" w:sz="0" w:space="0" w:color="auto"/>
                <w:left w:val="none" w:sz="0" w:space="0" w:color="auto"/>
                <w:bottom w:val="none" w:sz="0" w:space="0" w:color="auto"/>
                <w:right w:val="none" w:sz="0" w:space="0" w:color="auto"/>
              </w:divBdr>
            </w:div>
            <w:div w:id="90245548">
              <w:marLeft w:val="0"/>
              <w:marRight w:val="0"/>
              <w:marTop w:val="0"/>
              <w:marBottom w:val="0"/>
              <w:divBdr>
                <w:top w:val="none" w:sz="0" w:space="0" w:color="auto"/>
                <w:left w:val="none" w:sz="0" w:space="0" w:color="auto"/>
                <w:bottom w:val="none" w:sz="0" w:space="0" w:color="auto"/>
                <w:right w:val="none" w:sz="0" w:space="0" w:color="auto"/>
              </w:divBdr>
            </w:div>
            <w:div w:id="99227742">
              <w:marLeft w:val="0"/>
              <w:marRight w:val="0"/>
              <w:marTop w:val="0"/>
              <w:marBottom w:val="0"/>
              <w:divBdr>
                <w:top w:val="none" w:sz="0" w:space="0" w:color="auto"/>
                <w:left w:val="none" w:sz="0" w:space="0" w:color="auto"/>
                <w:bottom w:val="none" w:sz="0" w:space="0" w:color="auto"/>
                <w:right w:val="none" w:sz="0" w:space="0" w:color="auto"/>
              </w:divBdr>
            </w:div>
            <w:div w:id="1874999918">
              <w:marLeft w:val="0"/>
              <w:marRight w:val="0"/>
              <w:marTop w:val="0"/>
              <w:marBottom w:val="0"/>
              <w:divBdr>
                <w:top w:val="none" w:sz="0" w:space="0" w:color="auto"/>
                <w:left w:val="none" w:sz="0" w:space="0" w:color="auto"/>
                <w:bottom w:val="none" w:sz="0" w:space="0" w:color="auto"/>
                <w:right w:val="none" w:sz="0" w:space="0" w:color="auto"/>
              </w:divBdr>
            </w:div>
            <w:div w:id="566843646">
              <w:marLeft w:val="0"/>
              <w:marRight w:val="0"/>
              <w:marTop w:val="0"/>
              <w:marBottom w:val="0"/>
              <w:divBdr>
                <w:top w:val="none" w:sz="0" w:space="0" w:color="auto"/>
                <w:left w:val="none" w:sz="0" w:space="0" w:color="auto"/>
                <w:bottom w:val="none" w:sz="0" w:space="0" w:color="auto"/>
                <w:right w:val="none" w:sz="0" w:space="0" w:color="auto"/>
              </w:divBdr>
            </w:div>
            <w:div w:id="1028915679">
              <w:marLeft w:val="0"/>
              <w:marRight w:val="0"/>
              <w:marTop w:val="0"/>
              <w:marBottom w:val="0"/>
              <w:divBdr>
                <w:top w:val="none" w:sz="0" w:space="0" w:color="auto"/>
                <w:left w:val="none" w:sz="0" w:space="0" w:color="auto"/>
                <w:bottom w:val="none" w:sz="0" w:space="0" w:color="auto"/>
                <w:right w:val="none" w:sz="0" w:space="0" w:color="auto"/>
              </w:divBdr>
            </w:div>
            <w:div w:id="1110931819">
              <w:marLeft w:val="0"/>
              <w:marRight w:val="0"/>
              <w:marTop w:val="0"/>
              <w:marBottom w:val="0"/>
              <w:divBdr>
                <w:top w:val="none" w:sz="0" w:space="0" w:color="auto"/>
                <w:left w:val="none" w:sz="0" w:space="0" w:color="auto"/>
                <w:bottom w:val="none" w:sz="0" w:space="0" w:color="auto"/>
                <w:right w:val="none" w:sz="0" w:space="0" w:color="auto"/>
              </w:divBdr>
            </w:div>
            <w:div w:id="920330902">
              <w:marLeft w:val="0"/>
              <w:marRight w:val="0"/>
              <w:marTop w:val="0"/>
              <w:marBottom w:val="0"/>
              <w:divBdr>
                <w:top w:val="none" w:sz="0" w:space="0" w:color="auto"/>
                <w:left w:val="none" w:sz="0" w:space="0" w:color="auto"/>
                <w:bottom w:val="none" w:sz="0" w:space="0" w:color="auto"/>
                <w:right w:val="none" w:sz="0" w:space="0" w:color="auto"/>
              </w:divBdr>
            </w:div>
            <w:div w:id="1618415330">
              <w:marLeft w:val="0"/>
              <w:marRight w:val="0"/>
              <w:marTop w:val="0"/>
              <w:marBottom w:val="0"/>
              <w:divBdr>
                <w:top w:val="none" w:sz="0" w:space="0" w:color="auto"/>
                <w:left w:val="none" w:sz="0" w:space="0" w:color="auto"/>
                <w:bottom w:val="none" w:sz="0" w:space="0" w:color="auto"/>
                <w:right w:val="none" w:sz="0" w:space="0" w:color="auto"/>
              </w:divBdr>
            </w:div>
            <w:div w:id="1927570182">
              <w:marLeft w:val="0"/>
              <w:marRight w:val="0"/>
              <w:marTop w:val="0"/>
              <w:marBottom w:val="0"/>
              <w:divBdr>
                <w:top w:val="none" w:sz="0" w:space="0" w:color="auto"/>
                <w:left w:val="none" w:sz="0" w:space="0" w:color="auto"/>
                <w:bottom w:val="none" w:sz="0" w:space="0" w:color="auto"/>
                <w:right w:val="none" w:sz="0" w:space="0" w:color="auto"/>
              </w:divBdr>
            </w:div>
            <w:div w:id="360594955">
              <w:marLeft w:val="0"/>
              <w:marRight w:val="0"/>
              <w:marTop w:val="0"/>
              <w:marBottom w:val="0"/>
              <w:divBdr>
                <w:top w:val="none" w:sz="0" w:space="0" w:color="auto"/>
                <w:left w:val="none" w:sz="0" w:space="0" w:color="auto"/>
                <w:bottom w:val="none" w:sz="0" w:space="0" w:color="auto"/>
                <w:right w:val="none" w:sz="0" w:space="0" w:color="auto"/>
              </w:divBdr>
            </w:div>
            <w:div w:id="1341470715">
              <w:marLeft w:val="0"/>
              <w:marRight w:val="0"/>
              <w:marTop w:val="0"/>
              <w:marBottom w:val="0"/>
              <w:divBdr>
                <w:top w:val="none" w:sz="0" w:space="0" w:color="auto"/>
                <w:left w:val="none" w:sz="0" w:space="0" w:color="auto"/>
                <w:bottom w:val="none" w:sz="0" w:space="0" w:color="auto"/>
                <w:right w:val="none" w:sz="0" w:space="0" w:color="auto"/>
              </w:divBdr>
            </w:div>
            <w:div w:id="586959010">
              <w:marLeft w:val="0"/>
              <w:marRight w:val="0"/>
              <w:marTop w:val="0"/>
              <w:marBottom w:val="0"/>
              <w:divBdr>
                <w:top w:val="none" w:sz="0" w:space="0" w:color="auto"/>
                <w:left w:val="none" w:sz="0" w:space="0" w:color="auto"/>
                <w:bottom w:val="none" w:sz="0" w:space="0" w:color="auto"/>
                <w:right w:val="none" w:sz="0" w:space="0" w:color="auto"/>
              </w:divBdr>
            </w:div>
            <w:div w:id="1866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5442">
      <w:bodyDiv w:val="1"/>
      <w:marLeft w:val="0"/>
      <w:marRight w:val="0"/>
      <w:marTop w:val="0"/>
      <w:marBottom w:val="0"/>
      <w:divBdr>
        <w:top w:val="none" w:sz="0" w:space="0" w:color="auto"/>
        <w:left w:val="none" w:sz="0" w:space="0" w:color="auto"/>
        <w:bottom w:val="none" w:sz="0" w:space="0" w:color="auto"/>
        <w:right w:val="none" w:sz="0" w:space="0" w:color="auto"/>
      </w:divBdr>
      <w:divsChild>
        <w:div w:id="629095525">
          <w:marLeft w:val="0"/>
          <w:marRight w:val="0"/>
          <w:marTop w:val="0"/>
          <w:marBottom w:val="0"/>
          <w:divBdr>
            <w:top w:val="none" w:sz="0" w:space="0" w:color="auto"/>
            <w:left w:val="none" w:sz="0" w:space="0" w:color="auto"/>
            <w:bottom w:val="none" w:sz="0" w:space="0" w:color="auto"/>
            <w:right w:val="none" w:sz="0" w:space="0" w:color="auto"/>
          </w:divBdr>
          <w:divsChild>
            <w:div w:id="480853580">
              <w:marLeft w:val="0"/>
              <w:marRight w:val="0"/>
              <w:marTop w:val="0"/>
              <w:marBottom w:val="0"/>
              <w:divBdr>
                <w:top w:val="none" w:sz="0" w:space="0" w:color="auto"/>
                <w:left w:val="none" w:sz="0" w:space="0" w:color="auto"/>
                <w:bottom w:val="none" w:sz="0" w:space="0" w:color="auto"/>
                <w:right w:val="none" w:sz="0" w:space="0" w:color="auto"/>
              </w:divBdr>
            </w:div>
            <w:div w:id="1956327185">
              <w:marLeft w:val="0"/>
              <w:marRight w:val="0"/>
              <w:marTop w:val="0"/>
              <w:marBottom w:val="0"/>
              <w:divBdr>
                <w:top w:val="none" w:sz="0" w:space="0" w:color="auto"/>
                <w:left w:val="none" w:sz="0" w:space="0" w:color="auto"/>
                <w:bottom w:val="none" w:sz="0" w:space="0" w:color="auto"/>
                <w:right w:val="none" w:sz="0" w:space="0" w:color="auto"/>
              </w:divBdr>
            </w:div>
            <w:div w:id="920410481">
              <w:marLeft w:val="0"/>
              <w:marRight w:val="0"/>
              <w:marTop w:val="0"/>
              <w:marBottom w:val="0"/>
              <w:divBdr>
                <w:top w:val="none" w:sz="0" w:space="0" w:color="auto"/>
                <w:left w:val="none" w:sz="0" w:space="0" w:color="auto"/>
                <w:bottom w:val="none" w:sz="0" w:space="0" w:color="auto"/>
                <w:right w:val="none" w:sz="0" w:space="0" w:color="auto"/>
              </w:divBdr>
            </w:div>
            <w:div w:id="1659919445">
              <w:marLeft w:val="0"/>
              <w:marRight w:val="0"/>
              <w:marTop w:val="0"/>
              <w:marBottom w:val="0"/>
              <w:divBdr>
                <w:top w:val="none" w:sz="0" w:space="0" w:color="auto"/>
                <w:left w:val="none" w:sz="0" w:space="0" w:color="auto"/>
                <w:bottom w:val="none" w:sz="0" w:space="0" w:color="auto"/>
                <w:right w:val="none" w:sz="0" w:space="0" w:color="auto"/>
              </w:divBdr>
            </w:div>
            <w:div w:id="992686704">
              <w:marLeft w:val="0"/>
              <w:marRight w:val="0"/>
              <w:marTop w:val="0"/>
              <w:marBottom w:val="0"/>
              <w:divBdr>
                <w:top w:val="none" w:sz="0" w:space="0" w:color="auto"/>
                <w:left w:val="none" w:sz="0" w:space="0" w:color="auto"/>
                <w:bottom w:val="none" w:sz="0" w:space="0" w:color="auto"/>
                <w:right w:val="none" w:sz="0" w:space="0" w:color="auto"/>
              </w:divBdr>
            </w:div>
            <w:div w:id="2092463441">
              <w:marLeft w:val="0"/>
              <w:marRight w:val="0"/>
              <w:marTop w:val="0"/>
              <w:marBottom w:val="0"/>
              <w:divBdr>
                <w:top w:val="none" w:sz="0" w:space="0" w:color="auto"/>
                <w:left w:val="none" w:sz="0" w:space="0" w:color="auto"/>
                <w:bottom w:val="none" w:sz="0" w:space="0" w:color="auto"/>
                <w:right w:val="none" w:sz="0" w:space="0" w:color="auto"/>
              </w:divBdr>
            </w:div>
            <w:div w:id="1612518395">
              <w:marLeft w:val="0"/>
              <w:marRight w:val="0"/>
              <w:marTop w:val="0"/>
              <w:marBottom w:val="0"/>
              <w:divBdr>
                <w:top w:val="none" w:sz="0" w:space="0" w:color="auto"/>
                <w:left w:val="none" w:sz="0" w:space="0" w:color="auto"/>
                <w:bottom w:val="none" w:sz="0" w:space="0" w:color="auto"/>
                <w:right w:val="none" w:sz="0" w:space="0" w:color="auto"/>
              </w:divBdr>
            </w:div>
            <w:div w:id="218440498">
              <w:marLeft w:val="0"/>
              <w:marRight w:val="0"/>
              <w:marTop w:val="0"/>
              <w:marBottom w:val="0"/>
              <w:divBdr>
                <w:top w:val="none" w:sz="0" w:space="0" w:color="auto"/>
                <w:left w:val="none" w:sz="0" w:space="0" w:color="auto"/>
                <w:bottom w:val="none" w:sz="0" w:space="0" w:color="auto"/>
                <w:right w:val="none" w:sz="0" w:space="0" w:color="auto"/>
              </w:divBdr>
            </w:div>
            <w:div w:id="1258515326">
              <w:marLeft w:val="0"/>
              <w:marRight w:val="0"/>
              <w:marTop w:val="0"/>
              <w:marBottom w:val="0"/>
              <w:divBdr>
                <w:top w:val="none" w:sz="0" w:space="0" w:color="auto"/>
                <w:left w:val="none" w:sz="0" w:space="0" w:color="auto"/>
                <w:bottom w:val="none" w:sz="0" w:space="0" w:color="auto"/>
                <w:right w:val="none" w:sz="0" w:space="0" w:color="auto"/>
              </w:divBdr>
            </w:div>
            <w:div w:id="1957591306">
              <w:marLeft w:val="0"/>
              <w:marRight w:val="0"/>
              <w:marTop w:val="0"/>
              <w:marBottom w:val="0"/>
              <w:divBdr>
                <w:top w:val="none" w:sz="0" w:space="0" w:color="auto"/>
                <w:left w:val="none" w:sz="0" w:space="0" w:color="auto"/>
                <w:bottom w:val="none" w:sz="0" w:space="0" w:color="auto"/>
                <w:right w:val="none" w:sz="0" w:space="0" w:color="auto"/>
              </w:divBdr>
            </w:div>
            <w:div w:id="575630129">
              <w:marLeft w:val="0"/>
              <w:marRight w:val="0"/>
              <w:marTop w:val="0"/>
              <w:marBottom w:val="0"/>
              <w:divBdr>
                <w:top w:val="none" w:sz="0" w:space="0" w:color="auto"/>
                <w:left w:val="none" w:sz="0" w:space="0" w:color="auto"/>
                <w:bottom w:val="none" w:sz="0" w:space="0" w:color="auto"/>
                <w:right w:val="none" w:sz="0" w:space="0" w:color="auto"/>
              </w:divBdr>
            </w:div>
            <w:div w:id="1471627701">
              <w:marLeft w:val="0"/>
              <w:marRight w:val="0"/>
              <w:marTop w:val="0"/>
              <w:marBottom w:val="0"/>
              <w:divBdr>
                <w:top w:val="none" w:sz="0" w:space="0" w:color="auto"/>
                <w:left w:val="none" w:sz="0" w:space="0" w:color="auto"/>
                <w:bottom w:val="none" w:sz="0" w:space="0" w:color="auto"/>
                <w:right w:val="none" w:sz="0" w:space="0" w:color="auto"/>
              </w:divBdr>
            </w:div>
            <w:div w:id="1548293135">
              <w:marLeft w:val="0"/>
              <w:marRight w:val="0"/>
              <w:marTop w:val="0"/>
              <w:marBottom w:val="0"/>
              <w:divBdr>
                <w:top w:val="none" w:sz="0" w:space="0" w:color="auto"/>
                <w:left w:val="none" w:sz="0" w:space="0" w:color="auto"/>
                <w:bottom w:val="none" w:sz="0" w:space="0" w:color="auto"/>
                <w:right w:val="none" w:sz="0" w:space="0" w:color="auto"/>
              </w:divBdr>
            </w:div>
            <w:div w:id="344093283">
              <w:marLeft w:val="0"/>
              <w:marRight w:val="0"/>
              <w:marTop w:val="0"/>
              <w:marBottom w:val="0"/>
              <w:divBdr>
                <w:top w:val="none" w:sz="0" w:space="0" w:color="auto"/>
                <w:left w:val="none" w:sz="0" w:space="0" w:color="auto"/>
                <w:bottom w:val="none" w:sz="0" w:space="0" w:color="auto"/>
                <w:right w:val="none" w:sz="0" w:space="0" w:color="auto"/>
              </w:divBdr>
            </w:div>
            <w:div w:id="1848203466">
              <w:marLeft w:val="0"/>
              <w:marRight w:val="0"/>
              <w:marTop w:val="0"/>
              <w:marBottom w:val="0"/>
              <w:divBdr>
                <w:top w:val="none" w:sz="0" w:space="0" w:color="auto"/>
                <w:left w:val="none" w:sz="0" w:space="0" w:color="auto"/>
                <w:bottom w:val="none" w:sz="0" w:space="0" w:color="auto"/>
                <w:right w:val="none" w:sz="0" w:space="0" w:color="auto"/>
              </w:divBdr>
            </w:div>
            <w:div w:id="1848980085">
              <w:marLeft w:val="0"/>
              <w:marRight w:val="0"/>
              <w:marTop w:val="0"/>
              <w:marBottom w:val="0"/>
              <w:divBdr>
                <w:top w:val="none" w:sz="0" w:space="0" w:color="auto"/>
                <w:left w:val="none" w:sz="0" w:space="0" w:color="auto"/>
                <w:bottom w:val="none" w:sz="0" w:space="0" w:color="auto"/>
                <w:right w:val="none" w:sz="0" w:space="0" w:color="auto"/>
              </w:divBdr>
            </w:div>
            <w:div w:id="1139304776">
              <w:marLeft w:val="0"/>
              <w:marRight w:val="0"/>
              <w:marTop w:val="0"/>
              <w:marBottom w:val="0"/>
              <w:divBdr>
                <w:top w:val="none" w:sz="0" w:space="0" w:color="auto"/>
                <w:left w:val="none" w:sz="0" w:space="0" w:color="auto"/>
                <w:bottom w:val="none" w:sz="0" w:space="0" w:color="auto"/>
                <w:right w:val="none" w:sz="0" w:space="0" w:color="auto"/>
              </w:divBdr>
            </w:div>
            <w:div w:id="189954100">
              <w:marLeft w:val="0"/>
              <w:marRight w:val="0"/>
              <w:marTop w:val="0"/>
              <w:marBottom w:val="0"/>
              <w:divBdr>
                <w:top w:val="none" w:sz="0" w:space="0" w:color="auto"/>
                <w:left w:val="none" w:sz="0" w:space="0" w:color="auto"/>
                <w:bottom w:val="none" w:sz="0" w:space="0" w:color="auto"/>
                <w:right w:val="none" w:sz="0" w:space="0" w:color="auto"/>
              </w:divBdr>
            </w:div>
            <w:div w:id="2137335329">
              <w:marLeft w:val="0"/>
              <w:marRight w:val="0"/>
              <w:marTop w:val="0"/>
              <w:marBottom w:val="0"/>
              <w:divBdr>
                <w:top w:val="none" w:sz="0" w:space="0" w:color="auto"/>
                <w:left w:val="none" w:sz="0" w:space="0" w:color="auto"/>
                <w:bottom w:val="none" w:sz="0" w:space="0" w:color="auto"/>
                <w:right w:val="none" w:sz="0" w:space="0" w:color="auto"/>
              </w:divBdr>
            </w:div>
            <w:div w:id="1154837161">
              <w:marLeft w:val="0"/>
              <w:marRight w:val="0"/>
              <w:marTop w:val="0"/>
              <w:marBottom w:val="0"/>
              <w:divBdr>
                <w:top w:val="none" w:sz="0" w:space="0" w:color="auto"/>
                <w:left w:val="none" w:sz="0" w:space="0" w:color="auto"/>
                <w:bottom w:val="none" w:sz="0" w:space="0" w:color="auto"/>
                <w:right w:val="none" w:sz="0" w:space="0" w:color="auto"/>
              </w:divBdr>
            </w:div>
            <w:div w:id="206449665">
              <w:marLeft w:val="0"/>
              <w:marRight w:val="0"/>
              <w:marTop w:val="0"/>
              <w:marBottom w:val="0"/>
              <w:divBdr>
                <w:top w:val="none" w:sz="0" w:space="0" w:color="auto"/>
                <w:left w:val="none" w:sz="0" w:space="0" w:color="auto"/>
                <w:bottom w:val="none" w:sz="0" w:space="0" w:color="auto"/>
                <w:right w:val="none" w:sz="0" w:space="0" w:color="auto"/>
              </w:divBdr>
            </w:div>
            <w:div w:id="616258116">
              <w:marLeft w:val="0"/>
              <w:marRight w:val="0"/>
              <w:marTop w:val="0"/>
              <w:marBottom w:val="0"/>
              <w:divBdr>
                <w:top w:val="none" w:sz="0" w:space="0" w:color="auto"/>
                <w:left w:val="none" w:sz="0" w:space="0" w:color="auto"/>
                <w:bottom w:val="none" w:sz="0" w:space="0" w:color="auto"/>
                <w:right w:val="none" w:sz="0" w:space="0" w:color="auto"/>
              </w:divBdr>
            </w:div>
            <w:div w:id="2109696505">
              <w:marLeft w:val="0"/>
              <w:marRight w:val="0"/>
              <w:marTop w:val="0"/>
              <w:marBottom w:val="0"/>
              <w:divBdr>
                <w:top w:val="none" w:sz="0" w:space="0" w:color="auto"/>
                <w:left w:val="none" w:sz="0" w:space="0" w:color="auto"/>
                <w:bottom w:val="none" w:sz="0" w:space="0" w:color="auto"/>
                <w:right w:val="none" w:sz="0" w:space="0" w:color="auto"/>
              </w:divBdr>
            </w:div>
            <w:div w:id="367921874">
              <w:marLeft w:val="0"/>
              <w:marRight w:val="0"/>
              <w:marTop w:val="0"/>
              <w:marBottom w:val="0"/>
              <w:divBdr>
                <w:top w:val="none" w:sz="0" w:space="0" w:color="auto"/>
                <w:left w:val="none" w:sz="0" w:space="0" w:color="auto"/>
                <w:bottom w:val="none" w:sz="0" w:space="0" w:color="auto"/>
                <w:right w:val="none" w:sz="0" w:space="0" w:color="auto"/>
              </w:divBdr>
            </w:div>
            <w:div w:id="443035451">
              <w:marLeft w:val="0"/>
              <w:marRight w:val="0"/>
              <w:marTop w:val="0"/>
              <w:marBottom w:val="0"/>
              <w:divBdr>
                <w:top w:val="none" w:sz="0" w:space="0" w:color="auto"/>
                <w:left w:val="none" w:sz="0" w:space="0" w:color="auto"/>
                <w:bottom w:val="none" w:sz="0" w:space="0" w:color="auto"/>
                <w:right w:val="none" w:sz="0" w:space="0" w:color="auto"/>
              </w:divBdr>
            </w:div>
            <w:div w:id="1945188329">
              <w:marLeft w:val="0"/>
              <w:marRight w:val="0"/>
              <w:marTop w:val="0"/>
              <w:marBottom w:val="0"/>
              <w:divBdr>
                <w:top w:val="none" w:sz="0" w:space="0" w:color="auto"/>
                <w:left w:val="none" w:sz="0" w:space="0" w:color="auto"/>
                <w:bottom w:val="none" w:sz="0" w:space="0" w:color="auto"/>
                <w:right w:val="none" w:sz="0" w:space="0" w:color="auto"/>
              </w:divBdr>
            </w:div>
            <w:div w:id="27414803">
              <w:marLeft w:val="0"/>
              <w:marRight w:val="0"/>
              <w:marTop w:val="0"/>
              <w:marBottom w:val="0"/>
              <w:divBdr>
                <w:top w:val="none" w:sz="0" w:space="0" w:color="auto"/>
                <w:left w:val="none" w:sz="0" w:space="0" w:color="auto"/>
                <w:bottom w:val="none" w:sz="0" w:space="0" w:color="auto"/>
                <w:right w:val="none" w:sz="0" w:space="0" w:color="auto"/>
              </w:divBdr>
            </w:div>
            <w:div w:id="1984649892">
              <w:marLeft w:val="0"/>
              <w:marRight w:val="0"/>
              <w:marTop w:val="0"/>
              <w:marBottom w:val="0"/>
              <w:divBdr>
                <w:top w:val="none" w:sz="0" w:space="0" w:color="auto"/>
                <w:left w:val="none" w:sz="0" w:space="0" w:color="auto"/>
                <w:bottom w:val="none" w:sz="0" w:space="0" w:color="auto"/>
                <w:right w:val="none" w:sz="0" w:space="0" w:color="auto"/>
              </w:divBdr>
            </w:div>
            <w:div w:id="2045934788">
              <w:marLeft w:val="0"/>
              <w:marRight w:val="0"/>
              <w:marTop w:val="0"/>
              <w:marBottom w:val="0"/>
              <w:divBdr>
                <w:top w:val="none" w:sz="0" w:space="0" w:color="auto"/>
                <w:left w:val="none" w:sz="0" w:space="0" w:color="auto"/>
                <w:bottom w:val="none" w:sz="0" w:space="0" w:color="auto"/>
                <w:right w:val="none" w:sz="0" w:space="0" w:color="auto"/>
              </w:divBdr>
            </w:div>
            <w:div w:id="331178630">
              <w:marLeft w:val="0"/>
              <w:marRight w:val="0"/>
              <w:marTop w:val="0"/>
              <w:marBottom w:val="0"/>
              <w:divBdr>
                <w:top w:val="none" w:sz="0" w:space="0" w:color="auto"/>
                <w:left w:val="none" w:sz="0" w:space="0" w:color="auto"/>
                <w:bottom w:val="none" w:sz="0" w:space="0" w:color="auto"/>
                <w:right w:val="none" w:sz="0" w:space="0" w:color="auto"/>
              </w:divBdr>
            </w:div>
            <w:div w:id="1465999621">
              <w:marLeft w:val="0"/>
              <w:marRight w:val="0"/>
              <w:marTop w:val="0"/>
              <w:marBottom w:val="0"/>
              <w:divBdr>
                <w:top w:val="none" w:sz="0" w:space="0" w:color="auto"/>
                <w:left w:val="none" w:sz="0" w:space="0" w:color="auto"/>
                <w:bottom w:val="none" w:sz="0" w:space="0" w:color="auto"/>
                <w:right w:val="none" w:sz="0" w:space="0" w:color="auto"/>
              </w:divBdr>
            </w:div>
            <w:div w:id="460071485">
              <w:marLeft w:val="0"/>
              <w:marRight w:val="0"/>
              <w:marTop w:val="0"/>
              <w:marBottom w:val="0"/>
              <w:divBdr>
                <w:top w:val="none" w:sz="0" w:space="0" w:color="auto"/>
                <w:left w:val="none" w:sz="0" w:space="0" w:color="auto"/>
                <w:bottom w:val="none" w:sz="0" w:space="0" w:color="auto"/>
                <w:right w:val="none" w:sz="0" w:space="0" w:color="auto"/>
              </w:divBdr>
            </w:div>
            <w:div w:id="377508167">
              <w:marLeft w:val="0"/>
              <w:marRight w:val="0"/>
              <w:marTop w:val="0"/>
              <w:marBottom w:val="0"/>
              <w:divBdr>
                <w:top w:val="none" w:sz="0" w:space="0" w:color="auto"/>
                <w:left w:val="none" w:sz="0" w:space="0" w:color="auto"/>
                <w:bottom w:val="none" w:sz="0" w:space="0" w:color="auto"/>
                <w:right w:val="none" w:sz="0" w:space="0" w:color="auto"/>
              </w:divBdr>
            </w:div>
            <w:div w:id="826286461">
              <w:marLeft w:val="0"/>
              <w:marRight w:val="0"/>
              <w:marTop w:val="0"/>
              <w:marBottom w:val="0"/>
              <w:divBdr>
                <w:top w:val="none" w:sz="0" w:space="0" w:color="auto"/>
                <w:left w:val="none" w:sz="0" w:space="0" w:color="auto"/>
                <w:bottom w:val="none" w:sz="0" w:space="0" w:color="auto"/>
                <w:right w:val="none" w:sz="0" w:space="0" w:color="auto"/>
              </w:divBdr>
            </w:div>
            <w:div w:id="1511024832">
              <w:marLeft w:val="0"/>
              <w:marRight w:val="0"/>
              <w:marTop w:val="0"/>
              <w:marBottom w:val="0"/>
              <w:divBdr>
                <w:top w:val="none" w:sz="0" w:space="0" w:color="auto"/>
                <w:left w:val="none" w:sz="0" w:space="0" w:color="auto"/>
                <w:bottom w:val="none" w:sz="0" w:space="0" w:color="auto"/>
                <w:right w:val="none" w:sz="0" w:space="0" w:color="auto"/>
              </w:divBdr>
            </w:div>
            <w:div w:id="608196616">
              <w:marLeft w:val="0"/>
              <w:marRight w:val="0"/>
              <w:marTop w:val="0"/>
              <w:marBottom w:val="0"/>
              <w:divBdr>
                <w:top w:val="none" w:sz="0" w:space="0" w:color="auto"/>
                <w:left w:val="none" w:sz="0" w:space="0" w:color="auto"/>
                <w:bottom w:val="none" w:sz="0" w:space="0" w:color="auto"/>
                <w:right w:val="none" w:sz="0" w:space="0" w:color="auto"/>
              </w:divBdr>
            </w:div>
            <w:div w:id="1157379004">
              <w:marLeft w:val="0"/>
              <w:marRight w:val="0"/>
              <w:marTop w:val="0"/>
              <w:marBottom w:val="0"/>
              <w:divBdr>
                <w:top w:val="none" w:sz="0" w:space="0" w:color="auto"/>
                <w:left w:val="none" w:sz="0" w:space="0" w:color="auto"/>
                <w:bottom w:val="none" w:sz="0" w:space="0" w:color="auto"/>
                <w:right w:val="none" w:sz="0" w:space="0" w:color="auto"/>
              </w:divBdr>
            </w:div>
            <w:div w:id="1327171659">
              <w:marLeft w:val="0"/>
              <w:marRight w:val="0"/>
              <w:marTop w:val="0"/>
              <w:marBottom w:val="0"/>
              <w:divBdr>
                <w:top w:val="none" w:sz="0" w:space="0" w:color="auto"/>
                <w:left w:val="none" w:sz="0" w:space="0" w:color="auto"/>
                <w:bottom w:val="none" w:sz="0" w:space="0" w:color="auto"/>
                <w:right w:val="none" w:sz="0" w:space="0" w:color="auto"/>
              </w:divBdr>
            </w:div>
            <w:div w:id="792821201">
              <w:marLeft w:val="0"/>
              <w:marRight w:val="0"/>
              <w:marTop w:val="0"/>
              <w:marBottom w:val="0"/>
              <w:divBdr>
                <w:top w:val="none" w:sz="0" w:space="0" w:color="auto"/>
                <w:left w:val="none" w:sz="0" w:space="0" w:color="auto"/>
                <w:bottom w:val="none" w:sz="0" w:space="0" w:color="auto"/>
                <w:right w:val="none" w:sz="0" w:space="0" w:color="auto"/>
              </w:divBdr>
            </w:div>
            <w:div w:id="2046514492">
              <w:marLeft w:val="0"/>
              <w:marRight w:val="0"/>
              <w:marTop w:val="0"/>
              <w:marBottom w:val="0"/>
              <w:divBdr>
                <w:top w:val="none" w:sz="0" w:space="0" w:color="auto"/>
                <w:left w:val="none" w:sz="0" w:space="0" w:color="auto"/>
                <w:bottom w:val="none" w:sz="0" w:space="0" w:color="auto"/>
                <w:right w:val="none" w:sz="0" w:space="0" w:color="auto"/>
              </w:divBdr>
            </w:div>
            <w:div w:id="1844319849">
              <w:marLeft w:val="0"/>
              <w:marRight w:val="0"/>
              <w:marTop w:val="0"/>
              <w:marBottom w:val="0"/>
              <w:divBdr>
                <w:top w:val="none" w:sz="0" w:space="0" w:color="auto"/>
                <w:left w:val="none" w:sz="0" w:space="0" w:color="auto"/>
                <w:bottom w:val="none" w:sz="0" w:space="0" w:color="auto"/>
                <w:right w:val="none" w:sz="0" w:space="0" w:color="auto"/>
              </w:divBdr>
            </w:div>
            <w:div w:id="1499881888">
              <w:marLeft w:val="0"/>
              <w:marRight w:val="0"/>
              <w:marTop w:val="0"/>
              <w:marBottom w:val="0"/>
              <w:divBdr>
                <w:top w:val="none" w:sz="0" w:space="0" w:color="auto"/>
                <w:left w:val="none" w:sz="0" w:space="0" w:color="auto"/>
                <w:bottom w:val="none" w:sz="0" w:space="0" w:color="auto"/>
                <w:right w:val="none" w:sz="0" w:space="0" w:color="auto"/>
              </w:divBdr>
            </w:div>
            <w:div w:id="1455170405">
              <w:marLeft w:val="0"/>
              <w:marRight w:val="0"/>
              <w:marTop w:val="0"/>
              <w:marBottom w:val="0"/>
              <w:divBdr>
                <w:top w:val="none" w:sz="0" w:space="0" w:color="auto"/>
                <w:left w:val="none" w:sz="0" w:space="0" w:color="auto"/>
                <w:bottom w:val="none" w:sz="0" w:space="0" w:color="auto"/>
                <w:right w:val="none" w:sz="0" w:space="0" w:color="auto"/>
              </w:divBdr>
            </w:div>
            <w:div w:id="2135174750">
              <w:marLeft w:val="0"/>
              <w:marRight w:val="0"/>
              <w:marTop w:val="0"/>
              <w:marBottom w:val="0"/>
              <w:divBdr>
                <w:top w:val="none" w:sz="0" w:space="0" w:color="auto"/>
                <w:left w:val="none" w:sz="0" w:space="0" w:color="auto"/>
                <w:bottom w:val="none" w:sz="0" w:space="0" w:color="auto"/>
                <w:right w:val="none" w:sz="0" w:space="0" w:color="auto"/>
              </w:divBdr>
            </w:div>
            <w:div w:id="1679504917">
              <w:marLeft w:val="0"/>
              <w:marRight w:val="0"/>
              <w:marTop w:val="0"/>
              <w:marBottom w:val="0"/>
              <w:divBdr>
                <w:top w:val="none" w:sz="0" w:space="0" w:color="auto"/>
                <w:left w:val="none" w:sz="0" w:space="0" w:color="auto"/>
                <w:bottom w:val="none" w:sz="0" w:space="0" w:color="auto"/>
                <w:right w:val="none" w:sz="0" w:space="0" w:color="auto"/>
              </w:divBdr>
            </w:div>
            <w:div w:id="1225946348">
              <w:marLeft w:val="0"/>
              <w:marRight w:val="0"/>
              <w:marTop w:val="0"/>
              <w:marBottom w:val="0"/>
              <w:divBdr>
                <w:top w:val="none" w:sz="0" w:space="0" w:color="auto"/>
                <w:left w:val="none" w:sz="0" w:space="0" w:color="auto"/>
                <w:bottom w:val="none" w:sz="0" w:space="0" w:color="auto"/>
                <w:right w:val="none" w:sz="0" w:space="0" w:color="auto"/>
              </w:divBdr>
            </w:div>
            <w:div w:id="820345682">
              <w:marLeft w:val="0"/>
              <w:marRight w:val="0"/>
              <w:marTop w:val="0"/>
              <w:marBottom w:val="0"/>
              <w:divBdr>
                <w:top w:val="none" w:sz="0" w:space="0" w:color="auto"/>
                <w:left w:val="none" w:sz="0" w:space="0" w:color="auto"/>
                <w:bottom w:val="none" w:sz="0" w:space="0" w:color="auto"/>
                <w:right w:val="none" w:sz="0" w:space="0" w:color="auto"/>
              </w:divBdr>
            </w:div>
            <w:div w:id="8418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3670">
      <w:bodyDiv w:val="1"/>
      <w:marLeft w:val="0"/>
      <w:marRight w:val="0"/>
      <w:marTop w:val="0"/>
      <w:marBottom w:val="0"/>
      <w:divBdr>
        <w:top w:val="none" w:sz="0" w:space="0" w:color="auto"/>
        <w:left w:val="none" w:sz="0" w:space="0" w:color="auto"/>
        <w:bottom w:val="none" w:sz="0" w:space="0" w:color="auto"/>
        <w:right w:val="none" w:sz="0" w:space="0" w:color="auto"/>
      </w:divBdr>
      <w:divsChild>
        <w:div w:id="280766337">
          <w:marLeft w:val="0"/>
          <w:marRight w:val="0"/>
          <w:marTop w:val="0"/>
          <w:marBottom w:val="0"/>
          <w:divBdr>
            <w:top w:val="none" w:sz="0" w:space="0" w:color="auto"/>
            <w:left w:val="none" w:sz="0" w:space="0" w:color="auto"/>
            <w:bottom w:val="none" w:sz="0" w:space="0" w:color="auto"/>
            <w:right w:val="none" w:sz="0" w:space="0" w:color="auto"/>
          </w:divBdr>
          <w:divsChild>
            <w:div w:id="1127548607">
              <w:marLeft w:val="0"/>
              <w:marRight w:val="0"/>
              <w:marTop w:val="0"/>
              <w:marBottom w:val="0"/>
              <w:divBdr>
                <w:top w:val="none" w:sz="0" w:space="0" w:color="auto"/>
                <w:left w:val="none" w:sz="0" w:space="0" w:color="auto"/>
                <w:bottom w:val="none" w:sz="0" w:space="0" w:color="auto"/>
                <w:right w:val="none" w:sz="0" w:space="0" w:color="auto"/>
              </w:divBdr>
            </w:div>
            <w:div w:id="1243638540">
              <w:marLeft w:val="0"/>
              <w:marRight w:val="0"/>
              <w:marTop w:val="0"/>
              <w:marBottom w:val="0"/>
              <w:divBdr>
                <w:top w:val="none" w:sz="0" w:space="0" w:color="auto"/>
                <w:left w:val="none" w:sz="0" w:space="0" w:color="auto"/>
                <w:bottom w:val="none" w:sz="0" w:space="0" w:color="auto"/>
                <w:right w:val="none" w:sz="0" w:space="0" w:color="auto"/>
              </w:divBdr>
            </w:div>
            <w:div w:id="1689746384">
              <w:marLeft w:val="0"/>
              <w:marRight w:val="0"/>
              <w:marTop w:val="0"/>
              <w:marBottom w:val="0"/>
              <w:divBdr>
                <w:top w:val="none" w:sz="0" w:space="0" w:color="auto"/>
                <w:left w:val="none" w:sz="0" w:space="0" w:color="auto"/>
                <w:bottom w:val="none" w:sz="0" w:space="0" w:color="auto"/>
                <w:right w:val="none" w:sz="0" w:space="0" w:color="auto"/>
              </w:divBdr>
            </w:div>
            <w:div w:id="237054004">
              <w:marLeft w:val="0"/>
              <w:marRight w:val="0"/>
              <w:marTop w:val="0"/>
              <w:marBottom w:val="0"/>
              <w:divBdr>
                <w:top w:val="none" w:sz="0" w:space="0" w:color="auto"/>
                <w:left w:val="none" w:sz="0" w:space="0" w:color="auto"/>
                <w:bottom w:val="none" w:sz="0" w:space="0" w:color="auto"/>
                <w:right w:val="none" w:sz="0" w:space="0" w:color="auto"/>
              </w:divBdr>
            </w:div>
            <w:div w:id="1785878781">
              <w:marLeft w:val="0"/>
              <w:marRight w:val="0"/>
              <w:marTop w:val="0"/>
              <w:marBottom w:val="0"/>
              <w:divBdr>
                <w:top w:val="none" w:sz="0" w:space="0" w:color="auto"/>
                <w:left w:val="none" w:sz="0" w:space="0" w:color="auto"/>
                <w:bottom w:val="none" w:sz="0" w:space="0" w:color="auto"/>
                <w:right w:val="none" w:sz="0" w:space="0" w:color="auto"/>
              </w:divBdr>
            </w:div>
            <w:div w:id="123080267">
              <w:marLeft w:val="0"/>
              <w:marRight w:val="0"/>
              <w:marTop w:val="0"/>
              <w:marBottom w:val="0"/>
              <w:divBdr>
                <w:top w:val="none" w:sz="0" w:space="0" w:color="auto"/>
                <w:left w:val="none" w:sz="0" w:space="0" w:color="auto"/>
                <w:bottom w:val="none" w:sz="0" w:space="0" w:color="auto"/>
                <w:right w:val="none" w:sz="0" w:space="0" w:color="auto"/>
              </w:divBdr>
            </w:div>
            <w:div w:id="1541094300">
              <w:marLeft w:val="0"/>
              <w:marRight w:val="0"/>
              <w:marTop w:val="0"/>
              <w:marBottom w:val="0"/>
              <w:divBdr>
                <w:top w:val="none" w:sz="0" w:space="0" w:color="auto"/>
                <w:left w:val="none" w:sz="0" w:space="0" w:color="auto"/>
                <w:bottom w:val="none" w:sz="0" w:space="0" w:color="auto"/>
                <w:right w:val="none" w:sz="0" w:space="0" w:color="auto"/>
              </w:divBdr>
            </w:div>
            <w:div w:id="1972131562">
              <w:marLeft w:val="0"/>
              <w:marRight w:val="0"/>
              <w:marTop w:val="0"/>
              <w:marBottom w:val="0"/>
              <w:divBdr>
                <w:top w:val="none" w:sz="0" w:space="0" w:color="auto"/>
                <w:left w:val="none" w:sz="0" w:space="0" w:color="auto"/>
                <w:bottom w:val="none" w:sz="0" w:space="0" w:color="auto"/>
                <w:right w:val="none" w:sz="0" w:space="0" w:color="auto"/>
              </w:divBdr>
            </w:div>
            <w:div w:id="1699043492">
              <w:marLeft w:val="0"/>
              <w:marRight w:val="0"/>
              <w:marTop w:val="0"/>
              <w:marBottom w:val="0"/>
              <w:divBdr>
                <w:top w:val="none" w:sz="0" w:space="0" w:color="auto"/>
                <w:left w:val="none" w:sz="0" w:space="0" w:color="auto"/>
                <w:bottom w:val="none" w:sz="0" w:space="0" w:color="auto"/>
                <w:right w:val="none" w:sz="0" w:space="0" w:color="auto"/>
              </w:divBdr>
            </w:div>
            <w:div w:id="503322035">
              <w:marLeft w:val="0"/>
              <w:marRight w:val="0"/>
              <w:marTop w:val="0"/>
              <w:marBottom w:val="0"/>
              <w:divBdr>
                <w:top w:val="none" w:sz="0" w:space="0" w:color="auto"/>
                <w:left w:val="none" w:sz="0" w:space="0" w:color="auto"/>
                <w:bottom w:val="none" w:sz="0" w:space="0" w:color="auto"/>
                <w:right w:val="none" w:sz="0" w:space="0" w:color="auto"/>
              </w:divBdr>
            </w:div>
            <w:div w:id="32581515">
              <w:marLeft w:val="0"/>
              <w:marRight w:val="0"/>
              <w:marTop w:val="0"/>
              <w:marBottom w:val="0"/>
              <w:divBdr>
                <w:top w:val="none" w:sz="0" w:space="0" w:color="auto"/>
                <w:left w:val="none" w:sz="0" w:space="0" w:color="auto"/>
                <w:bottom w:val="none" w:sz="0" w:space="0" w:color="auto"/>
                <w:right w:val="none" w:sz="0" w:space="0" w:color="auto"/>
              </w:divBdr>
            </w:div>
            <w:div w:id="12852436">
              <w:marLeft w:val="0"/>
              <w:marRight w:val="0"/>
              <w:marTop w:val="0"/>
              <w:marBottom w:val="0"/>
              <w:divBdr>
                <w:top w:val="none" w:sz="0" w:space="0" w:color="auto"/>
                <w:left w:val="none" w:sz="0" w:space="0" w:color="auto"/>
                <w:bottom w:val="none" w:sz="0" w:space="0" w:color="auto"/>
                <w:right w:val="none" w:sz="0" w:space="0" w:color="auto"/>
              </w:divBdr>
            </w:div>
            <w:div w:id="2006399492">
              <w:marLeft w:val="0"/>
              <w:marRight w:val="0"/>
              <w:marTop w:val="0"/>
              <w:marBottom w:val="0"/>
              <w:divBdr>
                <w:top w:val="none" w:sz="0" w:space="0" w:color="auto"/>
                <w:left w:val="none" w:sz="0" w:space="0" w:color="auto"/>
                <w:bottom w:val="none" w:sz="0" w:space="0" w:color="auto"/>
                <w:right w:val="none" w:sz="0" w:space="0" w:color="auto"/>
              </w:divBdr>
            </w:div>
            <w:div w:id="1138379547">
              <w:marLeft w:val="0"/>
              <w:marRight w:val="0"/>
              <w:marTop w:val="0"/>
              <w:marBottom w:val="0"/>
              <w:divBdr>
                <w:top w:val="none" w:sz="0" w:space="0" w:color="auto"/>
                <w:left w:val="none" w:sz="0" w:space="0" w:color="auto"/>
                <w:bottom w:val="none" w:sz="0" w:space="0" w:color="auto"/>
                <w:right w:val="none" w:sz="0" w:space="0" w:color="auto"/>
              </w:divBdr>
            </w:div>
            <w:div w:id="1870025088">
              <w:marLeft w:val="0"/>
              <w:marRight w:val="0"/>
              <w:marTop w:val="0"/>
              <w:marBottom w:val="0"/>
              <w:divBdr>
                <w:top w:val="none" w:sz="0" w:space="0" w:color="auto"/>
                <w:left w:val="none" w:sz="0" w:space="0" w:color="auto"/>
                <w:bottom w:val="none" w:sz="0" w:space="0" w:color="auto"/>
                <w:right w:val="none" w:sz="0" w:space="0" w:color="auto"/>
              </w:divBdr>
            </w:div>
            <w:div w:id="1076510850">
              <w:marLeft w:val="0"/>
              <w:marRight w:val="0"/>
              <w:marTop w:val="0"/>
              <w:marBottom w:val="0"/>
              <w:divBdr>
                <w:top w:val="none" w:sz="0" w:space="0" w:color="auto"/>
                <w:left w:val="none" w:sz="0" w:space="0" w:color="auto"/>
                <w:bottom w:val="none" w:sz="0" w:space="0" w:color="auto"/>
                <w:right w:val="none" w:sz="0" w:space="0" w:color="auto"/>
              </w:divBdr>
            </w:div>
            <w:div w:id="1292788460">
              <w:marLeft w:val="0"/>
              <w:marRight w:val="0"/>
              <w:marTop w:val="0"/>
              <w:marBottom w:val="0"/>
              <w:divBdr>
                <w:top w:val="none" w:sz="0" w:space="0" w:color="auto"/>
                <w:left w:val="none" w:sz="0" w:space="0" w:color="auto"/>
                <w:bottom w:val="none" w:sz="0" w:space="0" w:color="auto"/>
                <w:right w:val="none" w:sz="0" w:space="0" w:color="auto"/>
              </w:divBdr>
            </w:div>
            <w:div w:id="326713321">
              <w:marLeft w:val="0"/>
              <w:marRight w:val="0"/>
              <w:marTop w:val="0"/>
              <w:marBottom w:val="0"/>
              <w:divBdr>
                <w:top w:val="none" w:sz="0" w:space="0" w:color="auto"/>
                <w:left w:val="none" w:sz="0" w:space="0" w:color="auto"/>
                <w:bottom w:val="none" w:sz="0" w:space="0" w:color="auto"/>
                <w:right w:val="none" w:sz="0" w:space="0" w:color="auto"/>
              </w:divBdr>
            </w:div>
            <w:div w:id="1809400926">
              <w:marLeft w:val="0"/>
              <w:marRight w:val="0"/>
              <w:marTop w:val="0"/>
              <w:marBottom w:val="0"/>
              <w:divBdr>
                <w:top w:val="none" w:sz="0" w:space="0" w:color="auto"/>
                <w:left w:val="none" w:sz="0" w:space="0" w:color="auto"/>
                <w:bottom w:val="none" w:sz="0" w:space="0" w:color="auto"/>
                <w:right w:val="none" w:sz="0" w:space="0" w:color="auto"/>
              </w:divBdr>
            </w:div>
            <w:div w:id="1606696837">
              <w:marLeft w:val="0"/>
              <w:marRight w:val="0"/>
              <w:marTop w:val="0"/>
              <w:marBottom w:val="0"/>
              <w:divBdr>
                <w:top w:val="none" w:sz="0" w:space="0" w:color="auto"/>
                <w:left w:val="none" w:sz="0" w:space="0" w:color="auto"/>
                <w:bottom w:val="none" w:sz="0" w:space="0" w:color="auto"/>
                <w:right w:val="none" w:sz="0" w:space="0" w:color="auto"/>
              </w:divBdr>
            </w:div>
            <w:div w:id="2134014419">
              <w:marLeft w:val="0"/>
              <w:marRight w:val="0"/>
              <w:marTop w:val="0"/>
              <w:marBottom w:val="0"/>
              <w:divBdr>
                <w:top w:val="none" w:sz="0" w:space="0" w:color="auto"/>
                <w:left w:val="none" w:sz="0" w:space="0" w:color="auto"/>
                <w:bottom w:val="none" w:sz="0" w:space="0" w:color="auto"/>
                <w:right w:val="none" w:sz="0" w:space="0" w:color="auto"/>
              </w:divBdr>
            </w:div>
            <w:div w:id="972445432">
              <w:marLeft w:val="0"/>
              <w:marRight w:val="0"/>
              <w:marTop w:val="0"/>
              <w:marBottom w:val="0"/>
              <w:divBdr>
                <w:top w:val="none" w:sz="0" w:space="0" w:color="auto"/>
                <w:left w:val="none" w:sz="0" w:space="0" w:color="auto"/>
                <w:bottom w:val="none" w:sz="0" w:space="0" w:color="auto"/>
                <w:right w:val="none" w:sz="0" w:space="0" w:color="auto"/>
              </w:divBdr>
            </w:div>
            <w:div w:id="4672381">
              <w:marLeft w:val="0"/>
              <w:marRight w:val="0"/>
              <w:marTop w:val="0"/>
              <w:marBottom w:val="0"/>
              <w:divBdr>
                <w:top w:val="none" w:sz="0" w:space="0" w:color="auto"/>
                <w:left w:val="none" w:sz="0" w:space="0" w:color="auto"/>
                <w:bottom w:val="none" w:sz="0" w:space="0" w:color="auto"/>
                <w:right w:val="none" w:sz="0" w:space="0" w:color="auto"/>
              </w:divBdr>
            </w:div>
            <w:div w:id="713693514">
              <w:marLeft w:val="0"/>
              <w:marRight w:val="0"/>
              <w:marTop w:val="0"/>
              <w:marBottom w:val="0"/>
              <w:divBdr>
                <w:top w:val="none" w:sz="0" w:space="0" w:color="auto"/>
                <w:left w:val="none" w:sz="0" w:space="0" w:color="auto"/>
                <w:bottom w:val="none" w:sz="0" w:space="0" w:color="auto"/>
                <w:right w:val="none" w:sz="0" w:space="0" w:color="auto"/>
              </w:divBdr>
            </w:div>
            <w:div w:id="1150630937">
              <w:marLeft w:val="0"/>
              <w:marRight w:val="0"/>
              <w:marTop w:val="0"/>
              <w:marBottom w:val="0"/>
              <w:divBdr>
                <w:top w:val="none" w:sz="0" w:space="0" w:color="auto"/>
                <w:left w:val="none" w:sz="0" w:space="0" w:color="auto"/>
                <w:bottom w:val="none" w:sz="0" w:space="0" w:color="auto"/>
                <w:right w:val="none" w:sz="0" w:space="0" w:color="auto"/>
              </w:divBdr>
            </w:div>
            <w:div w:id="424805871">
              <w:marLeft w:val="0"/>
              <w:marRight w:val="0"/>
              <w:marTop w:val="0"/>
              <w:marBottom w:val="0"/>
              <w:divBdr>
                <w:top w:val="none" w:sz="0" w:space="0" w:color="auto"/>
                <w:left w:val="none" w:sz="0" w:space="0" w:color="auto"/>
                <w:bottom w:val="none" w:sz="0" w:space="0" w:color="auto"/>
                <w:right w:val="none" w:sz="0" w:space="0" w:color="auto"/>
              </w:divBdr>
            </w:div>
            <w:div w:id="511913485">
              <w:marLeft w:val="0"/>
              <w:marRight w:val="0"/>
              <w:marTop w:val="0"/>
              <w:marBottom w:val="0"/>
              <w:divBdr>
                <w:top w:val="none" w:sz="0" w:space="0" w:color="auto"/>
                <w:left w:val="none" w:sz="0" w:space="0" w:color="auto"/>
                <w:bottom w:val="none" w:sz="0" w:space="0" w:color="auto"/>
                <w:right w:val="none" w:sz="0" w:space="0" w:color="auto"/>
              </w:divBdr>
            </w:div>
            <w:div w:id="1063719177">
              <w:marLeft w:val="0"/>
              <w:marRight w:val="0"/>
              <w:marTop w:val="0"/>
              <w:marBottom w:val="0"/>
              <w:divBdr>
                <w:top w:val="none" w:sz="0" w:space="0" w:color="auto"/>
                <w:left w:val="none" w:sz="0" w:space="0" w:color="auto"/>
                <w:bottom w:val="none" w:sz="0" w:space="0" w:color="auto"/>
                <w:right w:val="none" w:sz="0" w:space="0" w:color="auto"/>
              </w:divBdr>
            </w:div>
            <w:div w:id="415202912">
              <w:marLeft w:val="0"/>
              <w:marRight w:val="0"/>
              <w:marTop w:val="0"/>
              <w:marBottom w:val="0"/>
              <w:divBdr>
                <w:top w:val="none" w:sz="0" w:space="0" w:color="auto"/>
                <w:left w:val="none" w:sz="0" w:space="0" w:color="auto"/>
                <w:bottom w:val="none" w:sz="0" w:space="0" w:color="auto"/>
                <w:right w:val="none" w:sz="0" w:space="0" w:color="auto"/>
              </w:divBdr>
            </w:div>
            <w:div w:id="1628967842">
              <w:marLeft w:val="0"/>
              <w:marRight w:val="0"/>
              <w:marTop w:val="0"/>
              <w:marBottom w:val="0"/>
              <w:divBdr>
                <w:top w:val="none" w:sz="0" w:space="0" w:color="auto"/>
                <w:left w:val="none" w:sz="0" w:space="0" w:color="auto"/>
                <w:bottom w:val="none" w:sz="0" w:space="0" w:color="auto"/>
                <w:right w:val="none" w:sz="0" w:space="0" w:color="auto"/>
              </w:divBdr>
            </w:div>
            <w:div w:id="11666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4078">
      <w:bodyDiv w:val="1"/>
      <w:marLeft w:val="0"/>
      <w:marRight w:val="0"/>
      <w:marTop w:val="0"/>
      <w:marBottom w:val="0"/>
      <w:divBdr>
        <w:top w:val="none" w:sz="0" w:space="0" w:color="auto"/>
        <w:left w:val="none" w:sz="0" w:space="0" w:color="auto"/>
        <w:bottom w:val="none" w:sz="0" w:space="0" w:color="auto"/>
        <w:right w:val="none" w:sz="0" w:space="0" w:color="auto"/>
      </w:divBdr>
      <w:divsChild>
        <w:div w:id="1212109013">
          <w:marLeft w:val="0"/>
          <w:marRight w:val="0"/>
          <w:marTop w:val="0"/>
          <w:marBottom w:val="0"/>
          <w:divBdr>
            <w:top w:val="none" w:sz="0" w:space="0" w:color="auto"/>
            <w:left w:val="none" w:sz="0" w:space="0" w:color="auto"/>
            <w:bottom w:val="none" w:sz="0" w:space="0" w:color="auto"/>
            <w:right w:val="none" w:sz="0" w:space="0" w:color="auto"/>
          </w:divBdr>
          <w:divsChild>
            <w:div w:id="2096248356">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507092608">
              <w:marLeft w:val="0"/>
              <w:marRight w:val="0"/>
              <w:marTop w:val="0"/>
              <w:marBottom w:val="0"/>
              <w:divBdr>
                <w:top w:val="none" w:sz="0" w:space="0" w:color="auto"/>
                <w:left w:val="none" w:sz="0" w:space="0" w:color="auto"/>
                <w:bottom w:val="none" w:sz="0" w:space="0" w:color="auto"/>
                <w:right w:val="none" w:sz="0" w:space="0" w:color="auto"/>
              </w:divBdr>
            </w:div>
            <w:div w:id="748964557">
              <w:marLeft w:val="0"/>
              <w:marRight w:val="0"/>
              <w:marTop w:val="0"/>
              <w:marBottom w:val="0"/>
              <w:divBdr>
                <w:top w:val="none" w:sz="0" w:space="0" w:color="auto"/>
                <w:left w:val="none" w:sz="0" w:space="0" w:color="auto"/>
                <w:bottom w:val="none" w:sz="0" w:space="0" w:color="auto"/>
                <w:right w:val="none" w:sz="0" w:space="0" w:color="auto"/>
              </w:divBdr>
            </w:div>
            <w:div w:id="986671608">
              <w:marLeft w:val="0"/>
              <w:marRight w:val="0"/>
              <w:marTop w:val="0"/>
              <w:marBottom w:val="0"/>
              <w:divBdr>
                <w:top w:val="none" w:sz="0" w:space="0" w:color="auto"/>
                <w:left w:val="none" w:sz="0" w:space="0" w:color="auto"/>
                <w:bottom w:val="none" w:sz="0" w:space="0" w:color="auto"/>
                <w:right w:val="none" w:sz="0" w:space="0" w:color="auto"/>
              </w:divBdr>
            </w:div>
            <w:div w:id="1995913413">
              <w:marLeft w:val="0"/>
              <w:marRight w:val="0"/>
              <w:marTop w:val="0"/>
              <w:marBottom w:val="0"/>
              <w:divBdr>
                <w:top w:val="none" w:sz="0" w:space="0" w:color="auto"/>
                <w:left w:val="none" w:sz="0" w:space="0" w:color="auto"/>
                <w:bottom w:val="none" w:sz="0" w:space="0" w:color="auto"/>
                <w:right w:val="none" w:sz="0" w:space="0" w:color="auto"/>
              </w:divBdr>
            </w:div>
            <w:div w:id="1667901348">
              <w:marLeft w:val="0"/>
              <w:marRight w:val="0"/>
              <w:marTop w:val="0"/>
              <w:marBottom w:val="0"/>
              <w:divBdr>
                <w:top w:val="none" w:sz="0" w:space="0" w:color="auto"/>
                <w:left w:val="none" w:sz="0" w:space="0" w:color="auto"/>
                <w:bottom w:val="none" w:sz="0" w:space="0" w:color="auto"/>
                <w:right w:val="none" w:sz="0" w:space="0" w:color="auto"/>
              </w:divBdr>
            </w:div>
            <w:div w:id="1514762759">
              <w:marLeft w:val="0"/>
              <w:marRight w:val="0"/>
              <w:marTop w:val="0"/>
              <w:marBottom w:val="0"/>
              <w:divBdr>
                <w:top w:val="none" w:sz="0" w:space="0" w:color="auto"/>
                <w:left w:val="none" w:sz="0" w:space="0" w:color="auto"/>
                <w:bottom w:val="none" w:sz="0" w:space="0" w:color="auto"/>
                <w:right w:val="none" w:sz="0" w:space="0" w:color="auto"/>
              </w:divBdr>
            </w:div>
            <w:div w:id="318075031">
              <w:marLeft w:val="0"/>
              <w:marRight w:val="0"/>
              <w:marTop w:val="0"/>
              <w:marBottom w:val="0"/>
              <w:divBdr>
                <w:top w:val="none" w:sz="0" w:space="0" w:color="auto"/>
                <w:left w:val="none" w:sz="0" w:space="0" w:color="auto"/>
                <w:bottom w:val="none" w:sz="0" w:space="0" w:color="auto"/>
                <w:right w:val="none" w:sz="0" w:space="0" w:color="auto"/>
              </w:divBdr>
            </w:div>
            <w:div w:id="188569340">
              <w:marLeft w:val="0"/>
              <w:marRight w:val="0"/>
              <w:marTop w:val="0"/>
              <w:marBottom w:val="0"/>
              <w:divBdr>
                <w:top w:val="none" w:sz="0" w:space="0" w:color="auto"/>
                <w:left w:val="none" w:sz="0" w:space="0" w:color="auto"/>
                <w:bottom w:val="none" w:sz="0" w:space="0" w:color="auto"/>
                <w:right w:val="none" w:sz="0" w:space="0" w:color="auto"/>
              </w:divBdr>
            </w:div>
            <w:div w:id="425349881">
              <w:marLeft w:val="0"/>
              <w:marRight w:val="0"/>
              <w:marTop w:val="0"/>
              <w:marBottom w:val="0"/>
              <w:divBdr>
                <w:top w:val="none" w:sz="0" w:space="0" w:color="auto"/>
                <w:left w:val="none" w:sz="0" w:space="0" w:color="auto"/>
                <w:bottom w:val="none" w:sz="0" w:space="0" w:color="auto"/>
                <w:right w:val="none" w:sz="0" w:space="0" w:color="auto"/>
              </w:divBdr>
            </w:div>
            <w:div w:id="1103721139">
              <w:marLeft w:val="0"/>
              <w:marRight w:val="0"/>
              <w:marTop w:val="0"/>
              <w:marBottom w:val="0"/>
              <w:divBdr>
                <w:top w:val="none" w:sz="0" w:space="0" w:color="auto"/>
                <w:left w:val="none" w:sz="0" w:space="0" w:color="auto"/>
                <w:bottom w:val="none" w:sz="0" w:space="0" w:color="auto"/>
                <w:right w:val="none" w:sz="0" w:space="0" w:color="auto"/>
              </w:divBdr>
            </w:div>
            <w:div w:id="1761826081">
              <w:marLeft w:val="0"/>
              <w:marRight w:val="0"/>
              <w:marTop w:val="0"/>
              <w:marBottom w:val="0"/>
              <w:divBdr>
                <w:top w:val="none" w:sz="0" w:space="0" w:color="auto"/>
                <w:left w:val="none" w:sz="0" w:space="0" w:color="auto"/>
                <w:bottom w:val="none" w:sz="0" w:space="0" w:color="auto"/>
                <w:right w:val="none" w:sz="0" w:space="0" w:color="auto"/>
              </w:divBdr>
            </w:div>
            <w:div w:id="33042135">
              <w:marLeft w:val="0"/>
              <w:marRight w:val="0"/>
              <w:marTop w:val="0"/>
              <w:marBottom w:val="0"/>
              <w:divBdr>
                <w:top w:val="none" w:sz="0" w:space="0" w:color="auto"/>
                <w:left w:val="none" w:sz="0" w:space="0" w:color="auto"/>
                <w:bottom w:val="none" w:sz="0" w:space="0" w:color="auto"/>
                <w:right w:val="none" w:sz="0" w:space="0" w:color="auto"/>
              </w:divBdr>
            </w:div>
            <w:div w:id="242833494">
              <w:marLeft w:val="0"/>
              <w:marRight w:val="0"/>
              <w:marTop w:val="0"/>
              <w:marBottom w:val="0"/>
              <w:divBdr>
                <w:top w:val="none" w:sz="0" w:space="0" w:color="auto"/>
                <w:left w:val="none" w:sz="0" w:space="0" w:color="auto"/>
                <w:bottom w:val="none" w:sz="0" w:space="0" w:color="auto"/>
                <w:right w:val="none" w:sz="0" w:space="0" w:color="auto"/>
              </w:divBdr>
            </w:div>
            <w:div w:id="3439216">
              <w:marLeft w:val="0"/>
              <w:marRight w:val="0"/>
              <w:marTop w:val="0"/>
              <w:marBottom w:val="0"/>
              <w:divBdr>
                <w:top w:val="none" w:sz="0" w:space="0" w:color="auto"/>
                <w:left w:val="none" w:sz="0" w:space="0" w:color="auto"/>
                <w:bottom w:val="none" w:sz="0" w:space="0" w:color="auto"/>
                <w:right w:val="none" w:sz="0" w:space="0" w:color="auto"/>
              </w:divBdr>
            </w:div>
            <w:div w:id="1281641761">
              <w:marLeft w:val="0"/>
              <w:marRight w:val="0"/>
              <w:marTop w:val="0"/>
              <w:marBottom w:val="0"/>
              <w:divBdr>
                <w:top w:val="none" w:sz="0" w:space="0" w:color="auto"/>
                <w:left w:val="none" w:sz="0" w:space="0" w:color="auto"/>
                <w:bottom w:val="none" w:sz="0" w:space="0" w:color="auto"/>
                <w:right w:val="none" w:sz="0" w:space="0" w:color="auto"/>
              </w:divBdr>
            </w:div>
            <w:div w:id="78143267">
              <w:marLeft w:val="0"/>
              <w:marRight w:val="0"/>
              <w:marTop w:val="0"/>
              <w:marBottom w:val="0"/>
              <w:divBdr>
                <w:top w:val="none" w:sz="0" w:space="0" w:color="auto"/>
                <w:left w:val="none" w:sz="0" w:space="0" w:color="auto"/>
                <w:bottom w:val="none" w:sz="0" w:space="0" w:color="auto"/>
                <w:right w:val="none" w:sz="0" w:space="0" w:color="auto"/>
              </w:divBdr>
            </w:div>
            <w:div w:id="1982997202">
              <w:marLeft w:val="0"/>
              <w:marRight w:val="0"/>
              <w:marTop w:val="0"/>
              <w:marBottom w:val="0"/>
              <w:divBdr>
                <w:top w:val="none" w:sz="0" w:space="0" w:color="auto"/>
                <w:left w:val="none" w:sz="0" w:space="0" w:color="auto"/>
                <w:bottom w:val="none" w:sz="0" w:space="0" w:color="auto"/>
                <w:right w:val="none" w:sz="0" w:space="0" w:color="auto"/>
              </w:divBdr>
            </w:div>
            <w:div w:id="1703434924">
              <w:marLeft w:val="0"/>
              <w:marRight w:val="0"/>
              <w:marTop w:val="0"/>
              <w:marBottom w:val="0"/>
              <w:divBdr>
                <w:top w:val="none" w:sz="0" w:space="0" w:color="auto"/>
                <w:left w:val="none" w:sz="0" w:space="0" w:color="auto"/>
                <w:bottom w:val="none" w:sz="0" w:space="0" w:color="auto"/>
                <w:right w:val="none" w:sz="0" w:space="0" w:color="auto"/>
              </w:divBdr>
            </w:div>
            <w:div w:id="226913548">
              <w:marLeft w:val="0"/>
              <w:marRight w:val="0"/>
              <w:marTop w:val="0"/>
              <w:marBottom w:val="0"/>
              <w:divBdr>
                <w:top w:val="none" w:sz="0" w:space="0" w:color="auto"/>
                <w:left w:val="none" w:sz="0" w:space="0" w:color="auto"/>
                <w:bottom w:val="none" w:sz="0" w:space="0" w:color="auto"/>
                <w:right w:val="none" w:sz="0" w:space="0" w:color="auto"/>
              </w:divBdr>
            </w:div>
            <w:div w:id="312804135">
              <w:marLeft w:val="0"/>
              <w:marRight w:val="0"/>
              <w:marTop w:val="0"/>
              <w:marBottom w:val="0"/>
              <w:divBdr>
                <w:top w:val="none" w:sz="0" w:space="0" w:color="auto"/>
                <w:left w:val="none" w:sz="0" w:space="0" w:color="auto"/>
                <w:bottom w:val="none" w:sz="0" w:space="0" w:color="auto"/>
                <w:right w:val="none" w:sz="0" w:space="0" w:color="auto"/>
              </w:divBdr>
            </w:div>
            <w:div w:id="2022900252">
              <w:marLeft w:val="0"/>
              <w:marRight w:val="0"/>
              <w:marTop w:val="0"/>
              <w:marBottom w:val="0"/>
              <w:divBdr>
                <w:top w:val="none" w:sz="0" w:space="0" w:color="auto"/>
                <w:left w:val="none" w:sz="0" w:space="0" w:color="auto"/>
                <w:bottom w:val="none" w:sz="0" w:space="0" w:color="auto"/>
                <w:right w:val="none" w:sz="0" w:space="0" w:color="auto"/>
              </w:divBdr>
            </w:div>
            <w:div w:id="1840609270">
              <w:marLeft w:val="0"/>
              <w:marRight w:val="0"/>
              <w:marTop w:val="0"/>
              <w:marBottom w:val="0"/>
              <w:divBdr>
                <w:top w:val="none" w:sz="0" w:space="0" w:color="auto"/>
                <w:left w:val="none" w:sz="0" w:space="0" w:color="auto"/>
                <w:bottom w:val="none" w:sz="0" w:space="0" w:color="auto"/>
                <w:right w:val="none" w:sz="0" w:space="0" w:color="auto"/>
              </w:divBdr>
            </w:div>
            <w:div w:id="983317360">
              <w:marLeft w:val="0"/>
              <w:marRight w:val="0"/>
              <w:marTop w:val="0"/>
              <w:marBottom w:val="0"/>
              <w:divBdr>
                <w:top w:val="none" w:sz="0" w:space="0" w:color="auto"/>
                <w:left w:val="none" w:sz="0" w:space="0" w:color="auto"/>
                <w:bottom w:val="none" w:sz="0" w:space="0" w:color="auto"/>
                <w:right w:val="none" w:sz="0" w:space="0" w:color="auto"/>
              </w:divBdr>
            </w:div>
            <w:div w:id="1548301653">
              <w:marLeft w:val="0"/>
              <w:marRight w:val="0"/>
              <w:marTop w:val="0"/>
              <w:marBottom w:val="0"/>
              <w:divBdr>
                <w:top w:val="none" w:sz="0" w:space="0" w:color="auto"/>
                <w:left w:val="none" w:sz="0" w:space="0" w:color="auto"/>
                <w:bottom w:val="none" w:sz="0" w:space="0" w:color="auto"/>
                <w:right w:val="none" w:sz="0" w:space="0" w:color="auto"/>
              </w:divBdr>
            </w:div>
            <w:div w:id="338851011">
              <w:marLeft w:val="0"/>
              <w:marRight w:val="0"/>
              <w:marTop w:val="0"/>
              <w:marBottom w:val="0"/>
              <w:divBdr>
                <w:top w:val="none" w:sz="0" w:space="0" w:color="auto"/>
                <w:left w:val="none" w:sz="0" w:space="0" w:color="auto"/>
                <w:bottom w:val="none" w:sz="0" w:space="0" w:color="auto"/>
                <w:right w:val="none" w:sz="0" w:space="0" w:color="auto"/>
              </w:divBdr>
            </w:div>
            <w:div w:id="240259095">
              <w:marLeft w:val="0"/>
              <w:marRight w:val="0"/>
              <w:marTop w:val="0"/>
              <w:marBottom w:val="0"/>
              <w:divBdr>
                <w:top w:val="none" w:sz="0" w:space="0" w:color="auto"/>
                <w:left w:val="none" w:sz="0" w:space="0" w:color="auto"/>
                <w:bottom w:val="none" w:sz="0" w:space="0" w:color="auto"/>
                <w:right w:val="none" w:sz="0" w:space="0" w:color="auto"/>
              </w:divBdr>
            </w:div>
            <w:div w:id="1481269435">
              <w:marLeft w:val="0"/>
              <w:marRight w:val="0"/>
              <w:marTop w:val="0"/>
              <w:marBottom w:val="0"/>
              <w:divBdr>
                <w:top w:val="none" w:sz="0" w:space="0" w:color="auto"/>
                <w:left w:val="none" w:sz="0" w:space="0" w:color="auto"/>
                <w:bottom w:val="none" w:sz="0" w:space="0" w:color="auto"/>
                <w:right w:val="none" w:sz="0" w:space="0" w:color="auto"/>
              </w:divBdr>
            </w:div>
            <w:div w:id="2052222094">
              <w:marLeft w:val="0"/>
              <w:marRight w:val="0"/>
              <w:marTop w:val="0"/>
              <w:marBottom w:val="0"/>
              <w:divBdr>
                <w:top w:val="none" w:sz="0" w:space="0" w:color="auto"/>
                <w:left w:val="none" w:sz="0" w:space="0" w:color="auto"/>
                <w:bottom w:val="none" w:sz="0" w:space="0" w:color="auto"/>
                <w:right w:val="none" w:sz="0" w:space="0" w:color="auto"/>
              </w:divBdr>
            </w:div>
            <w:div w:id="590700523">
              <w:marLeft w:val="0"/>
              <w:marRight w:val="0"/>
              <w:marTop w:val="0"/>
              <w:marBottom w:val="0"/>
              <w:divBdr>
                <w:top w:val="none" w:sz="0" w:space="0" w:color="auto"/>
                <w:left w:val="none" w:sz="0" w:space="0" w:color="auto"/>
                <w:bottom w:val="none" w:sz="0" w:space="0" w:color="auto"/>
                <w:right w:val="none" w:sz="0" w:space="0" w:color="auto"/>
              </w:divBdr>
            </w:div>
            <w:div w:id="1376006734">
              <w:marLeft w:val="0"/>
              <w:marRight w:val="0"/>
              <w:marTop w:val="0"/>
              <w:marBottom w:val="0"/>
              <w:divBdr>
                <w:top w:val="none" w:sz="0" w:space="0" w:color="auto"/>
                <w:left w:val="none" w:sz="0" w:space="0" w:color="auto"/>
                <w:bottom w:val="none" w:sz="0" w:space="0" w:color="auto"/>
                <w:right w:val="none" w:sz="0" w:space="0" w:color="auto"/>
              </w:divBdr>
            </w:div>
            <w:div w:id="1631668543">
              <w:marLeft w:val="0"/>
              <w:marRight w:val="0"/>
              <w:marTop w:val="0"/>
              <w:marBottom w:val="0"/>
              <w:divBdr>
                <w:top w:val="none" w:sz="0" w:space="0" w:color="auto"/>
                <w:left w:val="none" w:sz="0" w:space="0" w:color="auto"/>
                <w:bottom w:val="none" w:sz="0" w:space="0" w:color="auto"/>
                <w:right w:val="none" w:sz="0" w:space="0" w:color="auto"/>
              </w:divBdr>
            </w:div>
            <w:div w:id="250049249">
              <w:marLeft w:val="0"/>
              <w:marRight w:val="0"/>
              <w:marTop w:val="0"/>
              <w:marBottom w:val="0"/>
              <w:divBdr>
                <w:top w:val="none" w:sz="0" w:space="0" w:color="auto"/>
                <w:left w:val="none" w:sz="0" w:space="0" w:color="auto"/>
                <w:bottom w:val="none" w:sz="0" w:space="0" w:color="auto"/>
                <w:right w:val="none" w:sz="0" w:space="0" w:color="auto"/>
              </w:divBdr>
            </w:div>
            <w:div w:id="1577007396">
              <w:marLeft w:val="0"/>
              <w:marRight w:val="0"/>
              <w:marTop w:val="0"/>
              <w:marBottom w:val="0"/>
              <w:divBdr>
                <w:top w:val="none" w:sz="0" w:space="0" w:color="auto"/>
                <w:left w:val="none" w:sz="0" w:space="0" w:color="auto"/>
                <w:bottom w:val="none" w:sz="0" w:space="0" w:color="auto"/>
                <w:right w:val="none" w:sz="0" w:space="0" w:color="auto"/>
              </w:divBdr>
            </w:div>
            <w:div w:id="847259690">
              <w:marLeft w:val="0"/>
              <w:marRight w:val="0"/>
              <w:marTop w:val="0"/>
              <w:marBottom w:val="0"/>
              <w:divBdr>
                <w:top w:val="none" w:sz="0" w:space="0" w:color="auto"/>
                <w:left w:val="none" w:sz="0" w:space="0" w:color="auto"/>
                <w:bottom w:val="none" w:sz="0" w:space="0" w:color="auto"/>
                <w:right w:val="none" w:sz="0" w:space="0" w:color="auto"/>
              </w:divBdr>
            </w:div>
            <w:div w:id="1828475855">
              <w:marLeft w:val="0"/>
              <w:marRight w:val="0"/>
              <w:marTop w:val="0"/>
              <w:marBottom w:val="0"/>
              <w:divBdr>
                <w:top w:val="none" w:sz="0" w:space="0" w:color="auto"/>
                <w:left w:val="none" w:sz="0" w:space="0" w:color="auto"/>
                <w:bottom w:val="none" w:sz="0" w:space="0" w:color="auto"/>
                <w:right w:val="none" w:sz="0" w:space="0" w:color="auto"/>
              </w:divBdr>
            </w:div>
            <w:div w:id="1212301208">
              <w:marLeft w:val="0"/>
              <w:marRight w:val="0"/>
              <w:marTop w:val="0"/>
              <w:marBottom w:val="0"/>
              <w:divBdr>
                <w:top w:val="none" w:sz="0" w:space="0" w:color="auto"/>
                <w:left w:val="none" w:sz="0" w:space="0" w:color="auto"/>
                <w:bottom w:val="none" w:sz="0" w:space="0" w:color="auto"/>
                <w:right w:val="none" w:sz="0" w:space="0" w:color="auto"/>
              </w:divBdr>
            </w:div>
            <w:div w:id="969625040">
              <w:marLeft w:val="0"/>
              <w:marRight w:val="0"/>
              <w:marTop w:val="0"/>
              <w:marBottom w:val="0"/>
              <w:divBdr>
                <w:top w:val="none" w:sz="0" w:space="0" w:color="auto"/>
                <w:left w:val="none" w:sz="0" w:space="0" w:color="auto"/>
                <w:bottom w:val="none" w:sz="0" w:space="0" w:color="auto"/>
                <w:right w:val="none" w:sz="0" w:space="0" w:color="auto"/>
              </w:divBdr>
            </w:div>
            <w:div w:id="1084303288">
              <w:marLeft w:val="0"/>
              <w:marRight w:val="0"/>
              <w:marTop w:val="0"/>
              <w:marBottom w:val="0"/>
              <w:divBdr>
                <w:top w:val="none" w:sz="0" w:space="0" w:color="auto"/>
                <w:left w:val="none" w:sz="0" w:space="0" w:color="auto"/>
                <w:bottom w:val="none" w:sz="0" w:space="0" w:color="auto"/>
                <w:right w:val="none" w:sz="0" w:space="0" w:color="auto"/>
              </w:divBdr>
            </w:div>
            <w:div w:id="1405376849">
              <w:marLeft w:val="0"/>
              <w:marRight w:val="0"/>
              <w:marTop w:val="0"/>
              <w:marBottom w:val="0"/>
              <w:divBdr>
                <w:top w:val="none" w:sz="0" w:space="0" w:color="auto"/>
                <w:left w:val="none" w:sz="0" w:space="0" w:color="auto"/>
                <w:bottom w:val="none" w:sz="0" w:space="0" w:color="auto"/>
                <w:right w:val="none" w:sz="0" w:space="0" w:color="auto"/>
              </w:divBdr>
            </w:div>
            <w:div w:id="373384491">
              <w:marLeft w:val="0"/>
              <w:marRight w:val="0"/>
              <w:marTop w:val="0"/>
              <w:marBottom w:val="0"/>
              <w:divBdr>
                <w:top w:val="none" w:sz="0" w:space="0" w:color="auto"/>
                <w:left w:val="none" w:sz="0" w:space="0" w:color="auto"/>
                <w:bottom w:val="none" w:sz="0" w:space="0" w:color="auto"/>
                <w:right w:val="none" w:sz="0" w:space="0" w:color="auto"/>
              </w:divBdr>
            </w:div>
            <w:div w:id="1213343058">
              <w:marLeft w:val="0"/>
              <w:marRight w:val="0"/>
              <w:marTop w:val="0"/>
              <w:marBottom w:val="0"/>
              <w:divBdr>
                <w:top w:val="none" w:sz="0" w:space="0" w:color="auto"/>
                <w:left w:val="none" w:sz="0" w:space="0" w:color="auto"/>
                <w:bottom w:val="none" w:sz="0" w:space="0" w:color="auto"/>
                <w:right w:val="none" w:sz="0" w:space="0" w:color="auto"/>
              </w:divBdr>
            </w:div>
            <w:div w:id="1245918533">
              <w:marLeft w:val="0"/>
              <w:marRight w:val="0"/>
              <w:marTop w:val="0"/>
              <w:marBottom w:val="0"/>
              <w:divBdr>
                <w:top w:val="none" w:sz="0" w:space="0" w:color="auto"/>
                <w:left w:val="none" w:sz="0" w:space="0" w:color="auto"/>
                <w:bottom w:val="none" w:sz="0" w:space="0" w:color="auto"/>
                <w:right w:val="none" w:sz="0" w:space="0" w:color="auto"/>
              </w:divBdr>
            </w:div>
            <w:div w:id="1114248125">
              <w:marLeft w:val="0"/>
              <w:marRight w:val="0"/>
              <w:marTop w:val="0"/>
              <w:marBottom w:val="0"/>
              <w:divBdr>
                <w:top w:val="none" w:sz="0" w:space="0" w:color="auto"/>
                <w:left w:val="none" w:sz="0" w:space="0" w:color="auto"/>
                <w:bottom w:val="none" w:sz="0" w:space="0" w:color="auto"/>
                <w:right w:val="none" w:sz="0" w:space="0" w:color="auto"/>
              </w:divBdr>
            </w:div>
            <w:div w:id="1483815743">
              <w:marLeft w:val="0"/>
              <w:marRight w:val="0"/>
              <w:marTop w:val="0"/>
              <w:marBottom w:val="0"/>
              <w:divBdr>
                <w:top w:val="none" w:sz="0" w:space="0" w:color="auto"/>
                <w:left w:val="none" w:sz="0" w:space="0" w:color="auto"/>
                <w:bottom w:val="none" w:sz="0" w:space="0" w:color="auto"/>
                <w:right w:val="none" w:sz="0" w:space="0" w:color="auto"/>
              </w:divBdr>
            </w:div>
            <w:div w:id="54283707">
              <w:marLeft w:val="0"/>
              <w:marRight w:val="0"/>
              <w:marTop w:val="0"/>
              <w:marBottom w:val="0"/>
              <w:divBdr>
                <w:top w:val="none" w:sz="0" w:space="0" w:color="auto"/>
                <w:left w:val="none" w:sz="0" w:space="0" w:color="auto"/>
                <w:bottom w:val="none" w:sz="0" w:space="0" w:color="auto"/>
                <w:right w:val="none" w:sz="0" w:space="0" w:color="auto"/>
              </w:divBdr>
            </w:div>
            <w:div w:id="760489847">
              <w:marLeft w:val="0"/>
              <w:marRight w:val="0"/>
              <w:marTop w:val="0"/>
              <w:marBottom w:val="0"/>
              <w:divBdr>
                <w:top w:val="none" w:sz="0" w:space="0" w:color="auto"/>
                <w:left w:val="none" w:sz="0" w:space="0" w:color="auto"/>
                <w:bottom w:val="none" w:sz="0" w:space="0" w:color="auto"/>
                <w:right w:val="none" w:sz="0" w:space="0" w:color="auto"/>
              </w:divBdr>
            </w:div>
            <w:div w:id="633870083">
              <w:marLeft w:val="0"/>
              <w:marRight w:val="0"/>
              <w:marTop w:val="0"/>
              <w:marBottom w:val="0"/>
              <w:divBdr>
                <w:top w:val="none" w:sz="0" w:space="0" w:color="auto"/>
                <w:left w:val="none" w:sz="0" w:space="0" w:color="auto"/>
                <w:bottom w:val="none" w:sz="0" w:space="0" w:color="auto"/>
                <w:right w:val="none" w:sz="0" w:space="0" w:color="auto"/>
              </w:divBdr>
            </w:div>
            <w:div w:id="1241984998">
              <w:marLeft w:val="0"/>
              <w:marRight w:val="0"/>
              <w:marTop w:val="0"/>
              <w:marBottom w:val="0"/>
              <w:divBdr>
                <w:top w:val="none" w:sz="0" w:space="0" w:color="auto"/>
                <w:left w:val="none" w:sz="0" w:space="0" w:color="auto"/>
                <w:bottom w:val="none" w:sz="0" w:space="0" w:color="auto"/>
                <w:right w:val="none" w:sz="0" w:space="0" w:color="auto"/>
              </w:divBdr>
            </w:div>
            <w:div w:id="674116448">
              <w:marLeft w:val="0"/>
              <w:marRight w:val="0"/>
              <w:marTop w:val="0"/>
              <w:marBottom w:val="0"/>
              <w:divBdr>
                <w:top w:val="none" w:sz="0" w:space="0" w:color="auto"/>
                <w:left w:val="none" w:sz="0" w:space="0" w:color="auto"/>
                <w:bottom w:val="none" w:sz="0" w:space="0" w:color="auto"/>
                <w:right w:val="none" w:sz="0" w:space="0" w:color="auto"/>
              </w:divBdr>
            </w:div>
            <w:div w:id="1969311362">
              <w:marLeft w:val="0"/>
              <w:marRight w:val="0"/>
              <w:marTop w:val="0"/>
              <w:marBottom w:val="0"/>
              <w:divBdr>
                <w:top w:val="none" w:sz="0" w:space="0" w:color="auto"/>
                <w:left w:val="none" w:sz="0" w:space="0" w:color="auto"/>
                <w:bottom w:val="none" w:sz="0" w:space="0" w:color="auto"/>
                <w:right w:val="none" w:sz="0" w:space="0" w:color="auto"/>
              </w:divBdr>
            </w:div>
            <w:div w:id="2038387776">
              <w:marLeft w:val="0"/>
              <w:marRight w:val="0"/>
              <w:marTop w:val="0"/>
              <w:marBottom w:val="0"/>
              <w:divBdr>
                <w:top w:val="none" w:sz="0" w:space="0" w:color="auto"/>
                <w:left w:val="none" w:sz="0" w:space="0" w:color="auto"/>
                <w:bottom w:val="none" w:sz="0" w:space="0" w:color="auto"/>
                <w:right w:val="none" w:sz="0" w:space="0" w:color="auto"/>
              </w:divBdr>
            </w:div>
            <w:div w:id="841747901">
              <w:marLeft w:val="0"/>
              <w:marRight w:val="0"/>
              <w:marTop w:val="0"/>
              <w:marBottom w:val="0"/>
              <w:divBdr>
                <w:top w:val="none" w:sz="0" w:space="0" w:color="auto"/>
                <w:left w:val="none" w:sz="0" w:space="0" w:color="auto"/>
                <w:bottom w:val="none" w:sz="0" w:space="0" w:color="auto"/>
                <w:right w:val="none" w:sz="0" w:space="0" w:color="auto"/>
              </w:divBdr>
            </w:div>
            <w:div w:id="198201027">
              <w:marLeft w:val="0"/>
              <w:marRight w:val="0"/>
              <w:marTop w:val="0"/>
              <w:marBottom w:val="0"/>
              <w:divBdr>
                <w:top w:val="none" w:sz="0" w:space="0" w:color="auto"/>
                <w:left w:val="none" w:sz="0" w:space="0" w:color="auto"/>
                <w:bottom w:val="none" w:sz="0" w:space="0" w:color="auto"/>
                <w:right w:val="none" w:sz="0" w:space="0" w:color="auto"/>
              </w:divBdr>
            </w:div>
            <w:div w:id="480776923">
              <w:marLeft w:val="0"/>
              <w:marRight w:val="0"/>
              <w:marTop w:val="0"/>
              <w:marBottom w:val="0"/>
              <w:divBdr>
                <w:top w:val="none" w:sz="0" w:space="0" w:color="auto"/>
                <w:left w:val="none" w:sz="0" w:space="0" w:color="auto"/>
                <w:bottom w:val="none" w:sz="0" w:space="0" w:color="auto"/>
                <w:right w:val="none" w:sz="0" w:space="0" w:color="auto"/>
              </w:divBdr>
            </w:div>
            <w:div w:id="1925869953">
              <w:marLeft w:val="0"/>
              <w:marRight w:val="0"/>
              <w:marTop w:val="0"/>
              <w:marBottom w:val="0"/>
              <w:divBdr>
                <w:top w:val="none" w:sz="0" w:space="0" w:color="auto"/>
                <w:left w:val="none" w:sz="0" w:space="0" w:color="auto"/>
                <w:bottom w:val="none" w:sz="0" w:space="0" w:color="auto"/>
                <w:right w:val="none" w:sz="0" w:space="0" w:color="auto"/>
              </w:divBdr>
            </w:div>
            <w:div w:id="352653051">
              <w:marLeft w:val="0"/>
              <w:marRight w:val="0"/>
              <w:marTop w:val="0"/>
              <w:marBottom w:val="0"/>
              <w:divBdr>
                <w:top w:val="none" w:sz="0" w:space="0" w:color="auto"/>
                <w:left w:val="none" w:sz="0" w:space="0" w:color="auto"/>
                <w:bottom w:val="none" w:sz="0" w:space="0" w:color="auto"/>
                <w:right w:val="none" w:sz="0" w:space="0" w:color="auto"/>
              </w:divBdr>
            </w:div>
            <w:div w:id="756634150">
              <w:marLeft w:val="0"/>
              <w:marRight w:val="0"/>
              <w:marTop w:val="0"/>
              <w:marBottom w:val="0"/>
              <w:divBdr>
                <w:top w:val="none" w:sz="0" w:space="0" w:color="auto"/>
                <w:left w:val="none" w:sz="0" w:space="0" w:color="auto"/>
                <w:bottom w:val="none" w:sz="0" w:space="0" w:color="auto"/>
                <w:right w:val="none" w:sz="0" w:space="0" w:color="auto"/>
              </w:divBdr>
            </w:div>
            <w:div w:id="679896172">
              <w:marLeft w:val="0"/>
              <w:marRight w:val="0"/>
              <w:marTop w:val="0"/>
              <w:marBottom w:val="0"/>
              <w:divBdr>
                <w:top w:val="none" w:sz="0" w:space="0" w:color="auto"/>
                <w:left w:val="none" w:sz="0" w:space="0" w:color="auto"/>
                <w:bottom w:val="none" w:sz="0" w:space="0" w:color="auto"/>
                <w:right w:val="none" w:sz="0" w:space="0" w:color="auto"/>
              </w:divBdr>
            </w:div>
            <w:div w:id="701395298">
              <w:marLeft w:val="0"/>
              <w:marRight w:val="0"/>
              <w:marTop w:val="0"/>
              <w:marBottom w:val="0"/>
              <w:divBdr>
                <w:top w:val="none" w:sz="0" w:space="0" w:color="auto"/>
                <w:left w:val="none" w:sz="0" w:space="0" w:color="auto"/>
                <w:bottom w:val="none" w:sz="0" w:space="0" w:color="auto"/>
                <w:right w:val="none" w:sz="0" w:space="0" w:color="auto"/>
              </w:divBdr>
            </w:div>
            <w:div w:id="1435442822">
              <w:marLeft w:val="0"/>
              <w:marRight w:val="0"/>
              <w:marTop w:val="0"/>
              <w:marBottom w:val="0"/>
              <w:divBdr>
                <w:top w:val="none" w:sz="0" w:space="0" w:color="auto"/>
                <w:left w:val="none" w:sz="0" w:space="0" w:color="auto"/>
                <w:bottom w:val="none" w:sz="0" w:space="0" w:color="auto"/>
                <w:right w:val="none" w:sz="0" w:space="0" w:color="auto"/>
              </w:divBdr>
            </w:div>
            <w:div w:id="2034720854">
              <w:marLeft w:val="0"/>
              <w:marRight w:val="0"/>
              <w:marTop w:val="0"/>
              <w:marBottom w:val="0"/>
              <w:divBdr>
                <w:top w:val="none" w:sz="0" w:space="0" w:color="auto"/>
                <w:left w:val="none" w:sz="0" w:space="0" w:color="auto"/>
                <w:bottom w:val="none" w:sz="0" w:space="0" w:color="auto"/>
                <w:right w:val="none" w:sz="0" w:space="0" w:color="auto"/>
              </w:divBdr>
            </w:div>
            <w:div w:id="1830292109">
              <w:marLeft w:val="0"/>
              <w:marRight w:val="0"/>
              <w:marTop w:val="0"/>
              <w:marBottom w:val="0"/>
              <w:divBdr>
                <w:top w:val="none" w:sz="0" w:space="0" w:color="auto"/>
                <w:left w:val="none" w:sz="0" w:space="0" w:color="auto"/>
                <w:bottom w:val="none" w:sz="0" w:space="0" w:color="auto"/>
                <w:right w:val="none" w:sz="0" w:space="0" w:color="auto"/>
              </w:divBdr>
            </w:div>
            <w:div w:id="1122772886">
              <w:marLeft w:val="0"/>
              <w:marRight w:val="0"/>
              <w:marTop w:val="0"/>
              <w:marBottom w:val="0"/>
              <w:divBdr>
                <w:top w:val="none" w:sz="0" w:space="0" w:color="auto"/>
                <w:left w:val="none" w:sz="0" w:space="0" w:color="auto"/>
                <w:bottom w:val="none" w:sz="0" w:space="0" w:color="auto"/>
                <w:right w:val="none" w:sz="0" w:space="0" w:color="auto"/>
              </w:divBdr>
            </w:div>
            <w:div w:id="861818207">
              <w:marLeft w:val="0"/>
              <w:marRight w:val="0"/>
              <w:marTop w:val="0"/>
              <w:marBottom w:val="0"/>
              <w:divBdr>
                <w:top w:val="none" w:sz="0" w:space="0" w:color="auto"/>
                <w:left w:val="none" w:sz="0" w:space="0" w:color="auto"/>
                <w:bottom w:val="none" w:sz="0" w:space="0" w:color="auto"/>
                <w:right w:val="none" w:sz="0" w:space="0" w:color="auto"/>
              </w:divBdr>
            </w:div>
            <w:div w:id="1475483433">
              <w:marLeft w:val="0"/>
              <w:marRight w:val="0"/>
              <w:marTop w:val="0"/>
              <w:marBottom w:val="0"/>
              <w:divBdr>
                <w:top w:val="none" w:sz="0" w:space="0" w:color="auto"/>
                <w:left w:val="none" w:sz="0" w:space="0" w:color="auto"/>
                <w:bottom w:val="none" w:sz="0" w:space="0" w:color="auto"/>
                <w:right w:val="none" w:sz="0" w:space="0" w:color="auto"/>
              </w:divBdr>
            </w:div>
            <w:div w:id="238558692">
              <w:marLeft w:val="0"/>
              <w:marRight w:val="0"/>
              <w:marTop w:val="0"/>
              <w:marBottom w:val="0"/>
              <w:divBdr>
                <w:top w:val="none" w:sz="0" w:space="0" w:color="auto"/>
                <w:left w:val="none" w:sz="0" w:space="0" w:color="auto"/>
                <w:bottom w:val="none" w:sz="0" w:space="0" w:color="auto"/>
                <w:right w:val="none" w:sz="0" w:space="0" w:color="auto"/>
              </w:divBdr>
            </w:div>
            <w:div w:id="1177498705">
              <w:marLeft w:val="0"/>
              <w:marRight w:val="0"/>
              <w:marTop w:val="0"/>
              <w:marBottom w:val="0"/>
              <w:divBdr>
                <w:top w:val="none" w:sz="0" w:space="0" w:color="auto"/>
                <w:left w:val="none" w:sz="0" w:space="0" w:color="auto"/>
                <w:bottom w:val="none" w:sz="0" w:space="0" w:color="auto"/>
                <w:right w:val="none" w:sz="0" w:space="0" w:color="auto"/>
              </w:divBdr>
            </w:div>
            <w:div w:id="726492943">
              <w:marLeft w:val="0"/>
              <w:marRight w:val="0"/>
              <w:marTop w:val="0"/>
              <w:marBottom w:val="0"/>
              <w:divBdr>
                <w:top w:val="none" w:sz="0" w:space="0" w:color="auto"/>
                <w:left w:val="none" w:sz="0" w:space="0" w:color="auto"/>
                <w:bottom w:val="none" w:sz="0" w:space="0" w:color="auto"/>
                <w:right w:val="none" w:sz="0" w:space="0" w:color="auto"/>
              </w:divBdr>
            </w:div>
            <w:div w:id="1657104736">
              <w:marLeft w:val="0"/>
              <w:marRight w:val="0"/>
              <w:marTop w:val="0"/>
              <w:marBottom w:val="0"/>
              <w:divBdr>
                <w:top w:val="none" w:sz="0" w:space="0" w:color="auto"/>
                <w:left w:val="none" w:sz="0" w:space="0" w:color="auto"/>
                <w:bottom w:val="none" w:sz="0" w:space="0" w:color="auto"/>
                <w:right w:val="none" w:sz="0" w:space="0" w:color="auto"/>
              </w:divBdr>
            </w:div>
            <w:div w:id="667244870">
              <w:marLeft w:val="0"/>
              <w:marRight w:val="0"/>
              <w:marTop w:val="0"/>
              <w:marBottom w:val="0"/>
              <w:divBdr>
                <w:top w:val="none" w:sz="0" w:space="0" w:color="auto"/>
                <w:left w:val="none" w:sz="0" w:space="0" w:color="auto"/>
                <w:bottom w:val="none" w:sz="0" w:space="0" w:color="auto"/>
                <w:right w:val="none" w:sz="0" w:space="0" w:color="auto"/>
              </w:divBdr>
            </w:div>
            <w:div w:id="1845898319">
              <w:marLeft w:val="0"/>
              <w:marRight w:val="0"/>
              <w:marTop w:val="0"/>
              <w:marBottom w:val="0"/>
              <w:divBdr>
                <w:top w:val="none" w:sz="0" w:space="0" w:color="auto"/>
                <w:left w:val="none" w:sz="0" w:space="0" w:color="auto"/>
                <w:bottom w:val="none" w:sz="0" w:space="0" w:color="auto"/>
                <w:right w:val="none" w:sz="0" w:space="0" w:color="auto"/>
              </w:divBdr>
            </w:div>
            <w:div w:id="2041667159">
              <w:marLeft w:val="0"/>
              <w:marRight w:val="0"/>
              <w:marTop w:val="0"/>
              <w:marBottom w:val="0"/>
              <w:divBdr>
                <w:top w:val="none" w:sz="0" w:space="0" w:color="auto"/>
                <w:left w:val="none" w:sz="0" w:space="0" w:color="auto"/>
                <w:bottom w:val="none" w:sz="0" w:space="0" w:color="auto"/>
                <w:right w:val="none" w:sz="0" w:space="0" w:color="auto"/>
              </w:divBdr>
            </w:div>
            <w:div w:id="1578324833">
              <w:marLeft w:val="0"/>
              <w:marRight w:val="0"/>
              <w:marTop w:val="0"/>
              <w:marBottom w:val="0"/>
              <w:divBdr>
                <w:top w:val="none" w:sz="0" w:space="0" w:color="auto"/>
                <w:left w:val="none" w:sz="0" w:space="0" w:color="auto"/>
                <w:bottom w:val="none" w:sz="0" w:space="0" w:color="auto"/>
                <w:right w:val="none" w:sz="0" w:space="0" w:color="auto"/>
              </w:divBdr>
            </w:div>
            <w:div w:id="1331640443">
              <w:marLeft w:val="0"/>
              <w:marRight w:val="0"/>
              <w:marTop w:val="0"/>
              <w:marBottom w:val="0"/>
              <w:divBdr>
                <w:top w:val="none" w:sz="0" w:space="0" w:color="auto"/>
                <w:left w:val="none" w:sz="0" w:space="0" w:color="auto"/>
                <w:bottom w:val="none" w:sz="0" w:space="0" w:color="auto"/>
                <w:right w:val="none" w:sz="0" w:space="0" w:color="auto"/>
              </w:divBdr>
            </w:div>
            <w:div w:id="1402756637">
              <w:marLeft w:val="0"/>
              <w:marRight w:val="0"/>
              <w:marTop w:val="0"/>
              <w:marBottom w:val="0"/>
              <w:divBdr>
                <w:top w:val="none" w:sz="0" w:space="0" w:color="auto"/>
                <w:left w:val="none" w:sz="0" w:space="0" w:color="auto"/>
                <w:bottom w:val="none" w:sz="0" w:space="0" w:color="auto"/>
                <w:right w:val="none" w:sz="0" w:space="0" w:color="auto"/>
              </w:divBdr>
            </w:div>
            <w:div w:id="841043478">
              <w:marLeft w:val="0"/>
              <w:marRight w:val="0"/>
              <w:marTop w:val="0"/>
              <w:marBottom w:val="0"/>
              <w:divBdr>
                <w:top w:val="none" w:sz="0" w:space="0" w:color="auto"/>
                <w:left w:val="none" w:sz="0" w:space="0" w:color="auto"/>
                <w:bottom w:val="none" w:sz="0" w:space="0" w:color="auto"/>
                <w:right w:val="none" w:sz="0" w:space="0" w:color="auto"/>
              </w:divBdr>
            </w:div>
            <w:div w:id="1279801358">
              <w:marLeft w:val="0"/>
              <w:marRight w:val="0"/>
              <w:marTop w:val="0"/>
              <w:marBottom w:val="0"/>
              <w:divBdr>
                <w:top w:val="none" w:sz="0" w:space="0" w:color="auto"/>
                <w:left w:val="none" w:sz="0" w:space="0" w:color="auto"/>
                <w:bottom w:val="none" w:sz="0" w:space="0" w:color="auto"/>
                <w:right w:val="none" w:sz="0" w:space="0" w:color="auto"/>
              </w:divBdr>
            </w:div>
            <w:div w:id="227765656">
              <w:marLeft w:val="0"/>
              <w:marRight w:val="0"/>
              <w:marTop w:val="0"/>
              <w:marBottom w:val="0"/>
              <w:divBdr>
                <w:top w:val="none" w:sz="0" w:space="0" w:color="auto"/>
                <w:left w:val="none" w:sz="0" w:space="0" w:color="auto"/>
                <w:bottom w:val="none" w:sz="0" w:space="0" w:color="auto"/>
                <w:right w:val="none" w:sz="0" w:space="0" w:color="auto"/>
              </w:divBdr>
            </w:div>
            <w:div w:id="165443331">
              <w:marLeft w:val="0"/>
              <w:marRight w:val="0"/>
              <w:marTop w:val="0"/>
              <w:marBottom w:val="0"/>
              <w:divBdr>
                <w:top w:val="none" w:sz="0" w:space="0" w:color="auto"/>
                <w:left w:val="none" w:sz="0" w:space="0" w:color="auto"/>
                <w:bottom w:val="none" w:sz="0" w:space="0" w:color="auto"/>
                <w:right w:val="none" w:sz="0" w:space="0" w:color="auto"/>
              </w:divBdr>
            </w:div>
            <w:div w:id="1307003523">
              <w:marLeft w:val="0"/>
              <w:marRight w:val="0"/>
              <w:marTop w:val="0"/>
              <w:marBottom w:val="0"/>
              <w:divBdr>
                <w:top w:val="none" w:sz="0" w:space="0" w:color="auto"/>
                <w:left w:val="none" w:sz="0" w:space="0" w:color="auto"/>
                <w:bottom w:val="none" w:sz="0" w:space="0" w:color="auto"/>
                <w:right w:val="none" w:sz="0" w:space="0" w:color="auto"/>
              </w:divBdr>
            </w:div>
            <w:div w:id="608003020">
              <w:marLeft w:val="0"/>
              <w:marRight w:val="0"/>
              <w:marTop w:val="0"/>
              <w:marBottom w:val="0"/>
              <w:divBdr>
                <w:top w:val="none" w:sz="0" w:space="0" w:color="auto"/>
                <w:left w:val="none" w:sz="0" w:space="0" w:color="auto"/>
                <w:bottom w:val="none" w:sz="0" w:space="0" w:color="auto"/>
                <w:right w:val="none" w:sz="0" w:space="0" w:color="auto"/>
              </w:divBdr>
            </w:div>
            <w:div w:id="1018701626">
              <w:marLeft w:val="0"/>
              <w:marRight w:val="0"/>
              <w:marTop w:val="0"/>
              <w:marBottom w:val="0"/>
              <w:divBdr>
                <w:top w:val="none" w:sz="0" w:space="0" w:color="auto"/>
                <w:left w:val="none" w:sz="0" w:space="0" w:color="auto"/>
                <w:bottom w:val="none" w:sz="0" w:space="0" w:color="auto"/>
                <w:right w:val="none" w:sz="0" w:space="0" w:color="auto"/>
              </w:divBdr>
            </w:div>
            <w:div w:id="2072995704">
              <w:marLeft w:val="0"/>
              <w:marRight w:val="0"/>
              <w:marTop w:val="0"/>
              <w:marBottom w:val="0"/>
              <w:divBdr>
                <w:top w:val="none" w:sz="0" w:space="0" w:color="auto"/>
                <w:left w:val="none" w:sz="0" w:space="0" w:color="auto"/>
                <w:bottom w:val="none" w:sz="0" w:space="0" w:color="auto"/>
                <w:right w:val="none" w:sz="0" w:space="0" w:color="auto"/>
              </w:divBdr>
            </w:div>
            <w:div w:id="266694558">
              <w:marLeft w:val="0"/>
              <w:marRight w:val="0"/>
              <w:marTop w:val="0"/>
              <w:marBottom w:val="0"/>
              <w:divBdr>
                <w:top w:val="none" w:sz="0" w:space="0" w:color="auto"/>
                <w:left w:val="none" w:sz="0" w:space="0" w:color="auto"/>
                <w:bottom w:val="none" w:sz="0" w:space="0" w:color="auto"/>
                <w:right w:val="none" w:sz="0" w:space="0" w:color="auto"/>
              </w:divBdr>
            </w:div>
            <w:div w:id="907883703">
              <w:marLeft w:val="0"/>
              <w:marRight w:val="0"/>
              <w:marTop w:val="0"/>
              <w:marBottom w:val="0"/>
              <w:divBdr>
                <w:top w:val="none" w:sz="0" w:space="0" w:color="auto"/>
                <w:left w:val="none" w:sz="0" w:space="0" w:color="auto"/>
                <w:bottom w:val="none" w:sz="0" w:space="0" w:color="auto"/>
                <w:right w:val="none" w:sz="0" w:space="0" w:color="auto"/>
              </w:divBdr>
            </w:div>
            <w:div w:id="2054114166">
              <w:marLeft w:val="0"/>
              <w:marRight w:val="0"/>
              <w:marTop w:val="0"/>
              <w:marBottom w:val="0"/>
              <w:divBdr>
                <w:top w:val="none" w:sz="0" w:space="0" w:color="auto"/>
                <w:left w:val="none" w:sz="0" w:space="0" w:color="auto"/>
                <w:bottom w:val="none" w:sz="0" w:space="0" w:color="auto"/>
                <w:right w:val="none" w:sz="0" w:space="0" w:color="auto"/>
              </w:divBdr>
            </w:div>
            <w:div w:id="382799997">
              <w:marLeft w:val="0"/>
              <w:marRight w:val="0"/>
              <w:marTop w:val="0"/>
              <w:marBottom w:val="0"/>
              <w:divBdr>
                <w:top w:val="none" w:sz="0" w:space="0" w:color="auto"/>
                <w:left w:val="none" w:sz="0" w:space="0" w:color="auto"/>
                <w:bottom w:val="none" w:sz="0" w:space="0" w:color="auto"/>
                <w:right w:val="none" w:sz="0" w:space="0" w:color="auto"/>
              </w:divBdr>
            </w:div>
            <w:div w:id="377439876">
              <w:marLeft w:val="0"/>
              <w:marRight w:val="0"/>
              <w:marTop w:val="0"/>
              <w:marBottom w:val="0"/>
              <w:divBdr>
                <w:top w:val="none" w:sz="0" w:space="0" w:color="auto"/>
                <w:left w:val="none" w:sz="0" w:space="0" w:color="auto"/>
                <w:bottom w:val="none" w:sz="0" w:space="0" w:color="auto"/>
                <w:right w:val="none" w:sz="0" w:space="0" w:color="auto"/>
              </w:divBdr>
            </w:div>
            <w:div w:id="1086341557">
              <w:marLeft w:val="0"/>
              <w:marRight w:val="0"/>
              <w:marTop w:val="0"/>
              <w:marBottom w:val="0"/>
              <w:divBdr>
                <w:top w:val="none" w:sz="0" w:space="0" w:color="auto"/>
                <w:left w:val="none" w:sz="0" w:space="0" w:color="auto"/>
                <w:bottom w:val="none" w:sz="0" w:space="0" w:color="auto"/>
                <w:right w:val="none" w:sz="0" w:space="0" w:color="auto"/>
              </w:divBdr>
            </w:div>
            <w:div w:id="1633247040">
              <w:marLeft w:val="0"/>
              <w:marRight w:val="0"/>
              <w:marTop w:val="0"/>
              <w:marBottom w:val="0"/>
              <w:divBdr>
                <w:top w:val="none" w:sz="0" w:space="0" w:color="auto"/>
                <w:left w:val="none" w:sz="0" w:space="0" w:color="auto"/>
                <w:bottom w:val="none" w:sz="0" w:space="0" w:color="auto"/>
                <w:right w:val="none" w:sz="0" w:space="0" w:color="auto"/>
              </w:divBdr>
            </w:div>
            <w:div w:id="770508359">
              <w:marLeft w:val="0"/>
              <w:marRight w:val="0"/>
              <w:marTop w:val="0"/>
              <w:marBottom w:val="0"/>
              <w:divBdr>
                <w:top w:val="none" w:sz="0" w:space="0" w:color="auto"/>
                <w:left w:val="none" w:sz="0" w:space="0" w:color="auto"/>
                <w:bottom w:val="none" w:sz="0" w:space="0" w:color="auto"/>
                <w:right w:val="none" w:sz="0" w:space="0" w:color="auto"/>
              </w:divBdr>
            </w:div>
            <w:div w:id="1444033869">
              <w:marLeft w:val="0"/>
              <w:marRight w:val="0"/>
              <w:marTop w:val="0"/>
              <w:marBottom w:val="0"/>
              <w:divBdr>
                <w:top w:val="none" w:sz="0" w:space="0" w:color="auto"/>
                <w:left w:val="none" w:sz="0" w:space="0" w:color="auto"/>
                <w:bottom w:val="none" w:sz="0" w:space="0" w:color="auto"/>
                <w:right w:val="none" w:sz="0" w:space="0" w:color="auto"/>
              </w:divBdr>
            </w:div>
            <w:div w:id="1575816090">
              <w:marLeft w:val="0"/>
              <w:marRight w:val="0"/>
              <w:marTop w:val="0"/>
              <w:marBottom w:val="0"/>
              <w:divBdr>
                <w:top w:val="none" w:sz="0" w:space="0" w:color="auto"/>
                <w:left w:val="none" w:sz="0" w:space="0" w:color="auto"/>
                <w:bottom w:val="none" w:sz="0" w:space="0" w:color="auto"/>
                <w:right w:val="none" w:sz="0" w:space="0" w:color="auto"/>
              </w:divBdr>
            </w:div>
            <w:div w:id="292949862">
              <w:marLeft w:val="0"/>
              <w:marRight w:val="0"/>
              <w:marTop w:val="0"/>
              <w:marBottom w:val="0"/>
              <w:divBdr>
                <w:top w:val="none" w:sz="0" w:space="0" w:color="auto"/>
                <w:left w:val="none" w:sz="0" w:space="0" w:color="auto"/>
                <w:bottom w:val="none" w:sz="0" w:space="0" w:color="auto"/>
                <w:right w:val="none" w:sz="0" w:space="0" w:color="auto"/>
              </w:divBdr>
            </w:div>
            <w:div w:id="1401639773">
              <w:marLeft w:val="0"/>
              <w:marRight w:val="0"/>
              <w:marTop w:val="0"/>
              <w:marBottom w:val="0"/>
              <w:divBdr>
                <w:top w:val="none" w:sz="0" w:space="0" w:color="auto"/>
                <w:left w:val="none" w:sz="0" w:space="0" w:color="auto"/>
                <w:bottom w:val="none" w:sz="0" w:space="0" w:color="auto"/>
                <w:right w:val="none" w:sz="0" w:space="0" w:color="auto"/>
              </w:divBdr>
            </w:div>
            <w:div w:id="665204394">
              <w:marLeft w:val="0"/>
              <w:marRight w:val="0"/>
              <w:marTop w:val="0"/>
              <w:marBottom w:val="0"/>
              <w:divBdr>
                <w:top w:val="none" w:sz="0" w:space="0" w:color="auto"/>
                <w:left w:val="none" w:sz="0" w:space="0" w:color="auto"/>
                <w:bottom w:val="none" w:sz="0" w:space="0" w:color="auto"/>
                <w:right w:val="none" w:sz="0" w:space="0" w:color="auto"/>
              </w:divBdr>
            </w:div>
            <w:div w:id="707534611">
              <w:marLeft w:val="0"/>
              <w:marRight w:val="0"/>
              <w:marTop w:val="0"/>
              <w:marBottom w:val="0"/>
              <w:divBdr>
                <w:top w:val="none" w:sz="0" w:space="0" w:color="auto"/>
                <w:left w:val="none" w:sz="0" w:space="0" w:color="auto"/>
                <w:bottom w:val="none" w:sz="0" w:space="0" w:color="auto"/>
                <w:right w:val="none" w:sz="0" w:space="0" w:color="auto"/>
              </w:divBdr>
            </w:div>
            <w:div w:id="1016616808">
              <w:marLeft w:val="0"/>
              <w:marRight w:val="0"/>
              <w:marTop w:val="0"/>
              <w:marBottom w:val="0"/>
              <w:divBdr>
                <w:top w:val="none" w:sz="0" w:space="0" w:color="auto"/>
                <w:left w:val="none" w:sz="0" w:space="0" w:color="auto"/>
                <w:bottom w:val="none" w:sz="0" w:space="0" w:color="auto"/>
                <w:right w:val="none" w:sz="0" w:space="0" w:color="auto"/>
              </w:divBdr>
            </w:div>
            <w:div w:id="1545632481">
              <w:marLeft w:val="0"/>
              <w:marRight w:val="0"/>
              <w:marTop w:val="0"/>
              <w:marBottom w:val="0"/>
              <w:divBdr>
                <w:top w:val="none" w:sz="0" w:space="0" w:color="auto"/>
                <w:left w:val="none" w:sz="0" w:space="0" w:color="auto"/>
                <w:bottom w:val="none" w:sz="0" w:space="0" w:color="auto"/>
                <w:right w:val="none" w:sz="0" w:space="0" w:color="auto"/>
              </w:divBdr>
            </w:div>
            <w:div w:id="892354456">
              <w:marLeft w:val="0"/>
              <w:marRight w:val="0"/>
              <w:marTop w:val="0"/>
              <w:marBottom w:val="0"/>
              <w:divBdr>
                <w:top w:val="none" w:sz="0" w:space="0" w:color="auto"/>
                <w:left w:val="none" w:sz="0" w:space="0" w:color="auto"/>
                <w:bottom w:val="none" w:sz="0" w:space="0" w:color="auto"/>
                <w:right w:val="none" w:sz="0" w:space="0" w:color="auto"/>
              </w:divBdr>
            </w:div>
            <w:div w:id="1246110361">
              <w:marLeft w:val="0"/>
              <w:marRight w:val="0"/>
              <w:marTop w:val="0"/>
              <w:marBottom w:val="0"/>
              <w:divBdr>
                <w:top w:val="none" w:sz="0" w:space="0" w:color="auto"/>
                <w:left w:val="none" w:sz="0" w:space="0" w:color="auto"/>
                <w:bottom w:val="none" w:sz="0" w:space="0" w:color="auto"/>
                <w:right w:val="none" w:sz="0" w:space="0" w:color="auto"/>
              </w:divBdr>
            </w:div>
            <w:div w:id="1289823060">
              <w:marLeft w:val="0"/>
              <w:marRight w:val="0"/>
              <w:marTop w:val="0"/>
              <w:marBottom w:val="0"/>
              <w:divBdr>
                <w:top w:val="none" w:sz="0" w:space="0" w:color="auto"/>
                <w:left w:val="none" w:sz="0" w:space="0" w:color="auto"/>
                <w:bottom w:val="none" w:sz="0" w:space="0" w:color="auto"/>
                <w:right w:val="none" w:sz="0" w:space="0" w:color="auto"/>
              </w:divBdr>
            </w:div>
            <w:div w:id="1556116338">
              <w:marLeft w:val="0"/>
              <w:marRight w:val="0"/>
              <w:marTop w:val="0"/>
              <w:marBottom w:val="0"/>
              <w:divBdr>
                <w:top w:val="none" w:sz="0" w:space="0" w:color="auto"/>
                <w:left w:val="none" w:sz="0" w:space="0" w:color="auto"/>
                <w:bottom w:val="none" w:sz="0" w:space="0" w:color="auto"/>
                <w:right w:val="none" w:sz="0" w:space="0" w:color="auto"/>
              </w:divBdr>
            </w:div>
            <w:div w:id="2091151035">
              <w:marLeft w:val="0"/>
              <w:marRight w:val="0"/>
              <w:marTop w:val="0"/>
              <w:marBottom w:val="0"/>
              <w:divBdr>
                <w:top w:val="none" w:sz="0" w:space="0" w:color="auto"/>
                <w:left w:val="none" w:sz="0" w:space="0" w:color="auto"/>
                <w:bottom w:val="none" w:sz="0" w:space="0" w:color="auto"/>
                <w:right w:val="none" w:sz="0" w:space="0" w:color="auto"/>
              </w:divBdr>
            </w:div>
            <w:div w:id="514272225">
              <w:marLeft w:val="0"/>
              <w:marRight w:val="0"/>
              <w:marTop w:val="0"/>
              <w:marBottom w:val="0"/>
              <w:divBdr>
                <w:top w:val="none" w:sz="0" w:space="0" w:color="auto"/>
                <w:left w:val="none" w:sz="0" w:space="0" w:color="auto"/>
                <w:bottom w:val="none" w:sz="0" w:space="0" w:color="auto"/>
                <w:right w:val="none" w:sz="0" w:space="0" w:color="auto"/>
              </w:divBdr>
            </w:div>
            <w:div w:id="1495532164">
              <w:marLeft w:val="0"/>
              <w:marRight w:val="0"/>
              <w:marTop w:val="0"/>
              <w:marBottom w:val="0"/>
              <w:divBdr>
                <w:top w:val="none" w:sz="0" w:space="0" w:color="auto"/>
                <w:left w:val="none" w:sz="0" w:space="0" w:color="auto"/>
                <w:bottom w:val="none" w:sz="0" w:space="0" w:color="auto"/>
                <w:right w:val="none" w:sz="0" w:space="0" w:color="auto"/>
              </w:divBdr>
            </w:div>
            <w:div w:id="2136171088">
              <w:marLeft w:val="0"/>
              <w:marRight w:val="0"/>
              <w:marTop w:val="0"/>
              <w:marBottom w:val="0"/>
              <w:divBdr>
                <w:top w:val="none" w:sz="0" w:space="0" w:color="auto"/>
                <w:left w:val="none" w:sz="0" w:space="0" w:color="auto"/>
                <w:bottom w:val="none" w:sz="0" w:space="0" w:color="auto"/>
                <w:right w:val="none" w:sz="0" w:space="0" w:color="auto"/>
              </w:divBdr>
            </w:div>
            <w:div w:id="1327128191">
              <w:marLeft w:val="0"/>
              <w:marRight w:val="0"/>
              <w:marTop w:val="0"/>
              <w:marBottom w:val="0"/>
              <w:divBdr>
                <w:top w:val="none" w:sz="0" w:space="0" w:color="auto"/>
                <w:left w:val="none" w:sz="0" w:space="0" w:color="auto"/>
                <w:bottom w:val="none" w:sz="0" w:space="0" w:color="auto"/>
                <w:right w:val="none" w:sz="0" w:space="0" w:color="auto"/>
              </w:divBdr>
            </w:div>
            <w:div w:id="1110121386">
              <w:marLeft w:val="0"/>
              <w:marRight w:val="0"/>
              <w:marTop w:val="0"/>
              <w:marBottom w:val="0"/>
              <w:divBdr>
                <w:top w:val="none" w:sz="0" w:space="0" w:color="auto"/>
                <w:left w:val="none" w:sz="0" w:space="0" w:color="auto"/>
                <w:bottom w:val="none" w:sz="0" w:space="0" w:color="auto"/>
                <w:right w:val="none" w:sz="0" w:space="0" w:color="auto"/>
              </w:divBdr>
            </w:div>
            <w:div w:id="15341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10549">
      <w:bodyDiv w:val="1"/>
      <w:marLeft w:val="0"/>
      <w:marRight w:val="0"/>
      <w:marTop w:val="0"/>
      <w:marBottom w:val="0"/>
      <w:divBdr>
        <w:top w:val="none" w:sz="0" w:space="0" w:color="auto"/>
        <w:left w:val="none" w:sz="0" w:space="0" w:color="auto"/>
        <w:bottom w:val="none" w:sz="0" w:space="0" w:color="auto"/>
        <w:right w:val="none" w:sz="0" w:space="0" w:color="auto"/>
      </w:divBdr>
      <w:divsChild>
        <w:div w:id="1651254406">
          <w:marLeft w:val="0"/>
          <w:marRight w:val="0"/>
          <w:marTop w:val="0"/>
          <w:marBottom w:val="0"/>
          <w:divBdr>
            <w:top w:val="none" w:sz="0" w:space="0" w:color="auto"/>
            <w:left w:val="none" w:sz="0" w:space="0" w:color="auto"/>
            <w:bottom w:val="none" w:sz="0" w:space="0" w:color="auto"/>
            <w:right w:val="none" w:sz="0" w:space="0" w:color="auto"/>
          </w:divBdr>
          <w:divsChild>
            <w:div w:id="312683522">
              <w:marLeft w:val="0"/>
              <w:marRight w:val="0"/>
              <w:marTop w:val="0"/>
              <w:marBottom w:val="0"/>
              <w:divBdr>
                <w:top w:val="none" w:sz="0" w:space="0" w:color="auto"/>
                <w:left w:val="none" w:sz="0" w:space="0" w:color="auto"/>
                <w:bottom w:val="none" w:sz="0" w:space="0" w:color="auto"/>
                <w:right w:val="none" w:sz="0" w:space="0" w:color="auto"/>
              </w:divBdr>
            </w:div>
            <w:div w:id="1568878408">
              <w:marLeft w:val="0"/>
              <w:marRight w:val="0"/>
              <w:marTop w:val="0"/>
              <w:marBottom w:val="0"/>
              <w:divBdr>
                <w:top w:val="none" w:sz="0" w:space="0" w:color="auto"/>
                <w:left w:val="none" w:sz="0" w:space="0" w:color="auto"/>
                <w:bottom w:val="none" w:sz="0" w:space="0" w:color="auto"/>
                <w:right w:val="none" w:sz="0" w:space="0" w:color="auto"/>
              </w:divBdr>
            </w:div>
            <w:div w:id="101531842">
              <w:marLeft w:val="0"/>
              <w:marRight w:val="0"/>
              <w:marTop w:val="0"/>
              <w:marBottom w:val="0"/>
              <w:divBdr>
                <w:top w:val="none" w:sz="0" w:space="0" w:color="auto"/>
                <w:left w:val="none" w:sz="0" w:space="0" w:color="auto"/>
                <w:bottom w:val="none" w:sz="0" w:space="0" w:color="auto"/>
                <w:right w:val="none" w:sz="0" w:space="0" w:color="auto"/>
              </w:divBdr>
            </w:div>
            <w:div w:id="2053846453">
              <w:marLeft w:val="0"/>
              <w:marRight w:val="0"/>
              <w:marTop w:val="0"/>
              <w:marBottom w:val="0"/>
              <w:divBdr>
                <w:top w:val="none" w:sz="0" w:space="0" w:color="auto"/>
                <w:left w:val="none" w:sz="0" w:space="0" w:color="auto"/>
                <w:bottom w:val="none" w:sz="0" w:space="0" w:color="auto"/>
                <w:right w:val="none" w:sz="0" w:space="0" w:color="auto"/>
              </w:divBdr>
            </w:div>
            <w:div w:id="1809084698">
              <w:marLeft w:val="0"/>
              <w:marRight w:val="0"/>
              <w:marTop w:val="0"/>
              <w:marBottom w:val="0"/>
              <w:divBdr>
                <w:top w:val="none" w:sz="0" w:space="0" w:color="auto"/>
                <w:left w:val="none" w:sz="0" w:space="0" w:color="auto"/>
                <w:bottom w:val="none" w:sz="0" w:space="0" w:color="auto"/>
                <w:right w:val="none" w:sz="0" w:space="0" w:color="auto"/>
              </w:divBdr>
            </w:div>
            <w:div w:id="183055453">
              <w:marLeft w:val="0"/>
              <w:marRight w:val="0"/>
              <w:marTop w:val="0"/>
              <w:marBottom w:val="0"/>
              <w:divBdr>
                <w:top w:val="none" w:sz="0" w:space="0" w:color="auto"/>
                <w:left w:val="none" w:sz="0" w:space="0" w:color="auto"/>
                <w:bottom w:val="none" w:sz="0" w:space="0" w:color="auto"/>
                <w:right w:val="none" w:sz="0" w:space="0" w:color="auto"/>
              </w:divBdr>
            </w:div>
            <w:div w:id="1635599803">
              <w:marLeft w:val="0"/>
              <w:marRight w:val="0"/>
              <w:marTop w:val="0"/>
              <w:marBottom w:val="0"/>
              <w:divBdr>
                <w:top w:val="none" w:sz="0" w:space="0" w:color="auto"/>
                <w:left w:val="none" w:sz="0" w:space="0" w:color="auto"/>
                <w:bottom w:val="none" w:sz="0" w:space="0" w:color="auto"/>
                <w:right w:val="none" w:sz="0" w:space="0" w:color="auto"/>
              </w:divBdr>
            </w:div>
            <w:div w:id="968703182">
              <w:marLeft w:val="0"/>
              <w:marRight w:val="0"/>
              <w:marTop w:val="0"/>
              <w:marBottom w:val="0"/>
              <w:divBdr>
                <w:top w:val="none" w:sz="0" w:space="0" w:color="auto"/>
                <w:left w:val="none" w:sz="0" w:space="0" w:color="auto"/>
                <w:bottom w:val="none" w:sz="0" w:space="0" w:color="auto"/>
                <w:right w:val="none" w:sz="0" w:space="0" w:color="auto"/>
              </w:divBdr>
            </w:div>
            <w:div w:id="1309633980">
              <w:marLeft w:val="0"/>
              <w:marRight w:val="0"/>
              <w:marTop w:val="0"/>
              <w:marBottom w:val="0"/>
              <w:divBdr>
                <w:top w:val="none" w:sz="0" w:space="0" w:color="auto"/>
                <w:left w:val="none" w:sz="0" w:space="0" w:color="auto"/>
                <w:bottom w:val="none" w:sz="0" w:space="0" w:color="auto"/>
                <w:right w:val="none" w:sz="0" w:space="0" w:color="auto"/>
              </w:divBdr>
            </w:div>
            <w:div w:id="2067293712">
              <w:marLeft w:val="0"/>
              <w:marRight w:val="0"/>
              <w:marTop w:val="0"/>
              <w:marBottom w:val="0"/>
              <w:divBdr>
                <w:top w:val="none" w:sz="0" w:space="0" w:color="auto"/>
                <w:left w:val="none" w:sz="0" w:space="0" w:color="auto"/>
                <w:bottom w:val="none" w:sz="0" w:space="0" w:color="auto"/>
                <w:right w:val="none" w:sz="0" w:space="0" w:color="auto"/>
              </w:divBdr>
            </w:div>
            <w:div w:id="482040229">
              <w:marLeft w:val="0"/>
              <w:marRight w:val="0"/>
              <w:marTop w:val="0"/>
              <w:marBottom w:val="0"/>
              <w:divBdr>
                <w:top w:val="none" w:sz="0" w:space="0" w:color="auto"/>
                <w:left w:val="none" w:sz="0" w:space="0" w:color="auto"/>
                <w:bottom w:val="none" w:sz="0" w:space="0" w:color="auto"/>
                <w:right w:val="none" w:sz="0" w:space="0" w:color="auto"/>
              </w:divBdr>
            </w:div>
            <w:div w:id="549998237">
              <w:marLeft w:val="0"/>
              <w:marRight w:val="0"/>
              <w:marTop w:val="0"/>
              <w:marBottom w:val="0"/>
              <w:divBdr>
                <w:top w:val="none" w:sz="0" w:space="0" w:color="auto"/>
                <w:left w:val="none" w:sz="0" w:space="0" w:color="auto"/>
                <w:bottom w:val="none" w:sz="0" w:space="0" w:color="auto"/>
                <w:right w:val="none" w:sz="0" w:space="0" w:color="auto"/>
              </w:divBdr>
            </w:div>
            <w:div w:id="2046365786">
              <w:marLeft w:val="0"/>
              <w:marRight w:val="0"/>
              <w:marTop w:val="0"/>
              <w:marBottom w:val="0"/>
              <w:divBdr>
                <w:top w:val="none" w:sz="0" w:space="0" w:color="auto"/>
                <w:left w:val="none" w:sz="0" w:space="0" w:color="auto"/>
                <w:bottom w:val="none" w:sz="0" w:space="0" w:color="auto"/>
                <w:right w:val="none" w:sz="0" w:space="0" w:color="auto"/>
              </w:divBdr>
            </w:div>
            <w:div w:id="1293052659">
              <w:marLeft w:val="0"/>
              <w:marRight w:val="0"/>
              <w:marTop w:val="0"/>
              <w:marBottom w:val="0"/>
              <w:divBdr>
                <w:top w:val="none" w:sz="0" w:space="0" w:color="auto"/>
                <w:left w:val="none" w:sz="0" w:space="0" w:color="auto"/>
                <w:bottom w:val="none" w:sz="0" w:space="0" w:color="auto"/>
                <w:right w:val="none" w:sz="0" w:space="0" w:color="auto"/>
              </w:divBdr>
            </w:div>
            <w:div w:id="637079084">
              <w:marLeft w:val="0"/>
              <w:marRight w:val="0"/>
              <w:marTop w:val="0"/>
              <w:marBottom w:val="0"/>
              <w:divBdr>
                <w:top w:val="none" w:sz="0" w:space="0" w:color="auto"/>
                <w:left w:val="none" w:sz="0" w:space="0" w:color="auto"/>
                <w:bottom w:val="none" w:sz="0" w:space="0" w:color="auto"/>
                <w:right w:val="none" w:sz="0" w:space="0" w:color="auto"/>
              </w:divBdr>
            </w:div>
            <w:div w:id="1029335636">
              <w:marLeft w:val="0"/>
              <w:marRight w:val="0"/>
              <w:marTop w:val="0"/>
              <w:marBottom w:val="0"/>
              <w:divBdr>
                <w:top w:val="none" w:sz="0" w:space="0" w:color="auto"/>
                <w:left w:val="none" w:sz="0" w:space="0" w:color="auto"/>
                <w:bottom w:val="none" w:sz="0" w:space="0" w:color="auto"/>
                <w:right w:val="none" w:sz="0" w:space="0" w:color="auto"/>
              </w:divBdr>
            </w:div>
            <w:div w:id="909508999">
              <w:marLeft w:val="0"/>
              <w:marRight w:val="0"/>
              <w:marTop w:val="0"/>
              <w:marBottom w:val="0"/>
              <w:divBdr>
                <w:top w:val="none" w:sz="0" w:space="0" w:color="auto"/>
                <w:left w:val="none" w:sz="0" w:space="0" w:color="auto"/>
                <w:bottom w:val="none" w:sz="0" w:space="0" w:color="auto"/>
                <w:right w:val="none" w:sz="0" w:space="0" w:color="auto"/>
              </w:divBdr>
            </w:div>
            <w:div w:id="561714766">
              <w:marLeft w:val="0"/>
              <w:marRight w:val="0"/>
              <w:marTop w:val="0"/>
              <w:marBottom w:val="0"/>
              <w:divBdr>
                <w:top w:val="none" w:sz="0" w:space="0" w:color="auto"/>
                <w:left w:val="none" w:sz="0" w:space="0" w:color="auto"/>
                <w:bottom w:val="none" w:sz="0" w:space="0" w:color="auto"/>
                <w:right w:val="none" w:sz="0" w:space="0" w:color="auto"/>
              </w:divBdr>
            </w:div>
            <w:div w:id="1102646156">
              <w:marLeft w:val="0"/>
              <w:marRight w:val="0"/>
              <w:marTop w:val="0"/>
              <w:marBottom w:val="0"/>
              <w:divBdr>
                <w:top w:val="none" w:sz="0" w:space="0" w:color="auto"/>
                <w:left w:val="none" w:sz="0" w:space="0" w:color="auto"/>
                <w:bottom w:val="none" w:sz="0" w:space="0" w:color="auto"/>
                <w:right w:val="none" w:sz="0" w:space="0" w:color="auto"/>
              </w:divBdr>
            </w:div>
            <w:div w:id="2028748852">
              <w:marLeft w:val="0"/>
              <w:marRight w:val="0"/>
              <w:marTop w:val="0"/>
              <w:marBottom w:val="0"/>
              <w:divBdr>
                <w:top w:val="none" w:sz="0" w:space="0" w:color="auto"/>
                <w:left w:val="none" w:sz="0" w:space="0" w:color="auto"/>
                <w:bottom w:val="none" w:sz="0" w:space="0" w:color="auto"/>
                <w:right w:val="none" w:sz="0" w:space="0" w:color="auto"/>
              </w:divBdr>
            </w:div>
            <w:div w:id="868765637">
              <w:marLeft w:val="0"/>
              <w:marRight w:val="0"/>
              <w:marTop w:val="0"/>
              <w:marBottom w:val="0"/>
              <w:divBdr>
                <w:top w:val="none" w:sz="0" w:space="0" w:color="auto"/>
                <w:left w:val="none" w:sz="0" w:space="0" w:color="auto"/>
                <w:bottom w:val="none" w:sz="0" w:space="0" w:color="auto"/>
                <w:right w:val="none" w:sz="0" w:space="0" w:color="auto"/>
              </w:divBdr>
            </w:div>
            <w:div w:id="1257447228">
              <w:marLeft w:val="0"/>
              <w:marRight w:val="0"/>
              <w:marTop w:val="0"/>
              <w:marBottom w:val="0"/>
              <w:divBdr>
                <w:top w:val="none" w:sz="0" w:space="0" w:color="auto"/>
                <w:left w:val="none" w:sz="0" w:space="0" w:color="auto"/>
                <w:bottom w:val="none" w:sz="0" w:space="0" w:color="auto"/>
                <w:right w:val="none" w:sz="0" w:space="0" w:color="auto"/>
              </w:divBdr>
            </w:div>
            <w:div w:id="1271429547">
              <w:marLeft w:val="0"/>
              <w:marRight w:val="0"/>
              <w:marTop w:val="0"/>
              <w:marBottom w:val="0"/>
              <w:divBdr>
                <w:top w:val="none" w:sz="0" w:space="0" w:color="auto"/>
                <w:left w:val="none" w:sz="0" w:space="0" w:color="auto"/>
                <w:bottom w:val="none" w:sz="0" w:space="0" w:color="auto"/>
                <w:right w:val="none" w:sz="0" w:space="0" w:color="auto"/>
              </w:divBdr>
            </w:div>
            <w:div w:id="890967412">
              <w:marLeft w:val="0"/>
              <w:marRight w:val="0"/>
              <w:marTop w:val="0"/>
              <w:marBottom w:val="0"/>
              <w:divBdr>
                <w:top w:val="none" w:sz="0" w:space="0" w:color="auto"/>
                <w:left w:val="none" w:sz="0" w:space="0" w:color="auto"/>
                <w:bottom w:val="none" w:sz="0" w:space="0" w:color="auto"/>
                <w:right w:val="none" w:sz="0" w:space="0" w:color="auto"/>
              </w:divBdr>
            </w:div>
            <w:div w:id="268245967">
              <w:marLeft w:val="0"/>
              <w:marRight w:val="0"/>
              <w:marTop w:val="0"/>
              <w:marBottom w:val="0"/>
              <w:divBdr>
                <w:top w:val="none" w:sz="0" w:space="0" w:color="auto"/>
                <w:left w:val="none" w:sz="0" w:space="0" w:color="auto"/>
                <w:bottom w:val="none" w:sz="0" w:space="0" w:color="auto"/>
                <w:right w:val="none" w:sz="0" w:space="0" w:color="auto"/>
              </w:divBdr>
            </w:div>
            <w:div w:id="1766001299">
              <w:marLeft w:val="0"/>
              <w:marRight w:val="0"/>
              <w:marTop w:val="0"/>
              <w:marBottom w:val="0"/>
              <w:divBdr>
                <w:top w:val="none" w:sz="0" w:space="0" w:color="auto"/>
                <w:left w:val="none" w:sz="0" w:space="0" w:color="auto"/>
                <w:bottom w:val="none" w:sz="0" w:space="0" w:color="auto"/>
                <w:right w:val="none" w:sz="0" w:space="0" w:color="auto"/>
              </w:divBdr>
            </w:div>
            <w:div w:id="859508459">
              <w:marLeft w:val="0"/>
              <w:marRight w:val="0"/>
              <w:marTop w:val="0"/>
              <w:marBottom w:val="0"/>
              <w:divBdr>
                <w:top w:val="none" w:sz="0" w:space="0" w:color="auto"/>
                <w:left w:val="none" w:sz="0" w:space="0" w:color="auto"/>
                <w:bottom w:val="none" w:sz="0" w:space="0" w:color="auto"/>
                <w:right w:val="none" w:sz="0" w:space="0" w:color="auto"/>
              </w:divBdr>
            </w:div>
            <w:div w:id="1228613289">
              <w:marLeft w:val="0"/>
              <w:marRight w:val="0"/>
              <w:marTop w:val="0"/>
              <w:marBottom w:val="0"/>
              <w:divBdr>
                <w:top w:val="none" w:sz="0" w:space="0" w:color="auto"/>
                <w:left w:val="none" w:sz="0" w:space="0" w:color="auto"/>
                <w:bottom w:val="none" w:sz="0" w:space="0" w:color="auto"/>
                <w:right w:val="none" w:sz="0" w:space="0" w:color="auto"/>
              </w:divBdr>
            </w:div>
            <w:div w:id="974145431">
              <w:marLeft w:val="0"/>
              <w:marRight w:val="0"/>
              <w:marTop w:val="0"/>
              <w:marBottom w:val="0"/>
              <w:divBdr>
                <w:top w:val="none" w:sz="0" w:space="0" w:color="auto"/>
                <w:left w:val="none" w:sz="0" w:space="0" w:color="auto"/>
                <w:bottom w:val="none" w:sz="0" w:space="0" w:color="auto"/>
                <w:right w:val="none" w:sz="0" w:space="0" w:color="auto"/>
              </w:divBdr>
            </w:div>
            <w:div w:id="259223538">
              <w:marLeft w:val="0"/>
              <w:marRight w:val="0"/>
              <w:marTop w:val="0"/>
              <w:marBottom w:val="0"/>
              <w:divBdr>
                <w:top w:val="none" w:sz="0" w:space="0" w:color="auto"/>
                <w:left w:val="none" w:sz="0" w:space="0" w:color="auto"/>
                <w:bottom w:val="none" w:sz="0" w:space="0" w:color="auto"/>
                <w:right w:val="none" w:sz="0" w:space="0" w:color="auto"/>
              </w:divBdr>
            </w:div>
            <w:div w:id="851845988">
              <w:marLeft w:val="0"/>
              <w:marRight w:val="0"/>
              <w:marTop w:val="0"/>
              <w:marBottom w:val="0"/>
              <w:divBdr>
                <w:top w:val="none" w:sz="0" w:space="0" w:color="auto"/>
                <w:left w:val="none" w:sz="0" w:space="0" w:color="auto"/>
                <w:bottom w:val="none" w:sz="0" w:space="0" w:color="auto"/>
                <w:right w:val="none" w:sz="0" w:space="0" w:color="auto"/>
              </w:divBdr>
            </w:div>
            <w:div w:id="1115096151">
              <w:marLeft w:val="0"/>
              <w:marRight w:val="0"/>
              <w:marTop w:val="0"/>
              <w:marBottom w:val="0"/>
              <w:divBdr>
                <w:top w:val="none" w:sz="0" w:space="0" w:color="auto"/>
                <w:left w:val="none" w:sz="0" w:space="0" w:color="auto"/>
                <w:bottom w:val="none" w:sz="0" w:space="0" w:color="auto"/>
                <w:right w:val="none" w:sz="0" w:space="0" w:color="auto"/>
              </w:divBdr>
            </w:div>
            <w:div w:id="317853573">
              <w:marLeft w:val="0"/>
              <w:marRight w:val="0"/>
              <w:marTop w:val="0"/>
              <w:marBottom w:val="0"/>
              <w:divBdr>
                <w:top w:val="none" w:sz="0" w:space="0" w:color="auto"/>
                <w:left w:val="none" w:sz="0" w:space="0" w:color="auto"/>
                <w:bottom w:val="none" w:sz="0" w:space="0" w:color="auto"/>
                <w:right w:val="none" w:sz="0" w:space="0" w:color="auto"/>
              </w:divBdr>
            </w:div>
            <w:div w:id="1544906213">
              <w:marLeft w:val="0"/>
              <w:marRight w:val="0"/>
              <w:marTop w:val="0"/>
              <w:marBottom w:val="0"/>
              <w:divBdr>
                <w:top w:val="none" w:sz="0" w:space="0" w:color="auto"/>
                <w:left w:val="none" w:sz="0" w:space="0" w:color="auto"/>
                <w:bottom w:val="none" w:sz="0" w:space="0" w:color="auto"/>
                <w:right w:val="none" w:sz="0" w:space="0" w:color="auto"/>
              </w:divBdr>
            </w:div>
            <w:div w:id="500240435">
              <w:marLeft w:val="0"/>
              <w:marRight w:val="0"/>
              <w:marTop w:val="0"/>
              <w:marBottom w:val="0"/>
              <w:divBdr>
                <w:top w:val="none" w:sz="0" w:space="0" w:color="auto"/>
                <w:left w:val="none" w:sz="0" w:space="0" w:color="auto"/>
                <w:bottom w:val="none" w:sz="0" w:space="0" w:color="auto"/>
                <w:right w:val="none" w:sz="0" w:space="0" w:color="auto"/>
              </w:divBdr>
            </w:div>
            <w:div w:id="317224706">
              <w:marLeft w:val="0"/>
              <w:marRight w:val="0"/>
              <w:marTop w:val="0"/>
              <w:marBottom w:val="0"/>
              <w:divBdr>
                <w:top w:val="none" w:sz="0" w:space="0" w:color="auto"/>
                <w:left w:val="none" w:sz="0" w:space="0" w:color="auto"/>
                <w:bottom w:val="none" w:sz="0" w:space="0" w:color="auto"/>
                <w:right w:val="none" w:sz="0" w:space="0" w:color="auto"/>
              </w:divBdr>
            </w:div>
            <w:div w:id="953174830">
              <w:marLeft w:val="0"/>
              <w:marRight w:val="0"/>
              <w:marTop w:val="0"/>
              <w:marBottom w:val="0"/>
              <w:divBdr>
                <w:top w:val="none" w:sz="0" w:space="0" w:color="auto"/>
                <w:left w:val="none" w:sz="0" w:space="0" w:color="auto"/>
                <w:bottom w:val="none" w:sz="0" w:space="0" w:color="auto"/>
                <w:right w:val="none" w:sz="0" w:space="0" w:color="auto"/>
              </w:divBdr>
            </w:div>
            <w:div w:id="1145052999">
              <w:marLeft w:val="0"/>
              <w:marRight w:val="0"/>
              <w:marTop w:val="0"/>
              <w:marBottom w:val="0"/>
              <w:divBdr>
                <w:top w:val="none" w:sz="0" w:space="0" w:color="auto"/>
                <w:left w:val="none" w:sz="0" w:space="0" w:color="auto"/>
                <w:bottom w:val="none" w:sz="0" w:space="0" w:color="auto"/>
                <w:right w:val="none" w:sz="0" w:space="0" w:color="auto"/>
              </w:divBdr>
            </w:div>
            <w:div w:id="1953783417">
              <w:marLeft w:val="0"/>
              <w:marRight w:val="0"/>
              <w:marTop w:val="0"/>
              <w:marBottom w:val="0"/>
              <w:divBdr>
                <w:top w:val="none" w:sz="0" w:space="0" w:color="auto"/>
                <w:left w:val="none" w:sz="0" w:space="0" w:color="auto"/>
                <w:bottom w:val="none" w:sz="0" w:space="0" w:color="auto"/>
                <w:right w:val="none" w:sz="0" w:space="0" w:color="auto"/>
              </w:divBdr>
            </w:div>
            <w:div w:id="1624186584">
              <w:marLeft w:val="0"/>
              <w:marRight w:val="0"/>
              <w:marTop w:val="0"/>
              <w:marBottom w:val="0"/>
              <w:divBdr>
                <w:top w:val="none" w:sz="0" w:space="0" w:color="auto"/>
                <w:left w:val="none" w:sz="0" w:space="0" w:color="auto"/>
                <w:bottom w:val="none" w:sz="0" w:space="0" w:color="auto"/>
                <w:right w:val="none" w:sz="0" w:space="0" w:color="auto"/>
              </w:divBdr>
            </w:div>
            <w:div w:id="1584338153">
              <w:marLeft w:val="0"/>
              <w:marRight w:val="0"/>
              <w:marTop w:val="0"/>
              <w:marBottom w:val="0"/>
              <w:divBdr>
                <w:top w:val="none" w:sz="0" w:space="0" w:color="auto"/>
                <w:left w:val="none" w:sz="0" w:space="0" w:color="auto"/>
                <w:bottom w:val="none" w:sz="0" w:space="0" w:color="auto"/>
                <w:right w:val="none" w:sz="0" w:space="0" w:color="auto"/>
              </w:divBdr>
            </w:div>
            <w:div w:id="1211260006">
              <w:marLeft w:val="0"/>
              <w:marRight w:val="0"/>
              <w:marTop w:val="0"/>
              <w:marBottom w:val="0"/>
              <w:divBdr>
                <w:top w:val="none" w:sz="0" w:space="0" w:color="auto"/>
                <w:left w:val="none" w:sz="0" w:space="0" w:color="auto"/>
                <w:bottom w:val="none" w:sz="0" w:space="0" w:color="auto"/>
                <w:right w:val="none" w:sz="0" w:space="0" w:color="auto"/>
              </w:divBdr>
            </w:div>
            <w:div w:id="1776364699">
              <w:marLeft w:val="0"/>
              <w:marRight w:val="0"/>
              <w:marTop w:val="0"/>
              <w:marBottom w:val="0"/>
              <w:divBdr>
                <w:top w:val="none" w:sz="0" w:space="0" w:color="auto"/>
                <w:left w:val="none" w:sz="0" w:space="0" w:color="auto"/>
                <w:bottom w:val="none" w:sz="0" w:space="0" w:color="auto"/>
                <w:right w:val="none" w:sz="0" w:space="0" w:color="auto"/>
              </w:divBdr>
            </w:div>
            <w:div w:id="959192444">
              <w:marLeft w:val="0"/>
              <w:marRight w:val="0"/>
              <w:marTop w:val="0"/>
              <w:marBottom w:val="0"/>
              <w:divBdr>
                <w:top w:val="none" w:sz="0" w:space="0" w:color="auto"/>
                <w:left w:val="none" w:sz="0" w:space="0" w:color="auto"/>
                <w:bottom w:val="none" w:sz="0" w:space="0" w:color="auto"/>
                <w:right w:val="none" w:sz="0" w:space="0" w:color="auto"/>
              </w:divBdr>
            </w:div>
            <w:div w:id="681904747">
              <w:marLeft w:val="0"/>
              <w:marRight w:val="0"/>
              <w:marTop w:val="0"/>
              <w:marBottom w:val="0"/>
              <w:divBdr>
                <w:top w:val="none" w:sz="0" w:space="0" w:color="auto"/>
                <w:left w:val="none" w:sz="0" w:space="0" w:color="auto"/>
                <w:bottom w:val="none" w:sz="0" w:space="0" w:color="auto"/>
                <w:right w:val="none" w:sz="0" w:space="0" w:color="auto"/>
              </w:divBdr>
            </w:div>
            <w:div w:id="665594183">
              <w:marLeft w:val="0"/>
              <w:marRight w:val="0"/>
              <w:marTop w:val="0"/>
              <w:marBottom w:val="0"/>
              <w:divBdr>
                <w:top w:val="none" w:sz="0" w:space="0" w:color="auto"/>
                <w:left w:val="none" w:sz="0" w:space="0" w:color="auto"/>
                <w:bottom w:val="none" w:sz="0" w:space="0" w:color="auto"/>
                <w:right w:val="none" w:sz="0" w:space="0" w:color="auto"/>
              </w:divBdr>
            </w:div>
            <w:div w:id="554663285">
              <w:marLeft w:val="0"/>
              <w:marRight w:val="0"/>
              <w:marTop w:val="0"/>
              <w:marBottom w:val="0"/>
              <w:divBdr>
                <w:top w:val="none" w:sz="0" w:space="0" w:color="auto"/>
                <w:left w:val="none" w:sz="0" w:space="0" w:color="auto"/>
                <w:bottom w:val="none" w:sz="0" w:space="0" w:color="auto"/>
                <w:right w:val="none" w:sz="0" w:space="0" w:color="auto"/>
              </w:divBdr>
            </w:div>
            <w:div w:id="718895613">
              <w:marLeft w:val="0"/>
              <w:marRight w:val="0"/>
              <w:marTop w:val="0"/>
              <w:marBottom w:val="0"/>
              <w:divBdr>
                <w:top w:val="none" w:sz="0" w:space="0" w:color="auto"/>
                <w:left w:val="none" w:sz="0" w:space="0" w:color="auto"/>
                <w:bottom w:val="none" w:sz="0" w:space="0" w:color="auto"/>
                <w:right w:val="none" w:sz="0" w:space="0" w:color="auto"/>
              </w:divBdr>
            </w:div>
            <w:div w:id="178585702">
              <w:marLeft w:val="0"/>
              <w:marRight w:val="0"/>
              <w:marTop w:val="0"/>
              <w:marBottom w:val="0"/>
              <w:divBdr>
                <w:top w:val="none" w:sz="0" w:space="0" w:color="auto"/>
                <w:left w:val="none" w:sz="0" w:space="0" w:color="auto"/>
                <w:bottom w:val="none" w:sz="0" w:space="0" w:color="auto"/>
                <w:right w:val="none" w:sz="0" w:space="0" w:color="auto"/>
              </w:divBdr>
            </w:div>
            <w:div w:id="1415127178">
              <w:marLeft w:val="0"/>
              <w:marRight w:val="0"/>
              <w:marTop w:val="0"/>
              <w:marBottom w:val="0"/>
              <w:divBdr>
                <w:top w:val="none" w:sz="0" w:space="0" w:color="auto"/>
                <w:left w:val="none" w:sz="0" w:space="0" w:color="auto"/>
                <w:bottom w:val="none" w:sz="0" w:space="0" w:color="auto"/>
                <w:right w:val="none" w:sz="0" w:space="0" w:color="auto"/>
              </w:divBdr>
            </w:div>
            <w:div w:id="1739748231">
              <w:marLeft w:val="0"/>
              <w:marRight w:val="0"/>
              <w:marTop w:val="0"/>
              <w:marBottom w:val="0"/>
              <w:divBdr>
                <w:top w:val="none" w:sz="0" w:space="0" w:color="auto"/>
                <w:left w:val="none" w:sz="0" w:space="0" w:color="auto"/>
                <w:bottom w:val="none" w:sz="0" w:space="0" w:color="auto"/>
                <w:right w:val="none" w:sz="0" w:space="0" w:color="auto"/>
              </w:divBdr>
            </w:div>
            <w:div w:id="923151229">
              <w:marLeft w:val="0"/>
              <w:marRight w:val="0"/>
              <w:marTop w:val="0"/>
              <w:marBottom w:val="0"/>
              <w:divBdr>
                <w:top w:val="none" w:sz="0" w:space="0" w:color="auto"/>
                <w:left w:val="none" w:sz="0" w:space="0" w:color="auto"/>
                <w:bottom w:val="none" w:sz="0" w:space="0" w:color="auto"/>
                <w:right w:val="none" w:sz="0" w:space="0" w:color="auto"/>
              </w:divBdr>
            </w:div>
            <w:div w:id="1620143562">
              <w:marLeft w:val="0"/>
              <w:marRight w:val="0"/>
              <w:marTop w:val="0"/>
              <w:marBottom w:val="0"/>
              <w:divBdr>
                <w:top w:val="none" w:sz="0" w:space="0" w:color="auto"/>
                <w:left w:val="none" w:sz="0" w:space="0" w:color="auto"/>
                <w:bottom w:val="none" w:sz="0" w:space="0" w:color="auto"/>
                <w:right w:val="none" w:sz="0" w:space="0" w:color="auto"/>
              </w:divBdr>
            </w:div>
            <w:div w:id="2078747583">
              <w:marLeft w:val="0"/>
              <w:marRight w:val="0"/>
              <w:marTop w:val="0"/>
              <w:marBottom w:val="0"/>
              <w:divBdr>
                <w:top w:val="none" w:sz="0" w:space="0" w:color="auto"/>
                <w:left w:val="none" w:sz="0" w:space="0" w:color="auto"/>
                <w:bottom w:val="none" w:sz="0" w:space="0" w:color="auto"/>
                <w:right w:val="none" w:sz="0" w:space="0" w:color="auto"/>
              </w:divBdr>
            </w:div>
            <w:div w:id="1570920487">
              <w:marLeft w:val="0"/>
              <w:marRight w:val="0"/>
              <w:marTop w:val="0"/>
              <w:marBottom w:val="0"/>
              <w:divBdr>
                <w:top w:val="none" w:sz="0" w:space="0" w:color="auto"/>
                <w:left w:val="none" w:sz="0" w:space="0" w:color="auto"/>
                <w:bottom w:val="none" w:sz="0" w:space="0" w:color="auto"/>
                <w:right w:val="none" w:sz="0" w:space="0" w:color="auto"/>
              </w:divBdr>
            </w:div>
            <w:div w:id="1707412787">
              <w:marLeft w:val="0"/>
              <w:marRight w:val="0"/>
              <w:marTop w:val="0"/>
              <w:marBottom w:val="0"/>
              <w:divBdr>
                <w:top w:val="none" w:sz="0" w:space="0" w:color="auto"/>
                <w:left w:val="none" w:sz="0" w:space="0" w:color="auto"/>
                <w:bottom w:val="none" w:sz="0" w:space="0" w:color="auto"/>
                <w:right w:val="none" w:sz="0" w:space="0" w:color="auto"/>
              </w:divBdr>
            </w:div>
            <w:div w:id="16662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00860">
      <w:bodyDiv w:val="1"/>
      <w:marLeft w:val="0"/>
      <w:marRight w:val="0"/>
      <w:marTop w:val="0"/>
      <w:marBottom w:val="0"/>
      <w:divBdr>
        <w:top w:val="none" w:sz="0" w:space="0" w:color="auto"/>
        <w:left w:val="none" w:sz="0" w:space="0" w:color="auto"/>
        <w:bottom w:val="none" w:sz="0" w:space="0" w:color="auto"/>
        <w:right w:val="none" w:sz="0" w:space="0" w:color="auto"/>
      </w:divBdr>
      <w:divsChild>
        <w:div w:id="682131126">
          <w:marLeft w:val="0"/>
          <w:marRight w:val="0"/>
          <w:marTop w:val="0"/>
          <w:marBottom w:val="0"/>
          <w:divBdr>
            <w:top w:val="none" w:sz="0" w:space="0" w:color="auto"/>
            <w:left w:val="none" w:sz="0" w:space="0" w:color="auto"/>
            <w:bottom w:val="none" w:sz="0" w:space="0" w:color="auto"/>
            <w:right w:val="none" w:sz="0" w:space="0" w:color="auto"/>
          </w:divBdr>
          <w:divsChild>
            <w:div w:id="653341893">
              <w:marLeft w:val="0"/>
              <w:marRight w:val="0"/>
              <w:marTop w:val="0"/>
              <w:marBottom w:val="0"/>
              <w:divBdr>
                <w:top w:val="none" w:sz="0" w:space="0" w:color="auto"/>
                <w:left w:val="none" w:sz="0" w:space="0" w:color="auto"/>
                <w:bottom w:val="none" w:sz="0" w:space="0" w:color="auto"/>
                <w:right w:val="none" w:sz="0" w:space="0" w:color="auto"/>
              </w:divBdr>
            </w:div>
            <w:div w:id="2128429275">
              <w:marLeft w:val="0"/>
              <w:marRight w:val="0"/>
              <w:marTop w:val="0"/>
              <w:marBottom w:val="0"/>
              <w:divBdr>
                <w:top w:val="none" w:sz="0" w:space="0" w:color="auto"/>
                <w:left w:val="none" w:sz="0" w:space="0" w:color="auto"/>
                <w:bottom w:val="none" w:sz="0" w:space="0" w:color="auto"/>
                <w:right w:val="none" w:sz="0" w:space="0" w:color="auto"/>
              </w:divBdr>
            </w:div>
            <w:div w:id="462844750">
              <w:marLeft w:val="0"/>
              <w:marRight w:val="0"/>
              <w:marTop w:val="0"/>
              <w:marBottom w:val="0"/>
              <w:divBdr>
                <w:top w:val="none" w:sz="0" w:space="0" w:color="auto"/>
                <w:left w:val="none" w:sz="0" w:space="0" w:color="auto"/>
                <w:bottom w:val="none" w:sz="0" w:space="0" w:color="auto"/>
                <w:right w:val="none" w:sz="0" w:space="0" w:color="auto"/>
              </w:divBdr>
            </w:div>
            <w:div w:id="846603313">
              <w:marLeft w:val="0"/>
              <w:marRight w:val="0"/>
              <w:marTop w:val="0"/>
              <w:marBottom w:val="0"/>
              <w:divBdr>
                <w:top w:val="none" w:sz="0" w:space="0" w:color="auto"/>
                <w:left w:val="none" w:sz="0" w:space="0" w:color="auto"/>
                <w:bottom w:val="none" w:sz="0" w:space="0" w:color="auto"/>
                <w:right w:val="none" w:sz="0" w:space="0" w:color="auto"/>
              </w:divBdr>
            </w:div>
            <w:div w:id="143090188">
              <w:marLeft w:val="0"/>
              <w:marRight w:val="0"/>
              <w:marTop w:val="0"/>
              <w:marBottom w:val="0"/>
              <w:divBdr>
                <w:top w:val="none" w:sz="0" w:space="0" w:color="auto"/>
                <w:left w:val="none" w:sz="0" w:space="0" w:color="auto"/>
                <w:bottom w:val="none" w:sz="0" w:space="0" w:color="auto"/>
                <w:right w:val="none" w:sz="0" w:space="0" w:color="auto"/>
              </w:divBdr>
            </w:div>
            <w:div w:id="292833801">
              <w:marLeft w:val="0"/>
              <w:marRight w:val="0"/>
              <w:marTop w:val="0"/>
              <w:marBottom w:val="0"/>
              <w:divBdr>
                <w:top w:val="none" w:sz="0" w:space="0" w:color="auto"/>
                <w:left w:val="none" w:sz="0" w:space="0" w:color="auto"/>
                <w:bottom w:val="none" w:sz="0" w:space="0" w:color="auto"/>
                <w:right w:val="none" w:sz="0" w:space="0" w:color="auto"/>
              </w:divBdr>
            </w:div>
            <w:div w:id="1539850630">
              <w:marLeft w:val="0"/>
              <w:marRight w:val="0"/>
              <w:marTop w:val="0"/>
              <w:marBottom w:val="0"/>
              <w:divBdr>
                <w:top w:val="none" w:sz="0" w:space="0" w:color="auto"/>
                <w:left w:val="none" w:sz="0" w:space="0" w:color="auto"/>
                <w:bottom w:val="none" w:sz="0" w:space="0" w:color="auto"/>
                <w:right w:val="none" w:sz="0" w:space="0" w:color="auto"/>
              </w:divBdr>
            </w:div>
            <w:div w:id="1068460637">
              <w:marLeft w:val="0"/>
              <w:marRight w:val="0"/>
              <w:marTop w:val="0"/>
              <w:marBottom w:val="0"/>
              <w:divBdr>
                <w:top w:val="none" w:sz="0" w:space="0" w:color="auto"/>
                <w:left w:val="none" w:sz="0" w:space="0" w:color="auto"/>
                <w:bottom w:val="none" w:sz="0" w:space="0" w:color="auto"/>
                <w:right w:val="none" w:sz="0" w:space="0" w:color="auto"/>
              </w:divBdr>
            </w:div>
            <w:div w:id="395202057">
              <w:marLeft w:val="0"/>
              <w:marRight w:val="0"/>
              <w:marTop w:val="0"/>
              <w:marBottom w:val="0"/>
              <w:divBdr>
                <w:top w:val="none" w:sz="0" w:space="0" w:color="auto"/>
                <w:left w:val="none" w:sz="0" w:space="0" w:color="auto"/>
                <w:bottom w:val="none" w:sz="0" w:space="0" w:color="auto"/>
                <w:right w:val="none" w:sz="0" w:space="0" w:color="auto"/>
              </w:divBdr>
            </w:div>
            <w:div w:id="1001658429">
              <w:marLeft w:val="0"/>
              <w:marRight w:val="0"/>
              <w:marTop w:val="0"/>
              <w:marBottom w:val="0"/>
              <w:divBdr>
                <w:top w:val="none" w:sz="0" w:space="0" w:color="auto"/>
                <w:left w:val="none" w:sz="0" w:space="0" w:color="auto"/>
                <w:bottom w:val="none" w:sz="0" w:space="0" w:color="auto"/>
                <w:right w:val="none" w:sz="0" w:space="0" w:color="auto"/>
              </w:divBdr>
            </w:div>
            <w:div w:id="1984963662">
              <w:marLeft w:val="0"/>
              <w:marRight w:val="0"/>
              <w:marTop w:val="0"/>
              <w:marBottom w:val="0"/>
              <w:divBdr>
                <w:top w:val="none" w:sz="0" w:space="0" w:color="auto"/>
                <w:left w:val="none" w:sz="0" w:space="0" w:color="auto"/>
                <w:bottom w:val="none" w:sz="0" w:space="0" w:color="auto"/>
                <w:right w:val="none" w:sz="0" w:space="0" w:color="auto"/>
              </w:divBdr>
            </w:div>
            <w:div w:id="1528566360">
              <w:marLeft w:val="0"/>
              <w:marRight w:val="0"/>
              <w:marTop w:val="0"/>
              <w:marBottom w:val="0"/>
              <w:divBdr>
                <w:top w:val="none" w:sz="0" w:space="0" w:color="auto"/>
                <w:left w:val="none" w:sz="0" w:space="0" w:color="auto"/>
                <w:bottom w:val="none" w:sz="0" w:space="0" w:color="auto"/>
                <w:right w:val="none" w:sz="0" w:space="0" w:color="auto"/>
              </w:divBdr>
            </w:div>
            <w:div w:id="1518231989">
              <w:marLeft w:val="0"/>
              <w:marRight w:val="0"/>
              <w:marTop w:val="0"/>
              <w:marBottom w:val="0"/>
              <w:divBdr>
                <w:top w:val="none" w:sz="0" w:space="0" w:color="auto"/>
                <w:left w:val="none" w:sz="0" w:space="0" w:color="auto"/>
                <w:bottom w:val="none" w:sz="0" w:space="0" w:color="auto"/>
                <w:right w:val="none" w:sz="0" w:space="0" w:color="auto"/>
              </w:divBdr>
            </w:div>
            <w:div w:id="1980452627">
              <w:marLeft w:val="0"/>
              <w:marRight w:val="0"/>
              <w:marTop w:val="0"/>
              <w:marBottom w:val="0"/>
              <w:divBdr>
                <w:top w:val="none" w:sz="0" w:space="0" w:color="auto"/>
                <w:left w:val="none" w:sz="0" w:space="0" w:color="auto"/>
                <w:bottom w:val="none" w:sz="0" w:space="0" w:color="auto"/>
                <w:right w:val="none" w:sz="0" w:space="0" w:color="auto"/>
              </w:divBdr>
            </w:div>
            <w:div w:id="895434253">
              <w:marLeft w:val="0"/>
              <w:marRight w:val="0"/>
              <w:marTop w:val="0"/>
              <w:marBottom w:val="0"/>
              <w:divBdr>
                <w:top w:val="none" w:sz="0" w:space="0" w:color="auto"/>
                <w:left w:val="none" w:sz="0" w:space="0" w:color="auto"/>
                <w:bottom w:val="none" w:sz="0" w:space="0" w:color="auto"/>
                <w:right w:val="none" w:sz="0" w:space="0" w:color="auto"/>
              </w:divBdr>
            </w:div>
            <w:div w:id="510335123">
              <w:marLeft w:val="0"/>
              <w:marRight w:val="0"/>
              <w:marTop w:val="0"/>
              <w:marBottom w:val="0"/>
              <w:divBdr>
                <w:top w:val="none" w:sz="0" w:space="0" w:color="auto"/>
                <w:left w:val="none" w:sz="0" w:space="0" w:color="auto"/>
                <w:bottom w:val="none" w:sz="0" w:space="0" w:color="auto"/>
                <w:right w:val="none" w:sz="0" w:space="0" w:color="auto"/>
              </w:divBdr>
            </w:div>
            <w:div w:id="1109813334">
              <w:marLeft w:val="0"/>
              <w:marRight w:val="0"/>
              <w:marTop w:val="0"/>
              <w:marBottom w:val="0"/>
              <w:divBdr>
                <w:top w:val="none" w:sz="0" w:space="0" w:color="auto"/>
                <w:left w:val="none" w:sz="0" w:space="0" w:color="auto"/>
                <w:bottom w:val="none" w:sz="0" w:space="0" w:color="auto"/>
                <w:right w:val="none" w:sz="0" w:space="0" w:color="auto"/>
              </w:divBdr>
            </w:div>
            <w:div w:id="1661538134">
              <w:marLeft w:val="0"/>
              <w:marRight w:val="0"/>
              <w:marTop w:val="0"/>
              <w:marBottom w:val="0"/>
              <w:divBdr>
                <w:top w:val="none" w:sz="0" w:space="0" w:color="auto"/>
                <w:left w:val="none" w:sz="0" w:space="0" w:color="auto"/>
                <w:bottom w:val="none" w:sz="0" w:space="0" w:color="auto"/>
                <w:right w:val="none" w:sz="0" w:space="0" w:color="auto"/>
              </w:divBdr>
            </w:div>
            <w:div w:id="1494638226">
              <w:marLeft w:val="0"/>
              <w:marRight w:val="0"/>
              <w:marTop w:val="0"/>
              <w:marBottom w:val="0"/>
              <w:divBdr>
                <w:top w:val="none" w:sz="0" w:space="0" w:color="auto"/>
                <w:left w:val="none" w:sz="0" w:space="0" w:color="auto"/>
                <w:bottom w:val="none" w:sz="0" w:space="0" w:color="auto"/>
                <w:right w:val="none" w:sz="0" w:space="0" w:color="auto"/>
              </w:divBdr>
            </w:div>
            <w:div w:id="605624158">
              <w:marLeft w:val="0"/>
              <w:marRight w:val="0"/>
              <w:marTop w:val="0"/>
              <w:marBottom w:val="0"/>
              <w:divBdr>
                <w:top w:val="none" w:sz="0" w:space="0" w:color="auto"/>
                <w:left w:val="none" w:sz="0" w:space="0" w:color="auto"/>
                <w:bottom w:val="none" w:sz="0" w:space="0" w:color="auto"/>
                <w:right w:val="none" w:sz="0" w:space="0" w:color="auto"/>
              </w:divBdr>
            </w:div>
            <w:div w:id="1931310208">
              <w:marLeft w:val="0"/>
              <w:marRight w:val="0"/>
              <w:marTop w:val="0"/>
              <w:marBottom w:val="0"/>
              <w:divBdr>
                <w:top w:val="none" w:sz="0" w:space="0" w:color="auto"/>
                <w:left w:val="none" w:sz="0" w:space="0" w:color="auto"/>
                <w:bottom w:val="none" w:sz="0" w:space="0" w:color="auto"/>
                <w:right w:val="none" w:sz="0" w:space="0" w:color="auto"/>
              </w:divBdr>
            </w:div>
            <w:div w:id="236941281">
              <w:marLeft w:val="0"/>
              <w:marRight w:val="0"/>
              <w:marTop w:val="0"/>
              <w:marBottom w:val="0"/>
              <w:divBdr>
                <w:top w:val="none" w:sz="0" w:space="0" w:color="auto"/>
                <w:left w:val="none" w:sz="0" w:space="0" w:color="auto"/>
                <w:bottom w:val="none" w:sz="0" w:space="0" w:color="auto"/>
                <w:right w:val="none" w:sz="0" w:space="0" w:color="auto"/>
              </w:divBdr>
            </w:div>
            <w:div w:id="707267729">
              <w:marLeft w:val="0"/>
              <w:marRight w:val="0"/>
              <w:marTop w:val="0"/>
              <w:marBottom w:val="0"/>
              <w:divBdr>
                <w:top w:val="none" w:sz="0" w:space="0" w:color="auto"/>
                <w:left w:val="none" w:sz="0" w:space="0" w:color="auto"/>
                <w:bottom w:val="none" w:sz="0" w:space="0" w:color="auto"/>
                <w:right w:val="none" w:sz="0" w:space="0" w:color="auto"/>
              </w:divBdr>
            </w:div>
            <w:div w:id="751779063">
              <w:marLeft w:val="0"/>
              <w:marRight w:val="0"/>
              <w:marTop w:val="0"/>
              <w:marBottom w:val="0"/>
              <w:divBdr>
                <w:top w:val="none" w:sz="0" w:space="0" w:color="auto"/>
                <w:left w:val="none" w:sz="0" w:space="0" w:color="auto"/>
                <w:bottom w:val="none" w:sz="0" w:space="0" w:color="auto"/>
                <w:right w:val="none" w:sz="0" w:space="0" w:color="auto"/>
              </w:divBdr>
            </w:div>
            <w:div w:id="1658922654">
              <w:marLeft w:val="0"/>
              <w:marRight w:val="0"/>
              <w:marTop w:val="0"/>
              <w:marBottom w:val="0"/>
              <w:divBdr>
                <w:top w:val="none" w:sz="0" w:space="0" w:color="auto"/>
                <w:left w:val="none" w:sz="0" w:space="0" w:color="auto"/>
                <w:bottom w:val="none" w:sz="0" w:space="0" w:color="auto"/>
                <w:right w:val="none" w:sz="0" w:space="0" w:color="auto"/>
              </w:divBdr>
            </w:div>
            <w:div w:id="424688260">
              <w:marLeft w:val="0"/>
              <w:marRight w:val="0"/>
              <w:marTop w:val="0"/>
              <w:marBottom w:val="0"/>
              <w:divBdr>
                <w:top w:val="none" w:sz="0" w:space="0" w:color="auto"/>
                <w:left w:val="none" w:sz="0" w:space="0" w:color="auto"/>
                <w:bottom w:val="none" w:sz="0" w:space="0" w:color="auto"/>
                <w:right w:val="none" w:sz="0" w:space="0" w:color="auto"/>
              </w:divBdr>
            </w:div>
            <w:div w:id="1950307984">
              <w:marLeft w:val="0"/>
              <w:marRight w:val="0"/>
              <w:marTop w:val="0"/>
              <w:marBottom w:val="0"/>
              <w:divBdr>
                <w:top w:val="none" w:sz="0" w:space="0" w:color="auto"/>
                <w:left w:val="none" w:sz="0" w:space="0" w:color="auto"/>
                <w:bottom w:val="none" w:sz="0" w:space="0" w:color="auto"/>
                <w:right w:val="none" w:sz="0" w:space="0" w:color="auto"/>
              </w:divBdr>
            </w:div>
            <w:div w:id="69012467">
              <w:marLeft w:val="0"/>
              <w:marRight w:val="0"/>
              <w:marTop w:val="0"/>
              <w:marBottom w:val="0"/>
              <w:divBdr>
                <w:top w:val="none" w:sz="0" w:space="0" w:color="auto"/>
                <w:left w:val="none" w:sz="0" w:space="0" w:color="auto"/>
                <w:bottom w:val="none" w:sz="0" w:space="0" w:color="auto"/>
                <w:right w:val="none" w:sz="0" w:space="0" w:color="auto"/>
              </w:divBdr>
            </w:div>
            <w:div w:id="1756785149">
              <w:marLeft w:val="0"/>
              <w:marRight w:val="0"/>
              <w:marTop w:val="0"/>
              <w:marBottom w:val="0"/>
              <w:divBdr>
                <w:top w:val="none" w:sz="0" w:space="0" w:color="auto"/>
                <w:left w:val="none" w:sz="0" w:space="0" w:color="auto"/>
                <w:bottom w:val="none" w:sz="0" w:space="0" w:color="auto"/>
                <w:right w:val="none" w:sz="0" w:space="0" w:color="auto"/>
              </w:divBdr>
            </w:div>
            <w:div w:id="1175921642">
              <w:marLeft w:val="0"/>
              <w:marRight w:val="0"/>
              <w:marTop w:val="0"/>
              <w:marBottom w:val="0"/>
              <w:divBdr>
                <w:top w:val="none" w:sz="0" w:space="0" w:color="auto"/>
                <w:left w:val="none" w:sz="0" w:space="0" w:color="auto"/>
                <w:bottom w:val="none" w:sz="0" w:space="0" w:color="auto"/>
                <w:right w:val="none" w:sz="0" w:space="0" w:color="auto"/>
              </w:divBdr>
            </w:div>
            <w:div w:id="1596354602">
              <w:marLeft w:val="0"/>
              <w:marRight w:val="0"/>
              <w:marTop w:val="0"/>
              <w:marBottom w:val="0"/>
              <w:divBdr>
                <w:top w:val="none" w:sz="0" w:space="0" w:color="auto"/>
                <w:left w:val="none" w:sz="0" w:space="0" w:color="auto"/>
                <w:bottom w:val="none" w:sz="0" w:space="0" w:color="auto"/>
                <w:right w:val="none" w:sz="0" w:space="0" w:color="auto"/>
              </w:divBdr>
            </w:div>
            <w:div w:id="780034193">
              <w:marLeft w:val="0"/>
              <w:marRight w:val="0"/>
              <w:marTop w:val="0"/>
              <w:marBottom w:val="0"/>
              <w:divBdr>
                <w:top w:val="none" w:sz="0" w:space="0" w:color="auto"/>
                <w:left w:val="none" w:sz="0" w:space="0" w:color="auto"/>
                <w:bottom w:val="none" w:sz="0" w:space="0" w:color="auto"/>
                <w:right w:val="none" w:sz="0" w:space="0" w:color="auto"/>
              </w:divBdr>
            </w:div>
            <w:div w:id="1170415079">
              <w:marLeft w:val="0"/>
              <w:marRight w:val="0"/>
              <w:marTop w:val="0"/>
              <w:marBottom w:val="0"/>
              <w:divBdr>
                <w:top w:val="none" w:sz="0" w:space="0" w:color="auto"/>
                <w:left w:val="none" w:sz="0" w:space="0" w:color="auto"/>
                <w:bottom w:val="none" w:sz="0" w:space="0" w:color="auto"/>
                <w:right w:val="none" w:sz="0" w:space="0" w:color="auto"/>
              </w:divBdr>
            </w:div>
            <w:div w:id="760636988">
              <w:marLeft w:val="0"/>
              <w:marRight w:val="0"/>
              <w:marTop w:val="0"/>
              <w:marBottom w:val="0"/>
              <w:divBdr>
                <w:top w:val="none" w:sz="0" w:space="0" w:color="auto"/>
                <w:left w:val="none" w:sz="0" w:space="0" w:color="auto"/>
                <w:bottom w:val="none" w:sz="0" w:space="0" w:color="auto"/>
                <w:right w:val="none" w:sz="0" w:space="0" w:color="auto"/>
              </w:divBdr>
            </w:div>
            <w:div w:id="666446602">
              <w:marLeft w:val="0"/>
              <w:marRight w:val="0"/>
              <w:marTop w:val="0"/>
              <w:marBottom w:val="0"/>
              <w:divBdr>
                <w:top w:val="none" w:sz="0" w:space="0" w:color="auto"/>
                <w:left w:val="none" w:sz="0" w:space="0" w:color="auto"/>
                <w:bottom w:val="none" w:sz="0" w:space="0" w:color="auto"/>
                <w:right w:val="none" w:sz="0" w:space="0" w:color="auto"/>
              </w:divBdr>
            </w:div>
            <w:div w:id="1061170816">
              <w:marLeft w:val="0"/>
              <w:marRight w:val="0"/>
              <w:marTop w:val="0"/>
              <w:marBottom w:val="0"/>
              <w:divBdr>
                <w:top w:val="none" w:sz="0" w:space="0" w:color="auto"/>
                <w:left w:val="none" w:sz="0" w:space="0" w:color="auto"/>
                <w:bottom w:val="none" w:sz="0" w:space="0" w:color="auto"/>
                <w:right w:val="none" w:sz="0" w:space="0" w:color="auto"/>
              </w:divBdr>
            </w:div>
            <w:div w:id="2018116903">
              <w:marLeft w:val="0"/>
              <w:marRight w:val="0"/>
              <w:marTop w:val="0"/>
              <w:marBottom w:val="0"/>
              <w:divBdr>
                <w:top w:val="none" w:sz="0" w:space="0" w:color="auto"/>
                <w:left w:val="none" w:sz="0" w:space="0" w:color="auto"/>
                <w:bottom w:val="none" w:sz="0" w:space="0" w:color="auto"/>
                <w:right w:val="none" w:sz="0" w:space="0" w:color="auto"/>
              </w:divBdr>
            </w:div>
            <w:div w:id="628973735">
              <w:marLeft w:val="0"/>
              <w:marRight w:val="0"/>
              <w:marTop w:val="0"/>
              <w:marBottom w:val="0"/>
              <w:divBdr>
                <w:top w:val="none" w:sz="0" w:space="0" w:color="auto"/>
                <w:left w:val="none" w:sz="0" w:space="0" w:color="auto"/>
                <w:bottom w:val="none" w:sz="0" w:space="0" w:color="auto"/>
                <w:right w:val="none" w:sz="0" w:space="0" w:color="auto"/>
              </w:divBdr>
            </w:div>
            <w:div w:id="115487516">
              <w:marLeft w:val="0"/>
              <w:marRight w:val="0"/>
              <w:marTop w:val="0"/>
              <w:marBottom w:val="0"/>
              <w:divBdr>
                <w:top w:val="none" w:sz="0" w:space="0" w:color="auto"/>
                <w:left w:val="none" w:sz="0" w:space="0" w:color="auto"/>
                <w:bottom w:val="none" w:sz="0" w:space="0" w:color="auto"/>
                <w:right w:val="none" w:sz="0" w:space="0" w:color="auto"/>
              </w:divBdr>
            </w:div>
            <w:div w:id="1611860716">
              <w:marLeft w:val="0"/>
              <w:marRight w:val="0"/>
              <w:marTop w:val="0"/>
              <w:marBottom w:val="0"/>
              <w:divBdr>
                <w:top w:val="none" w:sz="0" w:space="0" w:color="auto"/>
                <w:left w:val="none" w:sz="0" w:space="0" w:color="auto"/>
                <w:bottom w:val="none" w:sz="0" w:space="0" w:color="auto"/>
                <w:right w:val="none" w:sz="0" w:space="0" w:color="auto"/>
              </w:divBdr>
            </w:div>
            <w:div w:id="2094887066">
              <w:marLeft w:val="0"/>
              <w:marRight w:val="0"/>
              <w:marTop w:val="0"/>
              <w:marBottom w:val="0"/>
              <w:divBdr>
                <w:top w:val="none" w:sz="0" w:space="0" w:color="auto"/>
                <w:left w:val="none" w:sz="0" w:space="0" w:color="auto"/>
                <w:bottom w:val="none" w:sz="0" w:space="0" w:color="auto"/>
                <w:right w:val="none" w:sz="0" w:space="0" w:color="auto"/>
              </w:divBdr>
            </w:div>
            <w:div w:id="1780637723">
              <w:marLeft w:val="0"/>
              <w:marRight w:val="0"/>
              <w:marTop w:val="0"/>
              <w:marBottom w:val="0"/>
              <w:divBdr>
                <w:top w:val="none" w:sz="0" w:space="0" w:color="auto"/>
                <w:left w:val="none" w:sz="0" w:space="0" w:color="auto"/>
                <w:bottom w:val="none" w:sz="0" w:space="0" w:color="auto"/>
                <w:right w:val="none" w:sz="0" w:space="0" w:color="auto"/>
              </w:divBdr>
            </w:div>
            <w:div w:id="37364359">
              <w:marLeft w:val="0"/>
              <w:marRight w:val="0"/>
              <w:marTop w:val="0"/>
              <w:marBottom w:val="0"/>
              <w:divBdr>
                <w:top w:val="none" w:sz="0" w:space="0" w:color="auto"/>
                <w:left w:val="none" w:sz="0" w:space="0" w:color="auto"/>
                <w:bottom w:val="none" w:sz="0" w:space="0" w:color="auto"/>
                <w:right w:val="none" w:sz="0" w:space="0" w:color="auto"/>
              </w:divBdr>
            </w:div>
            <w:div w:id="478881595">
              <w:marLeft w:val="0"/>
              <w:marRight w:val="0"/>
              <w:marTop w:val="0"/>
              <w:marBottom w:val="0"/>
              <w:divBdr>
                <w:top w:val="none" w:sz="0" w:space="0" w:color="auto"/>
                <w:left w:val="none" w:sz="0" w:space="0" w:color="auto"/>
                <w:bottom w:val="none" w:sz="0" w:space="0" w:color="auto"/>
                <w:right w:val="none" w:sz="0" w:space="0" w:color="auto"/>
              </w:divBdr>
            </w:div>
            <w:div w:id="275019203">
              <w:marLeft w:val="0"/>
              <w:marRight w:val="0"/>
              <w:marTop w:val="0"/>
              <w:marBottom w:val="0"/>
              <w:divBdr>
                <w:top w:val="none" w:sz="0" w:space="0" w:color="auto"/>
                <w:left w:val="none" w:sz="0" w:space="0" w:color="auto"/>
                <w:bottom w:val="none" w:sz="0" w:space="0" w:color="auto"/>
                <w:right w:val="none" w:sz="0" w:space="0" w:color="auto"/>
              </w:divBdr>
            </w:div>
            <w:div w:id="1586380751">
              <w:marLeft w:val="0"/>
              <w:marRight w:val="0"/>
              <w:marTop w:val="0"/>
              <w:marBottom w:val="0"/>
              <w:divBdr>
                <w:top w:val="none" w:sz="0" w:space="0" w:color="auto"/>
                <w:left w:val="none" w:sz="0" w:space="0" w:color="auto"/>
                <w:bottom w:val="none" w:sz="0" w:space="0" w:color="auto"/>
                <w:right w:val="none" w:sz="0" w:space="0" w:color="auto"/>
              </w:divBdr>
            </w:div>
            <w:div w:id="1892111961">
              <w:marLeft w:val="0"/>
              <w:marRight w:val="0"/>
              <w:marTop w:val="0"/>
              <w:marBottom w:val="0"/>
              <w:divBdr>
                <w:top w:val="none" w:sz="0" w:space="0" w:color="auto"/>
                <w:left w:val="none" w:sz="0" w:space="0" w:color="auto"/>
                <w:bottom w:val="none" w:sz="0" w:space="0" w:color="auto"/>
                <w:right w:val="none" w:sz="0" w:space="0" w:color="auto"/>
              </w:divBdr>
            </w:div>
            <w:div w:id="733820426">
              <w:marLeft w:val="0"/>
              <w:marRight w:val="0"/>
              <w:marTop w:val="0"/>
              <w:marBottom w:val="0"/>
              <w:divBdr>
                <w:top w:val="none" w:sz="0" w:space="0" w:color="auto"/>
                <w:left w:val="none" w:sz="0" w:space="0" w:color="auto"/>
                <w:bottom w:val="none" w:sz="0" w:space="0" w:color="auto"/>
                <w:right w:val="none" w:sz="0" w:space="0" w:color="auto"/>
              </w:divBdr>
            </w:div>
            <w:div w:id="1180775055">
              <w:marLeft w:val="0"/>
              <w:marRight w:val="0"/>
              <w:marTop w:val="0"/>
              <w:marBottom w:val="0"/>
              <w:divBdr>
                <w:top w:val="none" w:sz="0" w:space="0" w:color="auto"/>
                <w:left w:val="none" w:sz="0" w:space="0" w:color="auto"/>
                <w:bottom w:val="none" w:sz="0" w:space="0" w:color="auto"/>
                <w:right w:val="none" w:sz="0" w:space="0" w:color="auto"/>
              </w:divBdr>
            </w:div>
            <w:div w:id="740717312">
              <w:marLeft w:val="0"/>
              <w:marRight w:val="0"/>
              <w:marTop w:val="0"/>
              <w:marBottom w:val="0"/>
              <w:divBdr>
                <w:top w:val="none" w:sz="0" w:space="0" w:color="auto"/>
                <w:left w:val="none" w:sz="0" w:space="0" w:color="auto"/>
                <w:bottom w:val="none" w:sz="0" w:space="0" w:color="auto"/>
                <w:right w:val="none" w:sz="0" w:space="0" w:color="auto"/>
              </w:divBdr>
            </w:div>
            <w:div w:id="52586146">
              <w:marLeft w:val="0"/>
              <w:marRight w:val="0"/>
              <w:marTop w:val="0"/>
              <w:marBottom w:val="0"/>
              <w:divBdr>
                <w:top w:val="none" w:sz="0" w:space="0" w:color="auto"/>
                <w:left w:val="none" w:sz="0" w:space="0" w:color="auto"/>
                <w:bottom w:val="none" w:sz="0" w:space="0" w:color="auto"/>
                <w:right w:val="none" w:sz="0" w:space="0" w:color="auto"/>
              </w:divBdr>
            </w:div>
            <w:div w:id="2127500105">
              <w:marLeft w:val="0"/>
              <w:marRight w:val="0"/>
              <w:marTop w:val="0"/>
              <w:marBottom w:val="0"/>
              <w:divBdr>
                <w:top w:val="none" w:sz="0" w:space="0" w:color="auto"/>
                <w:left w:val="none" w:sz="0" w:space="0" w:color="auto"/>
                <w:bottom w:val="none" w:sz="0" w:space="0" w:color="auto"/>
                <w:right w:val="none" w:sz="0" w:space="0" w:color="auto"/>
              </w:divBdr>
            </w:div>
            <w:div w:id="1860000672">
              <w:marLeft w:val="0"/>
              <w:marRight w:val="0"/>
              <w:marTop w:val="0"/>
              <w:marBottom w:val="0"/>
              <w:divBdr>
                <w:top w:val="none" w:sz="0" w:space="0" w:color="auto"/>
                <w:left w:val="none" w:sz="0" w:space="0" w:color="auto"/>
                <w:bottom w:val="none" w:sz="0" w:space="0" w:color="auto"/>
                <w:right w:val="none" w:sz="0" w:space="0" w:color="auto"/>
              </w:divBdr>
            </w:div>
            <w:div w:id="664675161">
              <w:marLeft w:val="0"/>
              <w:marRight w:val="0"/>
              <w:marTop w:val="0"/>
              <w:marBottom w:val="0"/>
              <w:divBdr>
                <w:top w:val="none" w:sz="0" w:space="0" w:color="auto"/>
                <w:left w:val="none" w:sz="0" w:space="0" w:color="auto"/>
                <w:bottom w:val="none" w:sz="0" w:space="0" w:color="auto"/>
                <w:right w:val="none" w:sz="0" w:space="0" w:color="auto"/>
              </w:divBdr>
            </w:div>
            <w:div w:id="584874419">
              <w:marLeft w:val="0"/>
              <w:marRight w:val="0"/>
              <w:marTop w:val="0"/>
              <w:marBottom w:val="0"/>
              <w:divBdr>
                <w:top w:val="none" w:sz="0" w:space="0" w:color="auto"/>
                <w:left w:val="none" w:sz="0" w:space="0" w:color="auto"/>
                <w:bottom w:val="none" w:sz="0" w:space="0" w:color="auto"/>
                <w:right w:val="none" w:sz="0" w:space="0" w:color="auto"/>
              </w:divBdr>
            </w:div>
            <w:div w:id="1885942070">
              <w:marLeft w:val="0"/>
              <w:marRight w:val="0"/>
              <w:marTop w:val="0"/>
              <w:marBottom w:val="0"/>
              <w:divBdr>
                <w:top w:val="none" w:sz="0" w:space="0" w:color="auto"/>
                <w:left w:val="none" w:sz="0" w:space="0" w:color="auto"/>
                <w:bottom w:val="none" w:sz="0" w:space="0" w:color="auto"/>
                <w:right w:val="none" w:sz="0" w:space="0" w:color="auto"/>
              </w:divBdr>
            </w:div>
            <w:div w:id="1756314856">
              <w:marLeft w:val="0"/>
              <w:marRight w:val="0"/>
              <w:marTop w:val="0"/>
              <w:marBottom w:val="0"/>
              <w:divBdr>
                <w:top w:val="none" w:sz="0" w:space="0" w:color="auto"/>
                <w:left w:val="none" w:sz="0" w:space="0" w:color="auto"/>
                <w:bottom w:val="none" w:sz="0" w:space="0" w:color="auto"/>
                <w:right w:val="none" w:sz="0" w:space="0" w:color="auto"/>
              </w:divBdr>
            </w:div>
            <w:div w:id="9952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4263">
      <w:bodyDiv w:val="1"/>
      <w:marLeft w:val="0"/>
      <w:marRight w:val="0"/>
      <w:marTop w:val="0"/>
      <w:marBottom w:val="0"/>
      <w:divBdr>
        <w:top w:val="none" w:sz="0" w:space="0" w:color="auto"/>
        <w:left w:val="none" w:sz="0" w:space="0" w:color="auto"/>
        <w:bottom w:val="none" w:sz="0" w:space="0" w:color="auto"/>
        <w:right w:val="none" w:sz="0" w:space="0" w:color="auto"/>
      </w:divBdr>
      <w:divsChild>
        <w:div w:id="1342001487">
          <w:marLeft w:val="0"/>
          <w:marRight w:val="0"/>
          <w:marTop w:val="0"/>
          <w:marBottom w:val="0"/>
          <w:divBdr>
            <w:top w:val="none" w:sz="0" w:space="0" w:color="auto"/>
            <w:left w:val="none" w:sz="0" w:space="0" w:color="auto"/>
            <w:bottom w:val="none" w:sz="0" w:space="0" w:color="auto"/>
            <w:right w:val="none" w:sz="0" w:space="0" w:color="auto"/>
          </w:divBdr>
          <w:divsChild>
            <w:div w:id="1810396248">
              <w:marLeft w:val="0"/>
              <w:marRight w:val="0"/>
              <w:marTop w:val="0"/>
              <w:marBottom w:val="0"/>
              <w:divBdr>
                <w:top w:val="none" w:sz="0" w:space="0" w:color="auto"/>
                <w:left w:val="none" w:sz="0" w:space="0" w:color="auto"/>
                <w:bottom w:val="none" w:sz="0" w:space="0" w:color="auto"/>
                <w:right w:val="none" w:sz="0" w:space="0" w:color="auto"/>
              </w:divBdr>
            </w:div>
            <w:div w:id="264924512">
              <w:marLeft w:val="0"/>
              <w:marRight w:val="0"/>
              <w:marTop w:val="0"/>
              <w:marBottom w:val="0"/>
              <w:divBdr>
                <w:top w:val="none" w:sz="0" w:space="0" w:color="auto"/>
                <w:left w:val="none" w:sz="0" w:space="0" w:color="auto"/>
                <w:bottom w:val="none" w:sz="0" w:space="0" w:color="auto"/>
                <w:right w:val="none" w:sz="0" w:space="0" w:color="auto"/>
              </w:divBdr>
            </w:div>
            <w:div w:id="430513298">
              <w:marLeft w:val="0"/>
              <w:marRight w:val="0"/>
              <w:marTop w:val="0"/>
              <w:marBottom w:val="0"/>
              <w:divBdr>
                <w:top w:val="none" w:sz="0" w:space="0" w:color="auto"/>
                <w:left w:val="none" w:sz="0" w:space="0" w:color="auto"/>
                <w:bottom w:val="none" w:sz="0" w:space="0" w:color="auto"/>
                <w:right w:val="none" w:sz="0" w:space="0" w:color="auto"/>
              </w:divBdr>
            </w:div>
            <w:div w:id="293759659">
              <w:marLeft w:val="0"/>
              <w:marRight w:val="0"/>
              <w:marTop w:val="0"/>
              <w:marBottom w:val="0"/>
              <w:divBdr>
                <w:top w:val="none" w:sz="0" w:space="0" w:color="auto"/>
                <w:left w:val="none" w:sz="0" w:space="0" w:color="auto"/>
                <w:bottom w:val="none" w:sz="0" w:space="0" w:color="auto"/>
                <w:right w:val="none" w:sz="0" w:space="0" w:color="auto"/>
              </w:divBdr>
            </w:div>
            <w:div w:id="1312363785">
              <w:marLeft w:val="0"/>
              <w:marRight w:val="0"/>
              <w:marTop w:val="0"/>
              <w:marBottom w:val="0"/>
              <w:divBdr>
                <w:top w:val="none" w:sz="0" w:space="0" w:color="auto"/>
                <w:left w:val="none" w:sz="0" w:space="0" w:color="auto"/>
                <w:bottom w:val="none" w:sz="0" w:space="0" w:color="auto"/>
                <w:right w:val="none" w:sz="0" w:space="0" w:color="auto"/>
              </w:divBdr>
            </w:div>
            <w:div w:id="281152759">
              <w:marLeft w:val="0"/>
              <w:marRight w:val="0"/>
              <w:marTop w:val="0"/>
              <w:marBottom w:val="0"/>
              <w:divBdr>
                <w:top w:val="none" w:sz="0" w:space="0" w:color="auto"/>
                <w:left w:val="none" w:sz="0" w:space="0" w:color="auto"/>
                <w:bottom w:val="none" w:sz="0" w:space="0" w:color="auto"/>
                <w:right w:val="none" w:sz="0" w:space="0" w:color="auto"/>
              </w:divBdr>
            </w:div>
            <w:div w:id="2063600642">
              <w:marLeft w:val="0"/>
              <w:marRight w:val="0"/>
              <w:marTop w:val="0"/>
              <w:marBottom w:val="0"/>
              <w:divBdr>
                <w:top w:val="none" w:sz="0" w:space="0" w:color="auto"/>
                <w:left w:val="none" w:sz="0" w:space="0" w:color="auto"/>
                <w:bottom w:val="none" w:sz="0" w:space="0" w:color="auto"/>
                <w:right w:val="none" w:sz="0" w:space="0" w:color="auto"/>
              </w:divBdr>
            </w:div>
            <w:div w:id="1049963390">
              <w:marLeft w:val="0"/>
              <w:marRight w:val="0"/>
              <w:marTop w:val="0"/>
              <w:marBottom w:val="0"/>
              <w:divBdr>
                <w:top w:val="none" w:sz="0" w:space="0" w:color="auto"/>
                <w:left w:val="none" w:sz="0" w:space="0" w:color="auto"/>
                <w:bottom w:val="none" w:sz="0" w:space="0" w:color="auto"/>
                <w:right w:val="none" w:sz="0" w:space="0" w:color="auto"/>
              </w:divBdr>
            </w:div>
            <w:div w:id="623198440">
              <w:marLeft w:val="0"/>
              <w:marRight w:val="0"/>
              <w:marTop w:val="0"/>
              <w:marBottom w:val="0"/>
              <w:divBdr>
                <w:top w:val="none" w:sz="0" w:space="0" w:color="auto"/>
                <w:left w:val="none" w:sz="0" w:space="0" w:color="auto"/>
                <w:bottom w:val="none" w:sz="0" w:space="0" w:color="auto"/>
                <w:right w:val="none" w:sz="0" w:space="0" w:color="auto"/>
              </w:divBdr>
            </w:div>
            <w:div w:id="380715235">
              <w:marLeft w:val="0"/>
              <w:marRight w:val="0"/>
              <w:marTop w:val="0"/>
              <w:marBottom w:val="0"/>
              <w:divBdr>
                <w:top w:val="none" w:sz="0" w:space="0" w:color="auto"/>
                <w:left w:val="none" w:sz="0" w:space="0" w:color="auto"/>
                <w:bottom w:val="none" w:sz="0" w:space="0" w:color="auto"/>
                <w:right w:val="none" w:sz="0" w:space="0" w:color="auto"/>
              </w:divBdr>
            </w:div>
            <w:div w:id="1606115266">
              <w:marLeft w:val="0"/>
              <w:marRight w:val="0"/>
              <w:marTop w:val="0"/>
              <w:marBottom w:val="0"/>
              <w:divBdr>
                <w:top w:val="none" w:sz="0" w:space="0" w:color="auto"/>
                <w:left w:val="none" w:sz="0" w:space="0" w:color="auto"/>
                <w:bottom w:val="none" w:sz="0" w:space="0" w:color="auto"/>
                <w:right w:val="none" w:sz="0" w:space="0" w:color="auto"/>
              </w:divBdr>
            </w:div>
            <w:div w:id="1292789656">
              <w:marLeft w:val="0"/>
              <w:marRight w:val="0"/>
              <w:marTop w:val="0"/>
              <w:marBottom w:val="0"/>
              <w:divBdr>
                <w:top w:val="none" w:sz="0" w:space="0" w:color="auto"/>
                <w:left w:val="none" w:sz="0" w:space="0" w:color="auto"/>
                <w:bottom w:val="none" w:sz="0" w:space="0" w:color="auto"/>
                <w:right w:val="none" w:sz="0" w:space="0" w:color="auto"/>
              </w:divBdr>
            </w:div>
            <w:div w:id="1643194113">
              <w:marLeft w:val="0"/>
              <w:marRight w:val="0"/>
              <w:marTop w:val="0"/>
              <w:marBottom w:val="0"/>
              <w:divBdr>
                <w:top w:val="none" w:sz="0" w:space="0" w:color="auto"/>
                <w:left w:val="none" w:sz="0" w:space="0" w:color="auto"/>
                <w:bottom w:val="none" w:sz="0" w:space="0" w:color="auto"/>
                <w:right w:val="none" w:sz="0" w:space="0" w:color="auto"/>
              </w:divBdr>
            </w:div>
            <w:div w:id="1608390656">
              <w:marLeft w:val="0"/>
              <w:marRight w:val="0"/>
              <w:marTop w:val="0"/>
              <w:marBottom w:val="0"/>
              <w:divBdr>
                <w:top w:val="none" w:sz="0" w:space="0" w:color="auto"/>
                <w:left w:val="none" w:sz="0" w:space="0" w:color="auto"/>
                <w:bottom w:val="none" w:sz="0" w:space="0" w:color="auto"/>
                <w:right w:val="none" w:sz="0" w:space="0" w:color="auto"/>
              </w:divBdr>
            </w:div>
            <w:div w:id="1465268602">
              <w:marLeft w:val="0"/>
              <w:marRight w:val="0"/>
              <w:marTop w:val="0"/>
              <w:marBottom w:val="0"/>
              <w:divBdr>
                <w:top w:val="none" w:sz="0" w:space="0" w:color="auto"/>
                <w:left w:val="none" w:sz="0" w:space="0" w:color="auto"/>
                <w:bottom w:val="none" w:sz="0" w:space="0" w:color="auto"/>
                <w:right w:val="none" w:sz="0" w:space="0" w:color="auto"/>
              </w:divBdr>
            </w:div>
            <w:div w:id="85883257">
              <w:marLeft w:val="0"/>
              <w:marRight w:val="0"/>
              <w:marTop w:val="0"/>
              <w:marBottom w:val="0"/>
              <w:divBdr>
                <w:top w:val="none" w:sz="0" w:space="0" w:color="auto"/>
                <w:left w:val="none" w:sz="0" w:space="0" w:color="auto"/>
                <w:bottom w:val="none" w:sz="0" w:space="0" w:color="auto"/>
                <w:right w:val="none" w:sz="0" w:space="0" w:color="auto"/>
              </w:divBdr>
            </w:div>
            <w:div w:id="1411924495">
              <w:marLeft w:val="0"/>
              <w:marRight w:val="0"/>
              <w:marTop w:val="0"/>
              <w:marBottom w:val="0"/>
              <w:divBdr>
                <w:top w:val="none" w:sz="0" w:space="0" w:color="auto"/>
                <w:left w:val="none" w:sz="0" w:space="0" w:color="auto"/>
                <w:bottom w:val="none" w:sz="0" w:space="0" w:color="auto"/>
                <w:right w:val="none" w:sz="0" w:space="0" w:color="auto"/>
              </w:divBdr>
            </w:div>
            <w:div w:id="1141576234">
              <w:marLeft w:val="0"/>
              <w:marRight w:val="0"/>
              <w:marTop w:val="0"/>
              <w:marBottom w:val="0"/>
              <w:divBdr>
                <w:top w:val="none" w:sz="0" w:space="0" w:color="auto"/>
                <w:left w:val="none" w:sz="0" w:space="0" w:color="auto"/>
                <w:bottom w:val="none" w:sz="0" w:space="0" w:color="auto"/>
                <w:right w:val="none" w:sz="0" w:space="0" w:color="auto"/>
              </w:divBdr>
            </w:div>
            <w:div w:id="1431269336">
              <w:marLeft w:val="0"/>
              <w:marRight w:val="0"/>
              <w:marTop w:val="0"/>
              <w:marBottom w:val="0"/>
              <w:divBdr>
                <w:top w:val="none" w:sz="0" w:space="0" w:color="auto"/>
                <w:left w:val="none" w:sz="0" w:space="0" w:color="auto"/>
                <w:bottom w:val="none" w:sz="0" w:space="0" w:color="auto"/>
                <w:right w:val="none" w:sz="0" w:space="0" w:color="auto"/>
              </w:divBdr>
            </w:div>
            <w:div w:id="1611038426">
              <w:marLeft w:val="0"/>
              <w:marRight w:val="0"/>
              <w:marTop w:val="0"/>
              <w:marBottom w:val="0"/>
              <w:divBdr>
                <w:top w:val="none" w:sz="0" w:space="0" w:color="auto"/>
                <w:left w:val="none" w:sz="0" w:space="0" w:color="auto"/>
                <w:bottom w:val="none" w:sz="0" w:space="0" w:color="auto"/>
                <w:right w:val="none" w:sz="0" w:space="0" w:color="auto"/>
              </w:divBdr>
            </w:div>
            <w:div w:id="373121356">
              <w:marLeft w:val="0"/>
              <w:marRight w:val="0"/>
              <w:marTop w:val="0"/>
              <w:marBottom w:val="0"/>
              <w:divBdr>
                <w:top w:val="none" w:sz="0" w:space="0" w:color="auto"/>
                <w:left w:val="none" w:sz="0" w:space="0" w:color="auto"/>
                <w:bottom w:val="none" w:sz="0" w:space="0" w:color="auto"/>
                <w:right w:val="none" w:sz="0" w:space="0" w:color="auto"/>
              </w:divBdr>
            </w:div>
            <w:div w:id="1334801535">
              <w:marLeft w:val="0"/>
              <w:marRight w:val="0"/>
              <w:marTop w:val="0"/>
              <w:marBottom w:val="0"/>
              <w:divBdr>
                <w:top w:val="none" w:sz="0" w:space="0" w:color="auto"/>
                <w:left w:val="none" w:sz="0" w:space="0" w:color="auto"/>
                <w:bottom w:val="none" w:sz="0" w:space="0" w:color="auto"/>
                <w:right w:val="none" w:sz="0" w:space="0" w:color="auto"/>
              </w:divBdr>
            </w:div>
            <w:div w:id="1178809188">
              <w:marLeft w:val="0"/>
              <w:marRight w:val="0"/>
              <w:marTop w:val="0"/>
              <w:marBottom w:val="0"/>
              <w:divBdr>
                <w:top w:val="none" w:sz="0" w:space="0" w:color="auto"/>
                <w:left w:val="none" w:sz="0" w:space="0" w:color="auto"/>
                <w:bottom w:val="none" w:sz="0" w:space="0" w:color="auto"/>
                <w:right w:val="none" w:sz="0" w:space="0" w:color="auto"/>
              </w:divBdr>
            </w:div>
            <w:div w:id="579800087">
              <w:marLeft w:val="0"/>
              <w:marRight w:val="0"/>
              <w:marTop w:val="0"/>
              <w:marBottom w:val="0"/>
              <w:divBdr>
                <w:top w:val="none" w:sz="0" w:space="0" w:color="auto"/>
                <w:left w:val="none" w:sz="0" w:space="0" w:color="auto"/>
                <w:bottom w:val="none" w:sz="0" w:space="0" w:color="auto"/>
                <w:right w:val="none" w:sz="0" w:space="0" w:color="auto"/>
              </w:divBdr>
            </w:div>
            <w:div w:id="1494374014">
              <w:marLeft w:val="0"/>
              <w:marRight w:val="0"/>
              <w:marTop w:val="0"/>
              <w:marBottom w:val="0"/>
              <w:divBdr>
                <w:top w:val="none" w:sz="0" w:space="0" w:color="auto"/>
                <w:left w:val="none" w:sz="0" w:space="0" w:color="auto"/>
                <w:bottom w:val="none" w:sz="0" w:space="0" w:color="auto"/>
                <w:right w:val="none" w:sz="0" w:space="0" w:color="auto"/>
              </w:divBdr>
            </w:div>
            <w:div w:id="835732058">
              <w:marLeft w:val="0"/>
              <w:marRight w:val="0"/>
              <w:marTop w:val="0"/>
              <w:marBottom w:val="0"/>
              <w:divBdr>
                <w:top w:val="none" w:sz="0" w:space="0" w:color="auto"/>
                <w:left w:val="none" w:sz="0" w:space="0" w:color="auto"/>
                <w:bottom w:val="none" w:sz="0" w:space="0" w:color="auto"/>
                <w:right w:val="none" w:sz="0" w:space="0" w:color="auto"/>
              </w:divBdr>
            </w:div>
            <w:div w:id="623536325">
              <w:marLeft w:val="0"/>
              <w:marRight w:val="0"/>
              <w:marTop w:val="0"/>
              <w:marBottom w:val="0"/>
              <w:divBdr>
                <w:top w:val="none" w:sz="0" w:space="0" w:color="auto"/>
                <w:left w:val="none" w:sz="0" w:space="0" w:color="auto"/>
                <w:bottom w:val="none" w:sz="0" w:space="0" w:color="auto"/>
                <w:right w:val="none" w:sz="0" w:space="0" w:color="auto"/>
              </w:divBdr>
            </w:div>
            <w:div w:id="109394431">
              <w:marLeft w:val="0"/>
              <w:marRight w:val="0"/>
              <w:marTop w:val="0"/>
              <w:marBottom w:val="0"/>
              <w:divBdr>
                <w:top w:val="none" w:sz="0" w:space="0" w:color="auto"/>
                <w:left w:val="none" w:sz="0" w:space="0" w:color="auto"/>
                <w:bottom w:val="none" w:sz="0" w:space="0" w:color="auto"/>
                <w:right w:val="none" w:sz="0" w:space="0" w:color="auto"/>
              </w:divBdr>
            </w:div>
            <w:div w:id="2018577597">
              <w:marLeft w:val="0"/>
              <w:marRight w:val="0"/>
              <w:marTop w:val="0"/>
              <w:marBottom w:val="0"/>
              <w:divBdr>
                <w:top w:val="none" w:sz="0" w:space="0" w:color="auto"/>
                <w:left w:val="none" w:sz="0" w:space="0" w:color="auto"/>
                <w:bottom w:val="none" w:sz="0" w:space="0" w:color="auto"/>
                <w:right w:val="none" w:sz="0" w:space="0" w:color="auto"/>
              </w:divBdr>
            </w:div>
            <w:div w:id="904148239">
              <w:marLeft w:val="0"/>
              <w:marRight w:val="0"/>
              <w:marTop w:val="0"/>
              <w:marBottom w:val="0"/>
              <w:divBdr>
                <w:top w:val="none" w:sz="0" w:space="0" w:color="auto"/>
                <w:left w:val="none" w:sz="0" w:space="0" w:color="auto"/>
                <w:bottom w:val="none" w:sz="0" w:space="0" w:color="auto"/>
                <w:right w:val="none" w:sz="0" w:space="0" w:color="auto"/>
              </w:divBdr>
            </w:div>
            <w:div w:id="612832478">
              <w:marLeft w:val="0"/>
              <w:marRight w:val="0"/>
              <w:marTop w:val="0"/>
              <w:marBottom w:val="0"/>
              <w:divBdr>
                <w:top w:val="none" w:sz="0" w:space="0" w:color="auto"/>
                <w:left w:val="none" w:sz="0" w:space="0" w:color="auto"/>
                <w:bottom w:val="none" w:sz="0" w:space="0" w:color="auto"/>
                <w:right w:val="none" w:sz="0" w:space="0" w:color="auto"/>
              </w:divBdr>
            </w:div>
            <w:div w:id="382219522">
              <w:marLeft w:val="0"/>
              <w:marRight w:val="0"/>
              <w:marTop w:val="0"/>
              <w:marBottom w:val="0"/>
              <w:divBdr>
                <w:top w:val="none" w:sz="0" w:space="0" w:color="auto"/>
                <w:left w:val="none" w:sz="0" w:space="0" w:color="auto"/>
                <w:bottom w:val="none" w:sz="0" w:space="0" w:color="auto"/>
                <w:right w:val="none" w:sz="0" w:space="0" w:color="auto"/>
              </w:divBdr>
            </w:div>
            <w:div w:id="935794697">
              <w:marLeft w:val="0"/>
              <w:marRight w:val="0"/>
              <w:marTop w:val="0"/>
              <w:marBottom w:val="0"/>
              <w:divBdr>
                <w:top w:val="none" w:sz="0" w:space="0" w:color="auto"/>
                <w:left w:val="none" w:sz="0" w:space="0" w:color="auto"/>
                <w:bottom w:val="none" w:sz="0" w:space="0" w:color="auto"/>
                <w:right w:val="none" w:sz="0" w:space="0" w:color="auto"/>
              </w:divBdr>
            </w:div>
            <w:div w:id="676080823">
              <w:marLeft w:val="0"/>
              <w:marRight w:val="0"/>
              <w:marTop w:val="0"/>
              <w:marBottom w:val="0"/>
              <w:divBdr>
                <w:top w:val="none" w:sz="0" w:space="0" w:color="auto"/>
                <w:left w:val="none" w:sz="0" w:space="0" w:color="auto"/>
                <w:bottom w:val="none" w:sz="0" w:space="0" w:color="auto"/>
                <w:right w:val="none" w:sz="0" w:space="0" w:color="auto"/>
              </w:divBdr>
            </w:div>
            <w:div w:id="1998143815">
              <w:marLeft w:val="0"/>
              <w:marRight w:val="0"/>
              <w:marTop w:val="0"/>
              <w:marBottom w:val="0"/>
              <w:divBdr>
                <w:top w:val="none" w:sz="0" w:space="0" w:color="auto"/>
                <w:left w:val="none" w:sz="0" w:space="0" w:color="auto"/>
                <w:bottom w:val="none" w:sz="0" w:space="0" w:color="auto"/>
                <w:right w:val="none" w:sz="0" w:space="0" w:color="auto"/>
              </w:divBdr>
            </w:div>
            <w:div w:id="1682315274">
              <w:marLeft w:val="0"/>
              <w:marRight w:val="0"/>
              <w:marTop w:val="0"/>
              <w:marBottom w:val="0"/>
              <w:divBdr>
                <w:top w:val="none" w:sz="0" w:space="0" w:color="auto"/>
                <w:left w:val="none" w:sz="0" w:space="0" w:color="auto"/>
                <w:bottom w:val="none" w:sz="0" w:space="0" w:color="auto"/>
                <w:right w:val="none" w:sz="0" w:space="0" w:color="auto"/>
              </w:divBdr>
            </w:div>
            <w:div w:id="1036586350">
              <w:marLeft w:val="0"/>
              <w:marRight w:val="0"/>
              <w:marTop w:val="0"/>
              <w:marBottom w:val="0"/>
              <w:divBdr>
                <w:top w:val="none" w:sz="0" w:space="0" w:color="auto"/>
                <w:left w:val="none" w:sz="0" w:space="0" w:color="auto"/>
                <w:bottom w:val="none" w:sz="0" w:space="0" w:color="auto"/>
                <w:right w:val="none" w:sz="0" w:space="0" w:color="auto"/>
              </w:divBdr>
            </w:div>
            <w:div w:id="1362970771">
              <w:marLeft w:val="0"/>
              <w:marRight w:val="0"/>
              <w:marTop w:val="0"/>
              <w:marBottom w:val="0"/>
              <w:divBdr>
                <w:top w:val="none" w:sz="0" w:space="0" w:color="auto"/>
                <w:left w:val="none" w:sz="0" w:space="0" w:color="auto"/>
                <w:bottom w:val="none" w:sz="0" w:space="0" w:color="auto"/>
                <w:right w:val="none" w:sz="0" w:space="0" w:color="auto"/>
              </w:divBdr>
            </w:div>
            <w:div w:id="1489903007">
              <w:marLeft w:val="0"/>
              <w:marRight w:val="0"/>
              <w:marTop w:val="0"/>
              <w:marBottom w:val="0"/>
              <w:divBdr>
                <w:top w:val="none" w:sz="0" w:space="0" w:color="auto"/>
                <w:left w:val="none" w:sz="0" w:space="0" w:color="auto"/>
                <w:bottom w:val="none" w:sz="0" w:space="0" w:color="auto"/>
                <w:right w:val="none" w:sz="0" w:space="0" w:color="auto"/>
              </w:divBdr>
            </w:div>
            <w:div w:id="2066951076">
              <w:marLeft w:val="0"/>
              <w:marRight w:val="0"/>
              <w:marTop w:val="0"/>
              <w:marBottom w:val="0"/>
              <w:divBdr>
                <w:top w:val="none" w:sz="0" w:space="0" w:color="auto"/>
                <w:left w:val="none" w:sz="0" w:space="0" w:color="auto"/>
                <w:bottom w:val="none" w:sz="0" w:space="0" w:color="auto"/>
                <w:right w:val="none" w:sz="0" w:space="0" w:color="auto"/>
              </w:divBdr>
            </w:div>
            <w:div w:id="1255821982">
              <w:marLeft w:val="0"/>
              <w:marRight w:val="0"/>
              <w:marTop w:val="0"/>
              <w:marBottom w:val="0"/>
              <w:divBdr>
                <w:top w:val="none" w:sz="0" w:space="0" w:color="auto"/>
                <w:left w:val="none" w:sz="0" w:space="0" w:color="auto"/>
                <w:bottom w:val="none" w:sz="0" w:space="0" w:color="auto"/>
                <w:right w:val="none" w:sz="0" w:space="0" w:color="auto"/>
              </w:divBdr>
            </w:div>
            <w:div w:id="238250746">
              <w:marLeft w:val="0"/>
              <w:marRight w:val="0"/>
              <w:marTop w:val="0"/>
              <w:marBottom w:val="0"/>
              <w:divBdr>
                <w:top w:val="none" w:sz="0" w:space="0" w:color="auto"/>
                <w:left w:val="none" w:sz="0" w:space="0" w:color="auto"/>
                <w:bottom w:val="none" w:sz="0" w:space="0" w:color="auto"/>
                <w:right w:val="none" w:sz="0" w:space="0" w:color="auto"/>
              </w:divBdr>
            </w:div>
            <w:div w:id="515535792">
              <w:marLeft w:val="0"/>
              <w:marRight w:val="0"/>
              <w:marTop w:val="0"/>
              <w:marBottom w:val="0"/>
              <w:divBdr>
                <w:top w:val="none" w:sz="0" w:space="0" w:color="auto"/>
                <w:left w:val="none" w:sz="0" w:space="0" w:color="auto"/>
                <w:bottom w:val="none" w:sz="0" w:space="0" w:color="auto"/>
                <w:right w:val="none" w:sz="0" w:space="0" w:color="auto"/>
              </w:divBdr>
            </w:div>
            <w:div w:id="1566791831">
              <w:marLeft w:val="0"/>
              <w:marRight w:val="0"/>
              <w:marTop w:val="0"/>
              <w:marBottom w:val="0"/>
              <w:divBdr>
                <w:top w:val="none" w:sz="0" w:space="0" w:color="auto"/>
                <w:left w:val="none" w:sz="0" w:space="0" w:color="auto"/>
                <w:bottom w:val="none" w:sz="0" w:space="0" w:color="auto"/>
                <w:right w:val="none" w:sz="0" w:space="0" w:color="auto"/>
              </w:divBdr>
            </w:div>
            <w:div w:id="698168710">
              <w:marLeft w:val="0"/>
              <w:marRight w:val="0"/>
              <w:marTop w:val="0"/>
              <w:marBottom w:val="0"/>
              <w:divBdr>
                <w:top w:val="none" w:sz="0" w:space="0" w:color="auto"/>
                <w:left w:val="none" w:sz="0" w:space="0" w:color="auto"/>
                <w:bottom w:val="none" w:sz="0" w:space="0" w:color="auto"/>
                <w:right w:val="none" w:sz="0" w:space="0" w:color="auto"/>
              </w:divBdr>
            </w:div>
            <w:div w:id="1663653685">
              <w:marLeft w:val="0"/>
              <w:marRight w:val="0"/>
              <w:marTop w:val="0"/>
              <w:marBottom w:val="0"/>
              <w:divBdr>
                <w:top w:val="none" w:sz="0" w:space="0" w:color="auto"/>
                <w:left w:val="none" w:sz="0" w:space="0" w:color="auto"/>
                <w:bottom w:val="none" w:sz="0" w:space="0" w:color="auto"/>
                <w:right w:val="none" w:sz="0" w:space="0" w:color="auto"/>
              </w:divBdr>
            </w:div>
            <w:div w:id="752160917">
              <w:marLeft w:val="0"/>
              <w:marRight w:val="0"/>
              <w:marTop w:val="0"/>
              <w:marBottom w:val="0"/>
              <w:divBdr>
                <w:top w:val="none" w:sz="0" w:space="0" w:color="auto"/>
                <w:left w:val="none" w:sz="0" w:space="0" w:color="auto"/>
                <w:bottom w:val="none" w:sz="0" w:space="0" w:color="auto"/>
                <w:right w:val="none" w:sz="0" w:space="0" w:color="auto"/>
              </w:divBdr>
            </w:div>
            <w:div w:id="620890389">
              <w:marLeft w:val="0"/>
              <w:marRight w:val="0"/>
              <w:marTop w:val="0"/>
              <w:marBottom w:val="0"/>
              <w:divBdr>
                <w:top w:val="none" w:sz="0" w:space="0" w:color="auto"/>
                <w:left w:val="none" w:sz="0" w:space="0" w:color="auto"/>
                <w:bottom w:val="none" w:sz="0" w:space="0" w:color="auto"/>
                <w:right w:val="none" w:sz="0" w:space="0" w:color="auto"/>
              </w:divBdr>
            </w:div>
            <w:div w:id="84498401">
              <w:marLeft w:val="0"/>
              <w:marRight w:val="0"/>
              <w:marTop w:val="0"/>
              <w:marBottom w:val="0"/>
              <w:divBdr>
                <w:top w:val="none" w:sz="0" w:space="0" w:color="auto"/>
                <w:left w:val="none" w:sz="0" w:space="0" w:color="auto"/>
                <w:bottom w:val="none" w:sz="0" w:space="0" w:color="auto"/>
                <w:right w:val="none" w:sz="0" w:space="0" w:color="auto"/>
              </w:divBdr>
            </w:div>
            <w:div w:id="1643805833">
              <w:marLeft w:val="0"/>
              <w:marRight w:val="0"/>
              <w:marTop w:val="0"/>
              <w:marBottom w:val="0"/>
              <w:divBdr>
                <w:top w:val="none" w:sz="0" w:space="0" w:color="auto"/>
                <w:left w:val="none" w:sz="0" w:space="0" w:color="auto"/>
                <w:bottom w:val="none" w:sz="0" w:space="0" w:color="auto"/>
                <w:right w:val="none" w:sz="0" w:space="0" w:color="auto"/>
              </w:divBdr>
            </w:div>
            <w:div w:id="1328096195">
              <w:marLeft w:val="0"/>
              <w:marRight w:val="0"/>
              <w:marTop w:val="0"/>
              <w:marBottom w:val="0"/>
              <w:divBdr>
                <w:top w:val="none" w:sz="0" w:space="0" w:color="auto"/>
                <w:left w:val="none" w:sz="0" w:space="0" w:color="auto"/>
                <w:bottom w:val="none" w:sz="0" w:space="0" w:color="auto"/>
                <w:right w:val="none" w:sz="0" w:space="0" w:color="auto"/>
              </w:divBdr>
            </w:div>
            <w:div w:id="2025740492">
              <w:marLeft w:val="0"/>
              <w:marRight w:val="0"/>
              <w:marTop w:val="0"/>
              <w:marBottom w:val="0"/>
              <w:divBdr>
                <w:top w:val="none" w:sz="0" w:space="0" w:color="auto"/>
                <w:left w:val="none" w:sz="0" w:space="0" w:color="auto"/>
                <w:bottom w:val="none" w:sz="0" w:space="0" w:color="auto"/>
                <w:right w:val="none" w:sz="0" w:space="0" w:color="auto"/>
              </w:divBdr>
            </w:div>
            <w:div w:id="430393442">
              <w:marLeft w:val="0"/>
              <w:marRight w:val="0"/>
              <w:marTop w:val="0"/>
              <w:marBottom w:val="0"/>
              <w:divBdr>
                <w:top w:val="none" w:sz="0" w:space="0" w:color="auto"/>
                <w:left w:val="none" w:sz="0" w:space="0" w:color="auto"/>
                <w:bottom w:val="none" w:sz="0" w:space="0" w:color="auto"/>
                <w:right w:val="none" w:sz="0" w:space="0" w:color="auto"/>
              </w:divBdr>
            </w:div>
            <w:div w:id="1515007">
              <w:marLeft w:val="0"/>
              <w:marRight w:val="0"/>
              <w:marTop w:val="0"/>
              <w:marBottom w:val="0"/>
              <w:divBdr>
                <w:top w:val="none" w:sz="0" w:space="0" w:color="auto"/>
                <w:left w:val="none" w:sz="0" w:space="0" w:color="auto"/>
                <w:bottom w:val="none" w:sz="0" w:space="0" w:color="auto"/>
                <w:right w:val="none" w:sz="0" w:space="0" w:color="auto"/>
              </w:divBdr>
            </w:div>
            <w:div w:id="1484471453">
              <w:marLeft w:val="0"/>
              <w:marRight w:val="0"/>
              <w:marTop w:val="0"/>
              <w:marBottom w:val="0"/>
              <w:divBdr>
                <w:top w:val="none" w:sz="0" w:space="0" w:color="auto"/>
                <w:left w:val="none" w:sz="0" w:space="0" w:color="auto"/>
                <w:bottom w:val="none" w:sz="0" w:space="0" w:color="auto"/>
                <w:right w:val="none" w:sz="0" w:space="0" w:color="auto"/>
              </w:divBdr>
            </w:div>
            <w:div w:id="2139368799">
              <w:marLeft w:val="0"/>
              <w:marRight w:val="0"/>
              <w:marTop w:val="0"/>
              <w:marBottom w:val="0"/>
              <w:divBdr>
                <w:top w:val="none" w:sz="0" w:space="0" w:color="auto"/>
                <w:left w:val="none" w:sz="0" w:space="0" w:color="auto"/>
                <w:bottom w:val="none" w:sz="0" w:space="0" w:color="auto"/>
                <w:right w:val="none" w:sz="0" w:space="0" w:color="auto"/>
              </w:divBdr>
            </w:div>
            <w:div w:id="622074771">
              <w:marLeft w:val="0"/>
              <w:marRight w:val="0"/>
              <w:marTop w:val="0"/>
              <w:marBottom w:val="0"/>
              <w:divBdr>
                <w:top w:val="none" w:sz="0" w:space="0" w:color="auto"/>
                <w:left w:val="none" w:sz="0" w:space="0" w:color="auto"/>
                <w:bottom w:val="none" w:sz="0" w:space="0" w:color="auto"/>
                <w:right w:val="none" w:sz="0" w:space="0" w:color="auto"/>
              </w:divBdr>
            </w:div>
            <w:div w:id="1457867385">
              <w:marLeft w:val="0"/>
              <w:marRight w:val="0"/>
              <w:marTop w:val="0"/>
              <w:marBottom w:val="0"/>
              <w:divBdr>
                <w:top w:val="none" w:sz="0" w:space="0" w:color="auto"/>
                <w:left w:val="none" w:sz="0" w:space="0" w:color="auto"/>
                <w:bottom w:val="none" w:sz="0" w:space="0" w:color="auto"/>
                <w:right w:val="none" w:sz="0" w:space="0" w:color="auto"/>
              </w:divBdr>
            </w:div>
            <w:div w:id="4912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59292">
      <w:bodyDiv w:val="1"/>
      <w:marLeft w:val="0"/>
      <w:marRight w:val="0"/>
      <w:marTop w:val="0"/>
      <w:marBottom w:val="0"/>
      <w:divBdr>
        <w:top w:val="none" w:sz="0" w:space="0" w:color="auto"/>
        <w:left w:val="none" w:sz="0" w:space="0" w:color="auto"/>
        <w:bottom w:val="none" w:sz="0" w:space="0" w:color="auto"/>
        <w:right w:val="none" w:sz="0" w:space="0" w:color="auto"/>
      </w:divBdr>
      <w:divsChild>
        <w:div w:id="283732932">
          <w:marLeft w:val="0"/>
          <w:marRight w:val="0"/>
          <w:marTop w:val="0"/>
          <w:marBottom w:val="0"/>
          <w:divBdr>
            <w:top w:val="none" w:sz="0" w:space="0" w:color="auto"/>
            <w:left w:val="none" w:sz="0" w:space="0" w:color="auto"/>
            <w:bottom w:val="none" w:sz="0" w:space="0" w:color="auto"/>
            <w:right w:val="none" w:sz="0" w:space="0" w:color="auto"/>
          </w:divBdr>
          <w:divsChild>
            <w:div w:id="1612662867">
              <w:marLeft w:val="0"/>
              <w:marRight w:val="0"/>
              <w:marTop w:val="0"/>
              <w:marBottom w:val="0"/>
              <w:divBdr>
                <w:top w:val="none" w:sz="0" w:space="0" w:color="auto"/>
                <w:left w:val="none" w:sz="0" w:space="0" w:color="auto"/>
                <w:bottom w:val="none" w:sz="0" w:space="0" w:color="auto"/>
                <w:right w:val="none" w:sz="0" w:space="0" w:color="auto"/>
              </w:divBdr>
            </w:div>
            <w:div w:id="899174097">
              <w:marLeft w:val="0"/>
              <w:marRight w:val="0"/>
              <w:marTop w:val="0"/>
              <w:marBottom w:val="0"/>
              <w:divBdr>
                <w:top w:val="none" w:sz="0" w:space="0" w:color="auto"/>
                <w:left w:val="none" w:sz="0" w:space="0" w:color="auto"/>
                <w:bottom w:val="none" w:sz="0" w:space="0" w:color="auto"/>
                <w:right w:val="none" w:sz="0" w:space="0" w:color="auto"/>
              </w:divBdr>
            </w:div>
            <w:div w:id="1104035329">
              <w:marLeft w:val="0"/>
              <w:marRight w:val="0"/>
              <w:marTop w:val="0"/>
              <w:marBottom w:val="0"/>
              <w:divBdr>
                <w:top w:val="none" w:sz="0" w:space="0" w:color="auto"/>
                <w:left w:val="none" w:sz="0" w:space="0" w:color="auto"/>
                <w:bottom w:val="none" w:sz="0" w:space="0" w:color="auto"/>
                <w:right w:val="none" w:sz="0" w:space="0" w:color="auto"/>
              </w:divBdr>
            </w:div>
            <w:div w:id="1215193972">
              <w:marLeft w:val="0"/>
              <w:marRight w:val="0"/>
              <w:marTop w:val="0"/>
              <w:marBottom w:val="0"/>
              <w:divBdr>
                <w:top w:val="none" w:sz="0" w:space="0" w:color="auto"/>
                <w:left w:val="none" w:sz="0" w:space="0" w:color="auto"/>
                <w:bottom w:val="none" w:sz="0" w:space="0" w:color="auto"/>
                <w:right w:val="none" w:sz="0" w:space="0" w:color="auto"/>
              </w:divBdr>
            </w:div>
            <w:div w:id="20400110">
              <w:marLeft w:val="0"/>
              <w:marRight w:val="0"/>
              <w:marTop w:val="0"/>
              <w:marBottom w:val="0"/>
              <w:divBdr>
                <w:top w:val="none" w:sz="0" w:space="0" w:color="auto"/>
                <w:left w:val="none" w:sz="0" w:space="0" w:color="auto"/>
                <w:bottom w:val="none" w:sz="0" w:space="0" w:color="auto"/>
                <w:right w:val="none" w:sz="0" w:space="0" w:color="auto"/>
              </w:divBdr>
            </w:div>
            <w:div w:id="414863034">
              <w:marLeft w:val="0"/>
              <w:marRight w:val="0"/>
              <w:marTop w:val="0"/>
              <w:marBottom w:val="0"/>
              <w:divBdr>
                <w:top w:val="none" w:sz="0" w:space="0" w:color="auto"/>
                <w:left w:val="none" w:sz="0" w:space="0" w:color="auto"/>
                <w:bottom w:val="none" w:sz="0" w:space="0" w:color="auto"/>
                <w:right w:val="none" w:sz="0" w:space="0" w:color="auto"/>
              </w:divBdr>
            </w:div>
            <w:div w:id="1513451271">
              <w:marLeft w:val="0"/>
              <w:marRight w:val="0"/>
              <w:marTop w:val="0"/>
              <w:marBottom w:val="0"/>
              <w:divBdr>
                <w:top w:val="none" w:sz="0" w:space="0" w:color="auto"/>
                <w:left w:val="none" w:sz="0" w:space="0" w:color="auto"/>
                <w:bottom w:val="none" w:sz="0" w:space="0" w:color="auto"/>
                <w:right w:val="none" w:sz="0" w:space="0" w:color="auto"/>
              </w:divBdr>
            </w:div>
            <w:div w:id="281423854">
              <w:marLeft w:val="0"/>
              <w:marRight w:val="0"/>
              <w:marTop w:val="0"/>
              <w:marBottom w:val="0"/>
              <w:divBdr>
                <w:top w:val="none" w:sz="0" w:space="0" w:color="auto"/>
                <w:left w:val="none" w:sz="0" w:space="0" w:color="auto"/>
                <w:bottom w:val="none" w:sz="0" w:space="0" w:color="auto"/>
                <w:right w:val="none" w:sz="0" w:space="0" w:color="auto"/>
              </w:divBdr>
            </w:div>
            <w:div w:id="1349331127">
              <w:marLeft w:val="0"/>
              <w:marRight w:val="0"/>
              <w:marTop w:val="0"/>
              <w:marBottom w:val="0"/>
              <w:divBdr>
                <w:top w:val="none" w:sz="0" w:space="0" w:color="auto"/>
                <w:left w:val="none" w:sz="0" w:space="0" w:color="auto"/>
                <w:bottom w:val="none" w:sz="0" w:space="0" w:color="auto"/>
                <w:right w:val="none" w:sz="0" w:space="0" w:color="auto"/>
              </w:divBdr>
            </w:div>
            <w:div w:id="418598111">
              <w:marLeft w:val="0"/>
              <w:marRight w:val="0"/>
              <w:marTop w:val="0"/>
              <w:marBottom w:val="0"/>
              <w:divBdr>
                <w:top w:val="none" w:sz="0" w:space="0" w:color="auto"/>
                <w:left w:val="none" w:sz="0" w:space="0" w:color="auto"/>
                <w:bottom w:val="none" w:sz="0" w:space="0" w:color="auto"/>
                <w:right w:val="none" w:sz="0" w:space="0" w:color="auto"/>
              </w:divBdr>
            </w:div>
            <w:div w:id="516040630">
              <w:marLeft w:val="0"/>
              <w:marRight w:val="0"/>
              <w:marTop w:val="0"/>
              <w:marBottom w:val="0"/>
              <w:divBdr>
                <w:top w:val="none" w:sz="0" w:space="0" w:color="auto"/>
                <w:left w:val="none" w:sz="0" w:space="0" w:color="auto"/>
                <w:bottom w:val="none" w:sz="0" w:space="0" w:color="auto"/>
                <w:right w:val="none" w:sz="0" w:space="0" w:color="auto"/>
              </w:divBdr>
            </w:div>
            <w:div w:id="218173879">
              <w:marLeft w:val="0"/>
              <w:marRight w:val="0"/>
              <w:marTop w:val="0"/>
              <w:marBottom w:val="0"/>
              <w:divBdr>
                <w:top w:val="none" w:sz="0" w:space="0" w:color="auto"/>
                <w:left w:val="none" w:sz="0" w:space="0" w:color="auto"/>
                <w:bottom w:val="none" w:sz="0" w:space="0" w:color="auto"/>
                <w:right w:val="none" w:sz="0" w:space="0" w:color="auto"/>
              </w:divBdr>
            </w:div>
            <w:div w:id="930549383">
              <w:marLeft w:val="0"/>
              <w:marRight w:val="0"/>
              <w:marTop w:val="0"/>
              <w:marBottom w:val="0"/>
              <w:divBdr>
                <w:top w:val="none" w:sz="0" w:space="0" w:color="auto"/>
                <w:left w:val="none" w:sz="0" w:space="0" w:color="auto"/>
                <w:bottom w:val="none" w:sz="0" w:space="0" w:color="auto"/>
                <w:right w:val="none" w:sz="0" w:space="0" w:color="auto"/>
              </w:divBdr>
            </w:div>
            <w:div w:id="1446457742">
              <w:marLeft w:val="0"/>
              <w:marRight w:val="0"/>
              <w:marTop w:val="0"/>
              <w:marBottom w:val="0"/>
              <w:divBdr>
                <w:top w:val="none" w:sz="0" w:space="0" w:color="auto"/>
                <w:left w:val="none" w:sz="0" w:space="0" w:color="auto"/>
                <w:bottom w:val="none" w:sz="0" w:space="0" w:color="auto"/>
                <w:right w:val="none" w:sz="0" w:space="0" w:color="auto"/>
              </w:divBdr>
            </w:div>
            <w:div w:id="859926685">
              <w:marLeft w:val="0"/>
              <w:marRight w:val="0"/>
              <w:marTop w:val="0"/>
              <w:marBottom w:val="0"/>
              <w:divBdr>
                <w:top w:val="none" w:sz="0" w:space="0" w:color="auto"/>
                <w:left w:val="none" w:sz="0" w:space="0" w:color="auto"/>
                <w:bottom w:val="none" w:sz="0" w:space="0" w:color="auto"/>
                <w:right w:val="none" w:sz="0" w:space="0" w:color="auto"/>
              </w:divBdr>
            </w:div>
            <w:div w:id="1829904958">
              <w:marLeft w:val="0"/>
              <w:marRight w:val="0"/>
              <w:marTop w:val="0"/>
              <w:marBottom w:val="0"/>
              <w:divBdr>
                <w:top w:val="none" w:sz="0" w:space="0" w:color="auto"/>
                <w:left w:val="none" w:sz="0" w:space="0" w:color="auto"/>
                <w:bottom w:val="none" w:sz="0" w:space="0" w:color="auto"/>
                <w:right w:val="none" w:sz="0" w:space="0" w:color="auto"/>
              </w:divBdr>
            </w:div>
            <w:div w:id="827475990">
              <w:marLeft w:val="0"/>
              <w:marRight w:val="0"/>
              <w:marTop w:val="0"/>
              <w:marBottom w:val="0"/>
              <w:divBdr>
                <w:top w:val="none" w:sz="0" w:space="0" w:color="auto"/>
                <w:left w:val="none" w:sz="0" w:space="0" w:color="auto"/>
                <w:bottom w:val="none" w:sz="0" w:space="0" w:color="auto"/>
                <w:right w:val="none" w:sz="0" w:space="0" w:color="auto"/>
              </w:divBdr>
            </w:div>
            <w:div w:id="425422626">
              <w:marLeft w:val="0"/>
              <w:marRight w:val="0"/>
              <w:marTop w:val="0"/>
              <w:marBottom w:val="0"/>
              <w:divBdr>
                <w:top w:val="none" w:sz="0" w:space="0" w:color="auto"/>
                <w:left w:val="none" w:sz="0" w:space="0" w:color="auto"/>
                <w:bottom w:val="none" w:sz="0" w:space="0" w:color="auto"/>
                <w:right w:val="none" w:sz="0" w:space="0" w:color="auto"/>
              </w:divBdr>
            </w:div>
            <w:div w:id="90973326">
              <w:marLeft w:val="0"/>
              <w:marRight w:val="0"/>
              <w:marTop w:val="0"/>
              <w:marBottom w:val="0"/>
              <w:divBdr>
                <w:top w:val="none" w:sz="0" w:space="0" w:color="auto"/>
                <w:left w:val="none" w:sz="0" w:space="0" w:color="auto"/>
                <w:bottom w:val="none" w:sz="0" w:space="0" w:color="auto"/>
                <w:right w:val="none" w:sz="0" w:space="0" w:color="auto"/>
              </w:divBdr>
            </w:div>
            <w:div w:id="1617714464">
              <w:marLeft w:val="0"/>
              <w:marRight w:val="0"/>
              <w:marTop w:val="0"/>
              <w:marBottom w:val="0"/>
              <w:divBdr>
                <w:top w:val="none" w:sz="0" w:space="0" w:color="auto"/>
                <w:left w:val="none" w:sz="0" w:space="0" w:color="auto"/>
                <w:bottom w:val="none" w:sz="0" w:space="0" w:color="auto"/>
                <w:right w:val="none" w:sz="0" w:space="0" w:color="auto"/>
              </w:divBdr>
            </w:div>
            <w:div w:id="919483197">
              <w:marLeft w:val="0"/>
              <w:marRight w:val="0"/>
              <w:marTop w:val="0"/>
              <w:marBottom w:val="0"/>
              <w:divBdr>
                <w:top w:val="none" w:sz="0" w:space="0" w:color="auto"/>
                <w:left w:val="none" w:sz="0" w:space="0" w:color="auto"/>
                <w:bottom w:val="none" w:sz="0" w:space="0" w:color="auto"/>
                <w:right w:val="none" w:sz="0" w:space="0" w:color="auto"/>
              </w:divBdr>
            </w:div>
            <w:div w:id="1381199381">
              <w:marLeft w:val="0"/>
              <w:marRight w:val="0"/>
              <w:marTop w:val="0"/>
              <w:marBottom w:val="0"/>
              <w:divBdr>
                <w:top w:val="none" w:sz="0" w:space="0" w:color="auto"/>
                <w:left w:val="none" w:sz="0" w:space="0" w:color="auto"/>
                <w:bottom w:val="none" w:sz="0" w:space="0" w:color="auto"/>
                <w:right w:val="none" w:sz="0" w:space="0" w:color="auto"/>
              </w:divBdr>
            </w:div>
            <w:div w:id="1436708180">
              <w:marLeft w:val="0"/>
              <w:marRight w:val="0"/>
              <w:marTop w:val="0"/>
              <w:marBottom w:val="0"/>
              <w:divBdr>
                <w:top w:val="none" w:sz="0" w:space="0" w:color="auto"/>
                <w:left w:val="none" w:sz="0" w:space="0" w:color="auto"/>
                <w:bottom w:val="none" w:sz="0" w:space="0" w:color="auto"/>
                <w:right w:val="none" w:sz="0" w:space="0" w:color="auto"/>
              </w:divBdr>
            </w:div>
            <w:div w:id="1438989819">
              <w:marLeft w:val="0"/>
              <w:marRight w:val="0"/>
              <w:marTop w:val="0"/>
              <w:marBottom w:val="0"/>
              <w:divBdr>
                <w:top w:val="none" w:sz="0" w:space="0" w:color="auto"/>
                <w:left w:val="none" w:sz="0" w:space="0" w:color="auto"/>
                <w:bottom w:val="none" w:sz="0" w:space="0" w:color="auto"/>
                <w:right w:val="none" w:sz="0" w:space="0" w:color="auto"/>
              </w:divBdr>
            </w:div>
            <w:div w:id="1546405564">
              <w:marLeft w:val="0"/>
              <w:marRight w:val="0"/>
              <w:marTop w:val="0"/>
              <w:marBottom w:val="0"/>
              <w:divBdr>
                <w:top w:val="none" w:sz="0" w:space="0" w:color="auto"/>
                <w:left w:val="none" w:sz="0" w:space="0" w:color="auto"/>
                <w:bottom w:val="none" w:sz="0" w:space="0" w:color="auto"/>
                <w:right w:val="none" w:sz="0" w:space="0" w:color="auto"/>
              </w:divBdr>
            </w:div>
            <w:div w:id="1114835383">
              <w:marLeft w:val="0"/>
              <w:marRight w:val="0"/>
              <w:marTop w:val="0"/>
              <w:marBottom w:val="0"/>
              <w:divBdr>
                <w:top w:val="none" w:sz="0" w:space="0" w:color="auto"/>
                <w:left w:val="none" w:sz="0" w:space="0" w:color="auto"/>
                <w:bottom w:val="none" w:sz="0" w:space="0" w:color="auto"/>
                <w:right w:val="none" w:sz="0" w:space="0" w:color="auto"/>
              </w:divBdr>
            </w:div>
            <w:div w:id="923690290">
              <w:marLeft w:val="0"/>
              <w:marRight w:val="0"/>
              <w:marTop w:val="0"/>
              <w:marBottom w:val="0"/>
              <w:divBdr>
                <w:top w:val="none" w:sz="0" w:space="0" w:color="auto"/>
                <w:left w:val="none" w:sz="0" w:space="0" w:color="auto"/>
                <w:bottom w:val="none" w:sz="0" w:space="0" w:color="auto"/>
                <w:right w:val="none" w:sz="0" w:space="0" w:color="auto"/>
              </w:divBdr>
            </w:div>
            <w:div w:id="1134371761">
              <w:marLeft w:val="0"/>
              <w:marRight w:val="0"/>
              <w:marTop w:val="0"/>
              <w:marBottom w:val="0"/>
              <w:divBdr>
                <w:top w:val="none" w:sz="0" w:space="0" w:color="auto"/>
                <w:left w:val="none" w:sz="0" w:space="0" w:color="auto"/>
                <w:bottom w:val="none" w:sz="0" w:space="0" w:color="auto"/>
                <w:right w:val="none" w:sz="0" w:space="0" w:color="auto"/>
              </w:divBdr>
            </w:div>
            <w:div w:id="1162504911">
              <w:marLeft w:val="0"/>
              <w:marRight w:val="0"/>
              <w:marTop w:val="0"/>
              <w:marBottom w:val="0"/>
              <w:divBdr>
                <w:top w:val="none" w:sz="0" w:space="0" w:color="auto"/>
                <w:left w:val="none" w:sz="0" w:space="0" w:color="auto"/>
                <w:bottom w:val="none" w:sz="0" w:space="0" w:color="auto"/>
                <w:right w:val="none" w:sz="0" w:space="0" w:color="auto"/>
              </w:divBdr>
            </w:div>
            <w:div w:id="7682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07829">
      <w:bodyDiv w:val="1"/>
      <w:marLeft w:val="0"/>
      <w:marRight w:val="0"/>
      <w:marTop w:val="0"/>
      <w:marBottom w:val="0"/>
      <w:divBdr>
        <w:top w:val="none" w:sz="0" w:space="0" w:color="auto"/>
        <w:left w:val="none" w:sz="0" w:space="0" w:color="auto"/>
        <w:bottom w:val="none" w:sz="0" w:space="0" w:color="auto"/>
        <w:right w:val="none" w:sz="0" w:space="0" w:color="auto"/>
      </w:divBdr>
      <w:divsChild>
        <w:div w:id="1152795828">
          <w:marLeft w:val="0"/>
          <w:marRight w:val="0"/>
          <w:marTop w:val="0"/>
          <w:marBottom w:val="0"/>
          <w:divBdr>
            <w:top w:val="none" w:sz="0" w:space="0" w:color="auto"/>
            <w:left w:val="none" w:sz="0" w:space="0" w:color="auto"/>
            <w:bottom w:val="none" w:sz="0" w:space="0" w:color="auto"/>
            <w:right w:val="none" w:sz="0" w:space="0" w:color="auto"/>
          </w:divBdr>
          <w:divsChild>
            <w:div w:id="1565917706">
              <w:marLeft w:val="0"/>
              <w:marRight w:val="0"/>
              <w:marTop w:val="0"/>
              <w:marBottom w:val="0"/>
              <w:divBdr>
                <w:top w:val="none" w:sz="0" w:space="0" w:color="auto"/>
                <w:left w:val="none" w:sz="0" w:space="0" w:color="auto"/>
                <w:bottom w:val="none" w:sz="0" w:space="0" w:color="auto"/>
                <w:right w:val="none" w:sz="0" w:space="0" w:color="auto"/>
              </w:divBdr>
            </w:div>
            <w:div w:id="1317106156">
              <w:marLeft w:val="0"/>
              <w:marRight w:val="0"/>
              <w:marTop w:val="0"/>
              <w:marBottom w:val="0"/>
              <w:divBdr>
                <w:top w:val="none" w:sz="0" w:space="0" w:color="auto"/>
                <w:left w:val="none" w:sz="0" w:space="0" w:color="auto"/>
                <w:bottom w:val="none" w:sz="0" w:space="0" w:color="auto"/>
                <w:right w:val="none" w:sz="0" w:space="0" w:color="auto"/>
              </w:divBdr>
            </w:div>
            <w:div w:id="278875707">
              <w:marLeft w:val="0"/>
              <w:marRight w:val="0"/>
              <w:marTop w:val="0"/>
              <w:marBottom w:val="0"/>
              <w:divBdr>
                <w:top w:val="none" w:sz="0" w:space="0" w:color="auto"/>
                <w:left w:val="none" w:sz="0" w:space="0" w:color="auto"/>
                <w:bottom w:val="none" w:sz="0" w:space="0" w:color="auto"/>
                <w:right w:val="none" w:sz="0" w:space="0" w:color="auto"/>
              </w:divBdr>
            </w:div>
            <w:div w:id="1543249115">
              <w:marLeft w:val="0"/>
              <w:marRight w:val="0"/>
              <w:marTop w:val="0"/>
              <w:marBottom w:val="0"/>
              <w:divBdr>
                <w:top w:val="none" w:sz="0" w:space="0" w:color="auto"/>
                <w:left w:val="none" w:sz="0" w:space="0" w:color="auto"/>
                <w:bottom w:val="none" w:sz="0" w:space="0" w:color="auto"/>
                <w:right w:val="none" w:sz="0" w:space="0" w:color="auto"/>
              </w:divBdr>
            </w:div>
            <w:div w:id="376274133">
              <w:marLeft w:val="0"/>
              <w:marRight w:val="0"/>
              <w:marTop w:val="0"/>
              <w:marBottom w:val="0"/>
              <w:divBdr>
                <w:top w:val="none" w:sz="0" w:space="0" w:color="auto"/>
                <w:left w:val="none" w:sz="0" w:space="0" w:color="auto"/>
                <w:bottom w:val="none" w:sz="0" w:space="0" w:color="auto"/>
                <w:right w:val="none" w:sz="0" w:space="0" w:color="auto"/>
              </w:divBdr>
            </w:div>
            <w:div w:id="425733687">
              <w:marLeft w:val="0"/>
              <w:marRight w:val="0"/>
              <w:marTop w:val="0"/>
              <w:marBottom w:val="0"/>
              <w:divBdr>
                <w:top w:val="none" w:sz="0" w:space="0" w:color="auto"/>
                <w:left w:val="none" w:sz="0" w:space="0" w:color="auto"/>
                <w:bottom w:val="none" w:sz="0" w:space="0" w:color="auto"/>
                <w:right w:val="none" w:sz="0" w:space="0" w:color="auto"/>
              </w:divBdr>
            </w:div>
            <w:div w:id="53355498">
              <w:marLeft w:val="0"/>
              <w:marRight w:val="0"/>
              <w:marTop w:val="0"/>
              <w:marBottom w:val="0"/>
              <w:divBdr>
                <w:top w:val="none" w:sz="0" w:space="0" w:color="auto"/>
                <w:left w:val="none" w:sz="0" w:space="0" w:color="auto"/>
                <w:bottom w:val="none" w:sz="0" w:space="0" w:color="auto"/>
                <w:right w:val="none" w:sz="0" w:space="0" w:color="auto"/>
              </w:divBdr>
            </w:div>
            <w:div w:id="1221672917">
              <w:marLeft w:val="0"/>
              <w:marRight w:val="0"/>
              <w:marTop w:val="0"/>
              <w:marBottom w:val="0"/>
              <w:divBdr>
                <w:top w:val="none" w:sz="0" w:space="0" w:color="auto"/>
                <w:left w:val="none" w:sz="0" w:space="0" w:color="auto"/>
                <w:bottom w:val="none" w:sz="0" w:space="0" w:color="auto"/>
                <w:right w:val="none" w:sz="0" w:space="0" w:color="auto"/>
              </w:divBdr>
            </w:div>
            <w:div w:id="2017264732">
              <w:marLeft w:val="0"/>
              <w:marRight w:val="0"/>
              <w:marTop w:val="0"/>
              <w:marBottom w:val="0"/>
              <w:divBdr>
                <w:top w:val="none" w:sz="0" w:space="0" w:color="auto"/>
                <w:left w:val="none" w:sz="0" w:space="0" w:color="auto"/>
                <w:bottom w:val="none" w:sz="0" w:space="0" w:color="auto"/>
                <w:right w:val="none" w:sz="0" w:space="0" w:color="auto"/>
              </w:divBdr>
            </w:div>
            <w:div w:id="1216162482">
              <w:marLeft w:val="0"/>
              <w:marRight w:val="0"/>
              <w:marTop w:val="0"/>
              <w:marBottom w:val="0"/>
              <w:divBdr>
                <w:top w:val="none" w:sz="0" w:space="0" w:color="auto"/>
                <w:left w:val="none" w:sz="0" w:space="0" w:color="auto"/>
                <w:bottom w:val="none" w:sz="0" w:space="0" w:color="auto"/>
                <w:right w:val="none" w:sz="0" w:space="0" w:color="auto"/>
              </w:divBdr>
            </w:div>
            <w:div w:id="1921477293">
              <w:marLeft w:val="0"/>
              <w:marRight w:val="0"/>
              <w:marTop w:val="0"/>
              <w:marBottom w:val="0"/>
              <w:divBdr>
                <w:top w:val="none" w:sz="0" w:space="0" w:color="auto"/>
                <w:left w:val="none" w:sz="0" w:space="0" w:color="auto"/>
                <w:bottom w:val="none" w:sz="0" w:space="0" w:color="auto"/>
                <w:right w:val="none" w:sz="0" w:space="0" w:color="auto"/>
              </w:divBdr>
            </w:div>
            <w:div w:id="137235903">
              <w:marLeft w:val="0"/>
              <w:marRight w:val="0"/>
              <w:marTop w:val="0"/>
              <w:marBottom w:val="0"/>
              <w:divBdr>
                <w:top w:val="none" w:sz="0" w:space="0" w:color="auto"/>
                <w:left w:val="none" w:sz="0" w:space="0" w:color="auto"/>
                <w:bottom w:val="none" w:sz="0" w:space="0" w:color="auto"/>
                <w:right w:val="none" w:sz="0" w:space="0" w:color="auto"/>
              </w:divBdr>
            </w:div>
            <w:div w:id="1834877222">
              <w:marLeft w:val="0"/>
              <w:marRight w:val="0"/>
              <w:marTop w:val="0"/>
              <w:marBottom w:val="0"/>
              <w:divBdr>
                <w:top w:val="none" w:sz="0" w:space="0" w:color="auto"/>
                <w:left w:val="none" w:sz="0" w:space="0" w:color="auto"/>
                <w:bottom w:val="none" w:sz="0" w:space="0" w:color="auto"/>
                <w:right w:val="none" w:sz="0" w:space="0" w:color="auto"/>
              </w:divBdr>
            </w:div>
            <w:div w:id="436679046">
              <w:marLeft w:val="0"/>
              <w:marRight w:val="0"/>
              <w:marTop w:val="0"/>
              <w:marBottom w:val="0"/>
              <w:divBdr>
                <w:top w:val="none" w:sz="0" w:space="0" w:color="auto"/>
                <w:left w:val="none" w:sz="0" w:space="0" w:color="auto"/>
                <w:bottom w:val="none" w:sz="0" w:space="0" w:color="auto"/>
                <w:right w:val="none" w:sz="0" w:space="0" w:color="auto"/>
              </w:divBdr>
            </w:div>
            <w:div w:id="118453177">
              <w:marLeft w:val="0"/>
              <w:marRight w:val="0"/>
              <w:marTop w:val="0"/>
              <w:marBottom w:val="0"/>
              <w:divBdr>
                <w:top w:val="none" w:sz="0" w:space="0" w:color="auto"/>
                <w:left w:val="none" w:sz="0" w:space="0" w:color="auto"/>
                <w:bottom w:val="none" w:sz="0" w:space="0" w:color="auto"/>
                <w:right w:val="none" w:sz="0" w:space="0" w:color="auto"/>
              </w:divBdr>
            </w:div>
            <w:div w:id="781534488">
              <w:marLeft w:val="0"/>
              <w:marRight w:val="0"/>
              <w:marTop w:val="0"/>
              <w:marBottom w:val="0"/>
              <w:divBdr>
                <w:top w:val="none" w:sz="0" w:space="0" w:color="auto"/>
                <w:left w:val="none" w:sz="0" w:space="0" w:color="auto"/>
                <w:bottom w:val="none" w:sz="0" w:space="0" w:color="auto"/>
                <w:right w:val="none" w:sz="0" w:space="0" w:color="auto"/>
              </w:divBdr>
            </w:div>
            <w:div w:id="1148015735">
              <w:marLeft w:val="0"/>
              <w:marRight w:val="0"/>
              <w:marTop w:val="0"/>
              <w:marBottom w:val="0"/>
              <w:divBdr>
                <w:top w:val="none" w:sz="0" w:space="0" w:color="auto"/>
                <w:left w:val="none" w:sz="0" w:space="0" w:color="auto"/>
                <w:bottom w:val="none" w:sz="0" w:space="0" w:color="auto"/>
                <w:right w:val="none" w:sz="0" w:space="0" w:color="auto"/>
              </w:divBdr>
            </w:div>
            <w:div w:id="1934167058">
              <w:marLeft w:val="0"/>
              <w:marRight w:val="0"/>
              <w:marTop w:val="0"/>
              <w:marBottom w:val="0"/>
              <w:divBdr>
                <w:top w:val="none" w:sz="0" w:space="0" w:color="auto"/>
                <w:left w:val="none" w:sz="0" w:space="0" w:color="auto"/>
                <w:bottom w:val="none" w:sz="0" w:space="0" w:color="auto"/>
                <w:right w:val="none" w:sz="0" w:space="0" w:color="auto"/>
              </w:divBdr>
            </w:div>
            <w:div w:id="395125190">
              <w:marLeft w:val="0"/>
              <w:marRight w:val="0"/>
              <w:marTop w:val="0"/>
              <w:marBottom w:val="0"/>
              <w:divBdr>
                <w:top w:val="none" w:sz="0" w:space="0" w:color="auto"/>
                <w:left w:val="none" w:sz="0" w:space="0" w:color="auto"/>
                <w:bottom w:val="none" w:sz="0" w:space="0" w:color="auto"/>
                <w:right w:val="none" w:sz="0" w:space="0" w:color="auto"/>
              </w:divBdr>
            </w:div>
            <w:div w:id="1003318754">
              <w:marLeft w:val="0"/>
              <w:marRight w:val="0"/>
              <w:marTop w:val="0"/>
              <w:marBottom w:val="0"/>
              <w:divBdr>
                <w:top w:val="none" w:sz="0" w:space="0" w:color="auto"/>
                <w:left w:val="none" w:sz="0" w:space="0" w:color="auto"/>
                <w:bottom w:val="none" w:sz="0" w:space="0" w:color="auto"/>
                <w:right w:val="none" w:sz="0" w:space="0" w:color="auto"/>
              </w:divBdr>
            </w:div>
            <w:div w:id="720373518">
              <w:marLeft w:val="0"/>
              <w:marRight w:val="0"/>
              <w:marTop w:val="0"/>
              <w:marBottom w:val="0"/>
              <w:divBdr>
                <w:top w:val="none" w:sz="0" w:space="0" w:color="auto"/>
                <w:left w:val="none" w:sz="0" w:space="0" w:color="auto"/>
                <w:bottom w:val="none" w:sz="0" w:space="0" w:color="auto"/>
                <w:right w:val="none" w:sz="0" w:space="0" w:color="auto"/>
              </w:divBdr>
            </w:div>
            <w:div w:id="664481365">
              <w:marLeft w:val="0"/>
              <w:marRight w:val="0"/>
              <w:marTop w:val="0"/>
              <w:marBottom w:val="0"/>
              <w:divBdr>
                <w:top w:val="none" w:sz="0" w:space="0" w:color="auto"/>
                <w:left w:val="none" w:sz="0" w:space="0" w:color="auto"/>
                <w:bottom w:val="none" w:sz="0" w:space="0" w:color="auto"/>
                <w:right w:val="none" w:sz="0" w:space="0" w:color="auto"/>
              </w:divBdr>
            </w:div>
            <w:div w:id="2101371698">
              <w:marLeft w:val="0"/>
              <w:marRight w:val="0"/>
              <w:marTop w:val="0"/>
              <w:marBottom w:val="0"/>
              <w:divBdr>
                <w:top w:val="none" w:sz="0" w:space="0" w:color="auto"/>
                <w:left w:val="none" w:sz="0" w:space="0" w:color="auto"/>
                <w:bottom w:val="none" w:sz="0" w:space="0" w:color="auto"/>
                <w:right w:val="none" w:sz="0" w:space="0" w:color="auto"/>
              </w:divBdr>
            </w:div>
            <w:div w:id="756752695">
              <w:marLeft w:val="0"/>
              <w:marRight w:val="0"/>
              <w:marTop w:val="0"/>
              <w:marBottom w:val="0"/>
              <w:divBdr>
                <w:top w:val="none" w:sz="0" w:space="0" w:color="auto"/>
                <w:left w:val="none" w:sz="0" w:space="0" w:color="auto"/>
                <w:bottom w:val="none" w:sz="0" w:space="0" w:color="auto"/>
                <w:right w:val="none" w:sz="0" w:space="0" w:color="auto"/>
              </w:divBdr>
            </w:div>
            <w:div w:id="1218594303">
              <w:marLeft w:val="0"/>
              <w:marRight w:val="0"/>
              <w:marTop w:val="0"/>
              <w:marBottom w:val="0"/>
              <w:divBdr>
                <w:top w:val="none" w:sz="0" w:space="0" w:color="auto"/>
                <w:left w:val="none" w:sz="0" w:space="0" w:color="auto"/>
                <w:bottom w:val="none" w:sz="0" w:space="0" w:color="auto"/>
                <w:right w:val="none" w:sz="0" w:space="0" w:color="auto"/>
              </w:divBdr>
            </w:div>
            <w:div w:id="1541824067">
              <w:marLeft w:val="0"/>
              <w:marRight w:val="0"/>
              <w:marTop w:val="0"/>
              <w:marBottom w:val="0"/>
              <w:divBdr>
                <w:top w:val="none" w:sz="0" w:space="0" w:color="auto"/>
                <w:left w:val="none" w:sz="0" w:space="0" w:color="auto"/>
                <w:bottom w:val="none" w:sz="0" w:space="0" w:color="auto"/>
                <w:right w:val="none" w:sz="0" w:space="0" w:color="auto"/>
              </w:divBdr>
            </w:div>
            <w:div w:id="1370183221">
              <w:marLeft w:val="0"/>
              <w:marRight w:val="0"/>
              <w:marTop w:val="0"/>
              <w:marBottom w:val="0"/>
              <w:divBdr>
                <w:top w:val="none" w:sz="0" w:space="0" w:color="auto"/>
                <w:left w:val="none" w:sz="0" w:space="0" w:color="auto"/>
                <w:bottom w:val="none" w:sz="0" w:space="0" w:color="auto"/>
                <w:right w:val="none" w:sz="0" w:space="0" w:color="auto"/>
              </w:divBdr>
            </w:div>
            <w:div w:id="1322007052">
              <w:marLeft w:val="0"/>
              <w:marRight w:val="0"/>
              <w:marTop w:val="0"/>
              <w:marBottom w:val="0"/>
              <w:divBdr>
                <w:top w:val="none" w:sz="0" w:space="0" w:color="auto"/>
                <w:left w:val="none" w:sz="0" w:space="0" w:color="auto"/>
                <w:bottom w:val="none" w:sz="0" w:space="0" w:color="auto"/>
                <w:right w:val="none" w:sz="0" w:space="0" w:color="auto"/>
              </w:divBdr>
            </w:div>
            <w:div w:id="49546812">
              <w:marLeft w:val="0"/>
              <w:marRight w:val="0"/>
              <w:marTop w:val="0"/>
              <w:marBottom w:val="0"/>
              <w:divBdr>
                <w:top w:val="none" w:sz="0" w:space="0" w:color="auto"/>
                <w:left w:val="none" w:sz="0" w:space="0" w:color="auto"/>
                <w:bottom w:val="none" w:sz="0" w:space="0" w:color="auto"/>
                <w:right w:val="none" w:sz="0" w:space="0" w:color="auto"/>
              </w:divBdr>
            </w:div>
            <w:div w:id="733088478">
              <w:marLeft w:val="0"/>
              <w:marRight w:val="0"/>
              <w:marTop w:val="0"/>
              <w:marBottom w:val="0"/>
              <w:divBdr>
                <w:top w:val="none" w:sz="0" w:space="0" w:color="auto"/>
                <w:left w:val="none" w:sz="0" w:space="0" w:color="auto"/>
                <w:bottom w:val="none" w:sz="0" w:space="0" w:color="auto"/>
                <w:right w:val="none" w:sz="0" w:space="0" w:color="auto"/>
              </w:divBdr>
            </w:div>
            <w:div w:id="8921509">
              <w:marLeft w:val="0"/>
              <w:marRight w:val="0"/>
              <w:marTop w:val="0"/>
              <w:marBottom w:val="0"/>
              <w:divBdr>
                <w:top w:val="none" w:sz="0" w:space="0" w:color="auto"/>
                <w:left w:val="none" w:sz="0" w:space="0" w:color="auto"/>
                <w:bottom w:val="none" w:sz="0" w:space="0" w:color="auto"/>
                <w:right w:val="none" w:sz="0" w:space="0" w:color="auto"/>
              </w:divBdr>
            </w:div>
            <w:div w:id="941109696">
              <w:marLeft w:val="0"/>
              <w:marRight w:val="0"/>
              <w:marTop w:val="0"/>
              <w:marBottom w:val="0"/>
              <w:divBdr>
                <w:top w:val="none" w:sz="0" w:space="0" w:color="auto"/>
                <w:left w:val="none" w:sz="0" w:space="0" w:color="auto"/>
                <w:bottom w:val="none" w:sz="0" w:space="0" w:color="auto"/>
                <w:right w:val="none" w:sz="0" w:space="0" w:color="auto"/>
              </w:divBdr>
            </w:div>
            <w:div w:id="678586486">
              <w:marLeft w:val="0"/>
              <w:marRight w:val="0"/>
              <w:marTop w:val="0"/>
              <w:marBottom w:val="0"/>
              <w:divBdr>
                <w:top w:val="none" w:sz="0" w:space="0" w:color="auto"/>
                <w:left w:val="none" w:sz="0" w:space="0" w:color="auto"/>
                <w:bottom w:val="none" w:sz="0" w:space="0" w:color="auto"/>
                <w:right w:val="none" w:sz="0" w:space="0" w:color="auto"/>
              </w:divBdr>
            </w:div>
            <w:div w:id="730469508">
              <w:marLeft w:val="0"/>
              <w:marRight w:val="0"/>
              <w:marTop w:val="0"/>
              <w:marBottom w:val="0"/>
              <w:divBdr>
                <w:top w:val="none" w:sz="0" w:space="0" w:color="auto"/>
                <w:left w:val="none" w:sz="0" w:space="0" w:color="auto"/>
                <w:bottom w:val="none" w:sz="0" w:space="0" w:color="auto"/>
                <w:right w:val="none" w:sz="0" w:space="0" w:color="auto"/>
              </w:divBdr>
            </w:div>
            <w:div w:id="293995370">
              <w:marLeft w:val="0"/>
              <w:marRight w:val="0"/>
              <w:marTop w:val="0"/>
              <w:marBottom w:val="0"/>
              <w:divBdr>
                <w:top w:val="none" w:sz="0" w:space="0" w:color="auto"/>
                <w:left w:val="none" w:sz="0" w:space="0" w:color="auto"/>
                <w:bottom w:val="none" w:sz="0" w:space="0" w:color="auto"/>
                <w:right w:val="none" w:sz="0" w:space="0" w:color="auto"/>
              </w:divBdr>
            </w:div>
            <w:div w:id="20399962">
              <w:marLeft w:val="0"/>
              <w:marRight w:val="0"/>
              <w:marTop w:val="0"/>
              <w:marBottom w:val="0"/>
              <w:divBdr>
                <w:top w:val="none" w:sz="0" w:space="0" w:color="auto"/>
                <w:left w:val="none" w:sz="0" w:space="0" w:color="auto"/>
                <w:bottom w:val="none" w:sz="0" w:space="0" w:color="auto"/>
                <w:right w:val="none" w:sz="0" w:space="0" w:color="auto"/>
              </w:divBdr>
            </w:div>
            <w:div w:id="1712849158">
              <w:marLeft w:val="0"/>
              <w:marRight w:val="0"/>
              <w:marTop w:val="0"/>
              <w:marBottom w:val="0"/>
              <w:divBdr>
                <w:top w:val="none" w:sz="0" w:space="0" w:color="auto"/>
                <w:left w:val="none" w:sz="0" w:space="0" w:color="auto"/>
                <w:bottom w:val="none" w:sz="0" w:space="0" w:color="auto"/>
                <w:right w:val="none" w:sz="0" w:space="0" w:color="auto"/>
              </w:divBdr>
            </w:div>
            <w:div w:id="1264804257">
              <w:marLeft w:val="0"/>
              <w:marRight w:val="0"/>
              <w:marTop w:val="0"/>
              <w:marBottom w:val="0"/>
              <w:divBdr>
                <w:top w:val="none" w:sz="0" w:space="0" w:color="auto"/>
                <w:left w:val="none" w:sz="0" w:space="0" w:color="auto"/>
                <w:bottom w:val="none" w:sz="0" w:space="0" w:color="auto"/>
                <w:right w:val="none" w:sz="0" w:space="0" w:color="auto"/>
              </w:divBdr>
            </w:div>
            <w:div w:id="249431421">
              <w:marLeft w:val="0"/>
              <w:marRight w:val="0"/>
              <w:marTop w:val="0"/>
              <w:marBottom w:val="0"/>
              <w:divBdr>
                <w:top w:val="none" w:sz="0" w:space="0" w:color="auto"/>
                <w:left w:val="none" w:sz="0" w:space="0" w:color="auto"/>
                <w:bottom w:val="none" w:sz="0" w:space="0" w:color="auto"/>
                <w:right w:val="none" w:sz="0" w:space="0" w:color="auto"/>
              </w:divBdr>
            </w:div>
            <w:div w:id="493641826">
              <w:marLeft w:val="0"/>
              <w:marRight w:val="0"/>
              <w:marTop w:val="0"/>
              <w:marBottom w:val="0"/>
              <w:divBdr>
                <w:top w:val="none" w:sz="0" w:space="0" w:color="auto"/>
                <w:left w:val="none" w:sz="0" w:space="0" w:color="auto"/>
                <w:bottom w:val="none" w:sz="0" w:space="0" w:color="auto"/>
                <w:right w:val="none" w:sz="0" w:space="0" w:color="auto"/>
              </w:divBdr>
            </w:div>
            <w:div w:id="848519016">
              <w:marLeft w:val="0"/>
              <w:marRight w:val="0"/>
              <w:marTop w:val="0"/>
              <w:marBottom w:val="0"/>
              <w:divBdr>
                <w:top w:val="none" w:sz="0" w:space="0" w:color="auto"/>
                <w:left w:val="none" w:sz="0" w:space="0" w:color="auto"/>
                <w:bottom w:val="none" w:sz="0" w:space="0" w:color="auto"/>
                <w:right w:val="none" w:sz="0" w:space="0" w:color="auto"/>
              </w:divBdr>
            </w:div>
            <w:div w:id="1234200671">
              <w:marLeft w:val="0"/>
              <w:marRight w:val="0"/>
              <w:marTop w:val="0"/>
              <w:marBottom w:val="0"/>
              <w:divBdr>
                <w:top w:val="none" w:sz="0" w:space="0" w:color="auto"/>
                <w:left w:val="none" w:sz="0" w:space="0" w:color="auto"/>
                <w:bottom w:val="none" w:sz="0" w:space="0" w:color="auto"/>
                <w:right w:val="none" w:sz="0" w:space="0" w:color="auto"/>
              </w:divBdr>
            </w:div>
            <w:div w:id="810098778">
              <w:marLeft w:val="0"/>
              <w:marRight w:val="0"/>
              <w:marTop w:val="0"/>
              <w:marBottom w:val="0"/>
              <w:divBdr>
                <w:top w:val="none" w:sz="0" w:space="0" w:color="auto"/>
                <w:left w:val="none" w:sz="0" w:space="0" w:color="auto"/>
                <w:bottom w:val="none" w:sz="0" w:space="0" w:color="auto"/>
                <w:right w:val="none" w:sz="0" w:space="0" w:color="auto"/>
              </w:divBdr>
            </w:div>
            <w:div w:id="675963803">
              <w:marLeft w:val="0"/>
              <w:marRight w:val="0"/>
              <w:marTop w:val="0"/>
              <w:marBottom w:val="0"/>
              <w:divBdr>
                <w:top w:val="none" w:sz="0" w:space="0" w:color="auto"/>
                <w:left w:val="none" w:sz="0" w:space="0" w:color="auto"/>
                <w:bottom w:val="none" w:sz="0" w:space="0" w:color="auto"/>
                <w:right w:val="none" w:sz="0" w:space="0" w:color="auto"/>
              </w:divBdr>
            </w:div>
            <w:div w:id="1201555831">
              <w:marLeft w:val="0"/>
              <w:marRight w:val="0"/>
              <w:marTop w:val="0"/>
              <w:marBottom w:val="0"/>
              <w:divBdr>
                <w:top w:val="none" w:sz="0" w:space="0" w:color="auto"/>
                <w:left w:val="none" w:sz="0" w:space="0" w:color="auto"/>
                <w:bottom w:val="none" w:sz="0" w:space="0" w:color="auto"/>
                <w:right w:val="none" w:sz="0" w:space="0" w:color="auto"/>
              </w:divBdr>
            </w:div>
            <w:div w:id="1752657170">
              <w:marLeft w:val="0"/>
              <w:marRight w:val="0"/>
              <w:marTop w:val="0"/>
              <w:marBottom w:val="0"/>
              <w:divBdr>
                <w:top w:val="none" w:sz="0" w:space="0" w:color="auto"/>
                <w:left w:val="none" w:sz="0" w:space="0" w:color="auto"/>
                <w:bottom w:val="none" w:sz="0" w:space="0" w:color="auto"/>
                <w:right w:val="none" w:sz="0" w:space="0" w:color="auto"/>
              </w:divBdr>
            </w:div>
            <w:div w:id="1787697100">
              <w:marLeft w:val="0"/>
              <w:marRight w:val="0"/>
              <w:marTop w:val="0"/>
              <w:marBottom w:val="0"/>
              <w:divBdr>
                <w:top w:val="none" w:sz="0" w:space="0" w:color="auto"/>
                <w:left w:val="none" w:sz="0" w:space="0" w:color="auto"/>
                <w:bottom w:val="none" w:sz="0" w:space="0" w:color="auto"/>
                <w:right w:val="none" w:sz="0" w:space="0" w:color="auto"/>
              </w:divBdr>
            </w:div>
            <w:div w:id="170028762">
              <w:marLeft w:val="0"/>
              <w:marRight w:val="0"/>
              <w:marTop w:val="0"/>
              <w:marBottom w:val="0"/>
              <w:divBdr>
                <w:top w:val="none" w:sz="0" w:space="0" w:color="auto"/>
                <w:left w:val="none" w:sz="0" w:space="0" w:color="auto"/>
                <w:bottom w:val="none" w:sz="0" w:space="0" w:color="auto"/>
                <w:right w:val="none" w:sz="0" w:space="0" w:color="auto"/>
              </w:divBdr>
            </w:div>
            <w:div w:id="988364925">
              <w:marLeft w:val="0"/>
              <w:marRight w:val="0"/>
              <w:marTop w:val="0"/>
              <w:marBottom w:val="0"/>
              <w:divBdr>
                <w:top w:val="none" w:sz="0" w:space="0" w:color="auto"/>
                <w:left w:val="none" w:sz="0" w:space="0" w:color="auto"/>
                <w:bottom w:val="none" w:sz="0" w:space="0" w:color="auto"/>
                <w:right w:val="none" w:sz="0" w:space="0" w:color="auto"/>
              </w:divBdr>
            </w:div>
            <w:div w:id="340091375">
              <w:marLeft w:val="0"/>
              <w:marRight w:val="0"/>
              <w:marTop w:val="0"/>
              <w:marBottom w:val="0"/>
              <w:divBdr>
                <w:top w:val="none" w:sz="0" w:space="0" w:color="auto"/>
                <w:left w:val="none" w:sz="0" w:space="0" w:color="auto"/>
                <w:bottom w:val="none" w:sz="0" w:space="0" w:color="auto"/>
                <w:right w:val="none" w:sz="0" w:space="0" w:color="auto"/>
              </w:divBdr>
            </w:div>
            <w:div w:id="1039625022">
              <w:marLeft w:val="0"/>
              <w:marRight w:val="0"/>
              <w:marTop w:val="0"/>
              <w:marBottom w:val="0"/>
              <w:divBdr>
                <w:top w:val="none" w:sz="0" w:space="0" w:color="auto"/>
                <w:left w:val="none" w:sz="0" w:space="0" w:color="auto"/>
                <w:bottom w:val="none" w:sz="0" w:space="0" w:color="auto"/>
                <w:right w:val="none" w:sz="0" w:space="0" w:color="auto"/>
              </w:divBdr>
            </w:div>
            <w:div w:id="1629046490">
              <w:marLeft w:val="0"/>
              <w:marRight w:val="0"/>
              <w:marTop w:val="0"/>
              <w:marBottom w:val="0"/>
              <w:divBdr>
                <w:top w:val="none" w:sz="0" w:space="0" w:color="auto"/>
                <w:left w:val="none" w:sz="0" w:space="0" w:color="auto"/>
                <w:bottom w:val="none" w:sz="0" w:space="0" w:color="auto"/>
                <w:right w:val="none" w:sz="0" w:space="0" w:color="auto"/>
              </w:divBdr>
            </w:div>
            <w:div w:id="1117024563">
              <w:marLeft w:val="0"/>
              <w:marRight w:val="0"/>
              <w:marTop w:val="0"/>
              <w:marBottom w:val="0"/>
              <w:divBdr>
                <w:top w:val="none" w:sz="0" w:space="0" w:color="auto"/>
                <w:left w:val="none" w:sz="0" w:space="0" w:color="auto"/>
                <w:bottom w:val="none" w:sz="0" w:space="0" w:color="auto"/>
                <w:right w:val="none" w:sz="0" w:space="0" w:color="auto"/>
              </w:divBdr>
            </w:div>
            <w:div w:id="1589922185">
              <w:marLeft w:val="0"/>
              <w:marRight w:val="0"/>
              <w:marTop w:val="0"/>
              <w:marBottom w:val="0"/>
              <w:divBdr>
                <w:top w:val="none" w:sz="0" w:space="0" w:color="auto"/>
                <w:left w:val="none" w:sz="0" w:space="0" w:color="auto"/>
                <w:bottom w:val="none" w:sz="0" w:space="0" w:color="auto"/>
                <w:right w:val="none" w:sz="0" w:space="0" w:color="auto"/>
              </w:divBdr>
            </w:div>
            <w:div w:id="601380314">
              <w:marLeft w:val="0"/>
              <w:marRight w:val="0"/>
              <w:marTop w:val="0"/>
              <w:marBottom w:val="0"/>
              <w:divBdr>
                <w:top w:val="none" w:sz="0" w:space="0" w:color="auto"/>
                <w:left w:val="none" w:sz="0" w:space="0" w:color="auto"/>
                <w:bottom w:val="none" w:sz="0" w:space="0" w:color="auto"/>
                <w:right w:val="none" w:sz="0" w:space="0" w:color="auto"/>
              </w:divBdr>
            </w:div>
            <w:div w:id="736561780">
              <w:marLeft w:val="0"/>
              <w:marRight w:val="0"/>
              <w:marTop w:val="0"/>
              <w:marBottom w:val="0"/>
              <w:divBdr>
                <w:top w:val="none" w:sz="0" w:space="0" w:color="auto"/>
                <w:left w:val="none" w:sz="0" w:space="0" w:color="auto"/>
                <w:bottom w:val="none" w:sz="0" w:space="0" w:color="auto"/>
                <w:right w:val="none" w:sz="0" w:space="0" w:color="auto"/>
              </w:divBdr>
            </w:div>
            <w:div w:id="413943134">
              <w:marLeft w:val="0"/>
              <w:marRight w:val="0"/>
              <w:marTop w:val="0"/>
              <w:marBottom w:val="0"/>
              <w:divBdr>
                <w:top w:val="none" w:sz="0" w:space="0" w:color="auto"/>
                <w:left w:val="none" w:sz="0" w:space="0" w:color="auto"/>
                <w:bottom w:val="none" w:sz="0" w:space="0" w:color="auto"/>
                <w:right w:val="none" w:sz="0" w:space="0" w:color="auto"/>
              </w:divBdr>
            </w:div>
            <w:div w:id="1079715450">
              <w:marLeft w:val="0"/>
              <w:marRight w:val="0"/>
              <w:marTop w:val="0"/>
              <w:marBottom w:val="0"/>
              <w:divBdr>
                <w:top w:val="none" w:sz="0" w:space="0" w:color="auto"/>
                <w:left w:val="none" w:sz="0" w:space="0" w:color="auto"/>
                <w:bottom w:val="none" w:sz="0" w:space="0" w:color="auto"/>
                <w:right w:val="none" w:sz="0" w:space="0" w:color="auto"/>
              </w:divBdr>
            </w:div>
            <w:div w:id="726300008">
              <w:marLeft w:val="0"/>
              <w:marRight w:val="0"/>
              <w:marTop w:val="0"/>
              <w:marBottom w:val="0"/>
              <w:divBdr>
                <w:top w:val="none" w:sz="0" w:space="0" w:color="auto"/>
                <w:left w:val="none" w:sz="0" w:space="0" w:color="auto"/>
                <w:bottom w:val="none" w:sz="0" w:space="0" w:color="auto"/>
                <w:right w:val="none" w:sz="0" w:space="0" w:color="auto"/>
              </w:divBdr>
            </w:div>
            <w:div w:id="11394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7697">
      <w:bodyDiv w:val="1"/>
      <w:marLeft w:val="0"/>
      <w:marRight w:val="0"/>
      <w:marTop w:val="0"/>
      <w:marBottom w:val="0"/>
      <w:divBdr>
        <w:top w:val="none" w:sz="0" w:space="0" w:color="auto"/>
        <w:left w:val="none" w:sz="0" w:space="0" w:color="auto"/>
        <w:bottom w:val="none" w:sz="0" w:space="0" w:color="auto"/>
        <w:right w:val="none" w:sz="0" w:space="0" w:color="auto"/>
      </w:divBdr>
      <w:divsChild>
        <w:div w:id="1245262837">
          <w:marLeft w:val="0"/>
          <w:marRight w:val="0"/>
          <w:marTop w:val="0"/>
          <w:marBottom w:val="0"/>
          <w:divBdr>
            <w:top w:val="none" w:sz="0" w:space="0" w:color="auto"/>
            <w:left w:val="none" w:sz="0" w:space="0" w:color="auto"/>
            <w:bottom w:val="none" w:sz="0" w:space="0" w:color="auto"/>
            <w:right w:val="none" w:sz="0" w:space="0" w:color="auto"/>
          </w:divBdr>
          <w:divsChild>
            <w:div w:id="13810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7882">
      <w:bodyDiv w:val="1"/>
      <w:marLeft w:val="0"/>
      <w:marRight w:val="0"/>
      <w:marTop w:val="0"/>
      <w:marBottom w:val="0"/>
      <w:divBdr>
        <w:top w:val="none" w:sz="0" w:space="0" w:color="auto"/>
        <w:left w:val="none" w:sz="0" w:space="0" w:color="auto"/>
        <w:bottom w:val="none" w:sz="0" w:space="0" w:color="auto"/>
        <w:right w:val="none" w:sz="0" w:space="0" w:color="auto"/>
      </w:divBdr>
      <w:divsChild>
        <w:div w:id="649097343">
          <w:marLeft w:val="0"/>
          <w:marRight w:val="0"/>
          <w:marTop w:val="0"/>
          <w:marBottom w:val="0"/>
          <w:divBdr>
            <w:top w:val="none" w:sz="0" w:space="0" w:color="auto"/>
            <w:left w:val="none" w:sz="0" w:space="0" w:color="auto"/>
            <w:bottom w:val="none" w:sz="0" w:space="0" w:color="auto"/>
            <w:right w:val="none" w:sz="0" w:space="0" w:color="auto"/>
          </w:divBdr>
          <w:divsChild>
            <w:div w:id="1690253832">
              <w:marLeft w:val="0"/>
              <w:marRight w:val="0"/>
              <w:marTop w:val="0"/>
              <w:marBottom w:val="0"/>
              <w:divBdr>
                <w:top w:val="none" w:sz="0" w:space="0" w:color="auto"/>
                <w:left w:val="none" w:sz="0" w:space="0" w:color="auto"/>
                <w:bottom w:val="none" w:sz="0" w:space="0" w:color="auto"/>
                <w:right w:val="none" w:sz="0" w:space="0" w:color="auto"/>
              </w:divBdr>
            </w:div>
            <w:div w:id="1745956389">
              <w:marLeft w:val="0"/>
              <w:marRight w:val="0"/>
              <w:marTop w:val="0"/>
              <w:marBottom w:val="0"/>
              <w:divBdr>
                <w:top w:val="none" w:sz="0" w:space="0" w:color="auto"/>
                <w:left w:val="none" w:sz="0" w:space="0" w:color="auto"/>
                <w:bottom w:val="none" w:sz="0" w:space="0" w:color="auto"/>
                <w:right w:val="none" w:sz="0" w:space="0" w:color="auto"/>
              </w:divBdr>
            </w:div>
            <w:div w:id="1384980803">
              <w:marLeft w:val="0"/>
              <w:marRight w:val="0"/>
              <w:marTop w:val="0"/>
              <w:marBottom w:val="0"/>
              <w:divBdr>
                <w:top w:val="none" w:sz="0" w:space="0" w:color="auto"/>
                <w:left w:val="none" w:sz="0" w:space="0" w:color="auto"/>
                <w:bottom w:val="none" w:sz="0" w:space="0" w:color="auto"/>
                <w:right w:val="none" w:sz="0" w:space="0" w:color="auto"/>
              </w:divBdr>
            </w:div>
            <w:div w:id="533005164">
              <w:marLeft w:val="0"/>
              <w:marRight w:val="0"/>
              <w:marTop w:val="0"/>
              <w:marBottom w:val="0"/>
              <w:divBdr>
                <w:top w:val="none" w:sz="0" w:space="0" w:color="auto"/>
                <w:left w:val="none" w:sz="0" w:space="0" w:color="auto"/>
                <w:bottom w:val="none" w:sz="0" w:space="0" w:color="auto"/>
                <w:right w:val="none" w:sz="0" w:space="0" w:color="auto"/>
              </w:divBdr>
            </w:div>
            <w:div w:id="1599829670">
              <w:marLeft w:val="0"/>
              <w:marRight w:val="0"/>
              <w:marTop w:val="0"/>
              <w:marBottom w:val="0"/>
              <w:divBdr>
                <w:top w:val="none" w:sz="0" w:space="0" w:color="auto"/>
                <w:left w:val="none" w:sz="0" w:space="0" w:color="auto"/>
                <w:bottom w:val="none" w:sz="0" w:space="0" w:color="auto"/>
                <w:right w:val="none" w:sz="0" w:space="0" w:color="auto"/>
              </w:divBdr>
            </w:div>
            <w:div w:id="1641185257">
              <w:marLeft w:val="0"/>
              <w:marRight w:val="0"/>
              <w:marTop w:val="0"/>
              <w:marBottom w:val="0"/>
              <w:divBdr>
                <w:top w:val="none" w:sz="0" w:space="0" w:color="auto"/>
                <w:left w:val="none" w:sz="0" w:space="0" w:color="auto"/>
                <w:bottom w:val="none" w:sz="0" w:space="0" w:color="auto"/>
                <w:right w:val="none" w:sz="0" w:space="0" w:color="auto"/>
              </w:divBdr>
            </w:div>
            <w:div w:id="918517631">
              <w:marLeft w:val="0"/>
              <w:marRight w:val="0"/>
              <w:marTop w:val="0"/>
              <w:marBottom w:val="0"/>
              <w:divBdr>
                <w:top w:val="none" w:sz="0" w:space="0" w:color="auto"/>
                <w:left w:val="none" w:sz="0" w:space="0" w:color="auto"/>
                <w:bottom w:val="none" w:sz="0" w:space="0" w:color="auto"/>
                <w:right w:val="none" w:sz="0" w:space="0" w:color="auto"/>
              </w:divBdr>
            </w:div>
            <w:div w:id="1860729500">
              <w:marLeft w:val="0"/>
              <w:marRight w:val="0"/>
              <w:marTop w:val="0"/>
              <w:marBottom w:val="0"/>
              <w:divBdr>
                <w:top w:val="none" w:sz="0" w:space="0" w:color="auto"/>
                <w:left w:val="none" w:sz="0" w:space="0" w:color="auto"/>
                <w:bottom w:val="none" w:sz="0" w:space="0" w:color="auto"/>
                <w:right w:val="none" w:sz="0" w:space="0" w:color="auto"/>
              </w:divBdr>
            </w:div>
            <w:div w:id="1819609115">
              <w:marLeft w:val="0"/>
              <w:marRight w:val="0"/>
              <w:marTop w:val="0"/>
              <w:marBottom w:val="0"/>
              <w:divBdr>
                <w:top w:val="none" w:sz="0" w:space="0" w:color="auto"/>
                <w:left w:val="none" w:sz="0" w:space="0" w:color="auto"/>
                <w:bottom w:val="none" w:sz="0" w:space="0" w:color="auto"/>
                <w:right w:val="none" w:sz="0" w:space="0" w:color="auto"/>
              </w:divBdr>
            </w:div>
            <w:div w:id="1854611317">
              <w:marLeft w:val="0"/>
              <w:marRight w:val="0"/>
              <w:marTop w:val="0"/>
              <w:marBottom w:val="0"/>
              <w:divBdr>
                <w:top w:val="none" w:sz="0" w:space="0" w:color="auto"/>
                <w:left w:val="none" w:sz="0" w:space="0" w:color="auto"/>
                <w:bottom w:val="none" w:sz="0" w:space="0" w:color="auto"/>
                <w:right w:val="none" w:sz="0" w:space="0" w:color="auto"/>
              </w:divBdr>
            </w:div>
            <w:div w:id="1506018875">
              <w:marLeft w:val="0"/>
              <w:marRight w:val="0"/>
              <w:marTop w:val="0"/>
              <w:marBottom w:val="0"/>
              <w:divBdr>
                <w:top w:val="none" w:sz="0" w:space="0" w:color="auto"/>
                <w:left w:val="none" w:sz="0" w:space="0" w:color="auto"/>
                <w:bottom w:val="none" w:sz="0" w:space="0" w:color="auto"/>
                <w:right w:val="none" w:sz="0" w:space="0" w:color="auto"/>
              </w:divBdr>
            </w:div>
            <w:div w:id="575938208">
              <w:marLeft w:val="0"/>
              <w:marRight w:val="0"/>
              <w:marTop w:val="0"/>
              <w:marBottom w:val="0"/>
              <w:divBdr>
                <w:top w:val="none" w:sz="0" w:space="0" w:color="auto"/>
                <w:left w:val="none" w:sz="0" w:space="0" w:color="auto"/>
                <w:bottom w:val="none" w:sz="0" w:space="0" w:color="auto"/>
                <w:right w:val="none" w:sz="0" w:space="0" w:color="auto"/>
              </w:divBdr>
            </w:div>
            <w:div w:id="1960718195">
              <w:marLeft w:val="0"/>
              <w:marRight w:val="0"/>
              <w:marTop w:val="0"/>
              <w:marBottom w:val="0"/>
              <w:divBdr>
                <w:top w:val="none" w:sz="0" w:space="0" w:color="auto"/>
                <w:left w:val="none" w:sz="0" w:space="0" w:color="auto"/>
                <w:bottom w:val="none" w:sz="0" w:space="0" w:color="auto"/>
                <w:right w:val="none" w:sz="0" w:space="0" w:color="auto"/>
              </w:divBdr>
            </w:div>
            <w:div w:id="1535385951">
              <w:marLeft w:val="0"/>
              <w:marRight w:val="0"/>
              <w:marTop w:val="0"/>
              <w:marBottom w:val="0"/>
              <w:divBdr>
                <w:top w:val="none" w:sz="0" w:space="0" w:color="auto"/>
                <w:left w:val="none" w:sz="0" w:space="0" w:color="auto"/>
                <w:bottom w:val="none" w:sz="0" w:space="0" w:color="auto"/>
                <w:right w:val="none" w:sz="0" w:space="0" w:color="auto"/>
              </w:divBdr>
            </w:div>
            <w:div w:id="1115364348">
              <w:marLeft w:val="0"/>
              <w:marRight w:val="0"/>
              <w:marTop w:val="0"/>
              <w:marBottom w:val="0"/>
              <w:divBdr>
                <w:top w:val="none" w:sz="0" w:space="0" w:color="auto"/>
                <w:left w:val="none" w:sz="0" w:space="0" w:color="auto"/>
                <w:bottom w:val="none" w:sz="0" w:space="0" w:color="auto"/>
                <w:right w:val="none" w:sz="0" w:space="0" w:color="auto"/>
              </w:divBdr>
            </w:div>
            <w:div w:id="703292537">
              <w:marLeft w:val="0"/>
              <w:marRight w:val="0"/>
              <w:marTop w:val="0"/>
              <w:marBottom w:val="0"/>
              <w:divBdr>
                <w:top w:val="none" w:sz="0" w:space="0" w:color="auto"/>
                <w:left w:val="none" w:sz="0" w:space="0" w:color="auto"/>
                <w:bottom w:val="none" w:sz="0" w:space="0" w:color="auto"/>
                <w:right w:val="none" w:sz="0" w:space="0" w:color="auto"/>
              </w:divBdr>
            </w:div>
            <w:div w:id="268320784">
              <w:marLeft w:val="0"/>
              <w:marRight w:val="0"/>
              <w:marTop w:val="0"/>
              <w:marBottom w:val="0"/>
              <w:divBdr>
                <w:top w:val="none" w:sz="0" w:space="0" w:color="auto"/>
                <w:left w:val="none" w:sz="0" w:space="0" w:color="auto"/>
                <w:bottom w:val="none" w:sz="0" w:space="0" w:color="auto"/>
                <w:right w:val="none" w:sz="0" w:space="0" w:color="auto"/>
              </w:divBdr>
            </w:div>
            <w:div w:id="1154951474">
              <w:marLeft w:val="0"/>
              <w:marRight w:val="0"/>
              <w:marTop w:val="0"/>
              <w:marBottom w:val="0"/>
              <w:divBdr>
                <w:top w:val="none" w:sz="0" w:space="0" w:color="auto"/>
                <w:left w:val="none" w:sz="0" w:space="0" w:color="auto"/>
                <w:bottom w:val="none" w:sz="0" w:space="0" w:color="auto"/>
                <w:right w:val="none" w:sz="0" w:space="0" w:color="auto"/>
              </w:divBdr>
            </w:div>
            <w:div w:id="2129161620">
              <w:marLeft w:val="0"/>
              <w:marRight w:val="0"/>
              <w:marTop w:val="0"/>
              <w:marBottom w:val="0"/>
              <w:divBdr>
                <w:top w:val="none" w:sz="0" w:space="0" w:color="auto"/>
                <w:left w:val="none" w:sz="0" w:space="0" w:color="auto"/>
                <w:bottom w:val="none" w:sz="0" w:space="0" w:color="auto"/>
                <w:right w:val="none" w:sz="0" w:space="0" w:color="auto"/>
              </w:divBdr>
            </w:div>
            <w:div w:id="2034381648">
              <w:marLeft w:val="0"/>
              <w:marRight w:val="0"/>
              <w:marTop w:val="0"/>
              <w:marBottom w:val="0"/>
              <w:divBdr>
                <w:top w:val="none" w:sz="0" w:space="0" w:color="auto"/>
                <w:left w:val="none" w:sz="0" w:space="0" w:color="auto"/>
                <w:bottom w:val="none" w:sz="0" w:space="0" w:color="auto"/>
                <w:right w:val="none" w:sz="0" w:space="0" w:color="auto"/>
              </w:divBdr>
            </w:div>
            <w:div w:id="243996942">
              <w:marLeft w:val="0"/>
              <w:marRight w:val="0"/>
              <w:marTop w:val="0"/>
              <w:marBottom w:val="0"/>
              <w:divBdr>
                <w:top w:val="none" w:sz="0" w:space="0" w:color="auto"/>
                <w:left w:val="none" w:sz="0" w:space="0" w:color="auto"/>
                <w:bottom w:val="none" w:sz="0" w:space="0" w:color="auto"/>
                <w:right w:val="none" w:sz="0" w:space="0" w:color="auto"/>
              </w:divBdr>
            </w:div>
            <w:div w:id="1167330000">
              <w:marLeft w:val="0"/>
              <w:marRight w:val="0"/>
              <w:marTop w:val="0"/>
              <w:marBottom w:val="0"/>
              <w:divBdr>
                <w:top w:val="none" w:sz="0" w:space="0" w:color="auto"/>
                <w:left w:val="none" w:sz="0" w:space="0" w:color="auto"/>
                <w:bottom w:val="none" w:sz="0" w:space="0" w:color="auto"/>
                <w:right w:val="none" w:sz="0" w:space="0" w:color="auto"/>
              </w:divBdr>
            </w:div>
            <w:div w:id="1780950407">
              <w:marLeft w:val="0"/>
              <w:marRight w:val="0"/>
              <w:marTop w:val="0"/>
              <w:marBottom w:val="0"/>
              <w:divBdr>
                <w:top w:val="none" w:sz="0" w:space="0" w:color="auto"/>
                <w:left w:val="none" w:sz="0" w:space="0" w:color="auto"/>
                <w:bottom w:val="none" w:sz="0" w:space="0" w:color="auto"/>
                <w:right w:val="none" w:sz="0" w:space="0" w:color="auto"/>
              </w:divBdr>
            </w:div>
            <w:div w:id="804856013">
              <w:marLeft w:val="0"/>
              <w:marRight w:val="0"/>
              <w:marTop w:val="0"/>
              <w:marBottom w:val="0"/>
              <w:divBdr>
                <w:top w:val="none" w:sz="0" w:space="0" w:color="auto"/>
                <w:left w:val="none" w:sz="0" w:space="0" w:color="auto"/>
                <w:bottom w:val="none" w:sz="0" w:space="0" w:color="auto"/>
                <w:right w:val="none" w:sz="0" w:space="0" w:color="auto"/>
              </w:divBdr>
            </w:div>
            <w:div w:id="1929268945">
              <w:marLeft w:val="0"/>
              <w:marRight w:val="0"/>
              <w:marTop w:val="0"/>
              <w:marBottom w:val="0"/>
              <w:divBdr>
                <w:top w:val="none" w:sz="0" w:space="0" w:color="auto"/>
                <w:left w:val="none" w:sz="0" w:space="0" w:color="auto"/>
                <w:bottom w:val="none" w:sz="0" w:space="0" w:color="auto"/>
                <w:right w:val="none" w:sz="0" w:space="0" w:color="auto"/>
              </w:divBdr>
            </w:div>
            <w:div w:id="1291979396">
              <w:marLeft w:val="0"/>
              <w:marRight w:val="0"/>
              <w:marTop w:val="0"/>
              <w:marBottom w:val="0"/>
              <w:divBdr>
                <w:top w:val="none" w:sz="0" w:space="0" w:color="auto"/>
                <w:left w:val="none" w:sz="0" w:space="0" w:color="auto"/>
                <w:bottom w:val="none" w:sz="0" w:space="0" w:color="auto"/>
                <w:right w:val="none" w:sz="0" w:space="0" w:color="auto"/>
              </w:divBdr>
            </w:div>
            <w:div w:id="1831823202">
              <w:marLeft w:val="0"/>
              <w:marRight w:val="0"/>
              <w:marTop w:val="0"/>
              <w:marBottom w:val="0"/>
              <w:divBdr>
                <w:top w:val="none" w:sz="0" w:space="0" w:color="auto"/>
                <w:left w:val="none" w:sz="0" w:space="0" w:color="auto"/>
                <w:bottom w:val="none" w:sz="0" w:space="0" w:color="auto"/>
                <w:right w:val="none" w:sz="0" w:space="0" w:color="auto"/>
              </w:divBdr>
            </w:div>
            <w:div w:id="1331979796">
              <w:marLeft w:val="0"/>
              <w:marRight w:val="0"/>
              <w:marTop w:val="0"/>
              <w:marBottom w:val="0"/>
              <w:divBdr>
                <w:top w:val="none" w:sz="0" w:space="0" w:color="auto"/>
                <w:left w:val="none" w:sz="0" w:space="0" w:color="auto"/>
                <w:bottom w:val="none" w:sz="0" w:space="0" w:color="auto"/>
                <w:right w:val="none" w:sz="0" w:space="0" w:color="auto"/>
              </w:divBdr>
            </w:div>
            <w:div w:id="858784290">
              <w:marLeft w:val="0"/>
              <w:marRight w:val="0"/>
              <w:marTop w:val="0"/>
              <w:marBottom w:val="0"/>
              <w:divBdr>
                <w:top w:val="none" w:sz="0" w:space="0" w:color="auto"/>
                <w:left w:val="none" w:sz="0" w:space="0" w:color="auto"/>
                <w:bottom w:val="none" w:sz="0" w:space="0" w:color="auto"/>
                <w:right w:val="none" w:sz="0" w:space="0" w:color="auto"/>
              </w:divBdr>
            </w:div>
            <w:div w:id="1397363838">
              <w:marLeft w:val="0"/>
              <w:marRight w:val="0"/>
              <w:marTop w:val="0"/>
              <w:marBottom w:val="0"/>
              <w:divBdr>
                <w:top w:val="none" w:sz="0" w:space="0" w:color="auto"/>
                <w:left w:val="none" w:sz="0" w:space="0" w:color="auto"/>
                <w:bottom w:val="none" w:sz="0" w:space="0" w:color="auto"/>
                <w:right w:val="none" w:sz="0" w:space="0" w:color="auto"/>
              </w:divBdr>
            </w:div>
            <w:div w:id="580481894">
              <w:marLeft w:val="0"/>
              <w:marRight w:val="0"/>
              <w:marTop w:val="0"/>
              <w:marBottom w:val="0"/>
              <w:divBdr>
                <w:top w:val="none" w:sz="0" w:space="0" w:color="auto"/>
                <w:left w:val="none" w:sz="0" w:space="0" w:color="auto"/>
                <w:bottom w:val="none" w:sz="0" w:space="0" w:color="auto"/>
                <w:right w:val="none" w:sz="0" w:space="0" w:color="auto"/>
              </w:divBdr>
            </w:div>
            <w:div w:id="713701357">
              <w:marLeft w:val="0"/>
              <w:marRight w:val="0"/>
              <w:marTop w:val="0"/>
              <w:marBottom w:val="0"/>
              <w:divBdr>
                <w:top w:val="none" w:sz="0" w:space="0" w:color="auto"/>
                <w:left w:val="none" w:sz="0" w:space="0" w:color="auto"/>
                <w:bottom w:val="none" w:sz="0" w:space="0" w:color="auto"/>
                <w:right w:val="none" w:sz="0" w:space="0" w:color="auto"/>
              </w:divBdr>
            </w:div>
            <w:div w:id="435297554">
              <w:marLeft w:val="0"/>
              <w:marRight w:val="0"/>
              <w:marTop w:val="0"/>
              <w:marBottom w:val="0"/>
              <w:divBdr>
                <w:top w:val="none" w:sz="0" w:space="0" w:color="auto"/>
                <w:left w:val="none" w:sz="0" w:space="0" w:color="auto"/>
                <w:bottom w:val="none" w:sz="0" w:space="0" w:color="auto"/>
                <w:right w:val="none" w:sz="0" w:space="0" w:color="auto"/>
              </w:divBdr>
            </w:div>
            <w:div w:id="1542940225">
              <w:marLeft w:val="0"/>
              <w:marRight w:val="0"/>
              <w:marTop w:val="0"/>
              <w:marBottom w:val="0"/>
              <w:divBdr>
                <w:top w:val="none" w:sz="0" w:space="0" w:color="auto"/>
                <w:left w:val="none" w:sz="0" w:space="0" w:color="auto"/>
                <w:bottom w:val="none" w:sz="0" w:space="0" w:color="auto"/>
                <w:right w:val="none" w:sz="0" w:space="0" w:color="auto"/>
              </w:divBdr>
            </w:div>
            <w:div w:id="2029676101">
              <w:marLeft w:val="0"/>
              <w:marRight w:val="0"/>
              <w:marTop w:val="0"/>
              <w:marBottom w:val="0"/>
              <w:divBdr>
                <w:top w:val="none" w:sz="0" w:space="0" w:color="auto"/>
                <w:left w:val="none" w:sz="0" w:space="0" w:color="auto"/>
                <w:bottom w:val="none" w:sz="0" w:space="0" w:color="auto"/>
                <w:right w:val="none" w:sz="0" w:space="0" w:color="auto"/>
              </w:divBdr>
            </w:div>
            <w:div w:id="358744422">
              <w:marLeft w:val="0"/>
              <w:marRight w:val="0"/>
              <w:marTop w:val="0"/>
              <w:marBottom w:val="0"/>
              <w:divBdr>
                <w:top w:val="none" w:sz="0" w:space="0" w:color="auto"/>
                <w:left w:val="none" w:sz="0" w:space="0" w:color="auto"/>
                <w:bottom w:val="none" w:sz="0" w:space="0" w:color="auto"/>
                <w:right w:val="none" w:sz="0" w:space="0" w:color="auto"/>
              </w:divBdr>
            </w:div>
            <w:div w:id="491220373">
              <w:marLeft w:val="0"/>
              <w:marRight w:val="0"/>
              <w:marTop w:val="0"/>
              <w:marBottom w:val="0"/>
              <w:divBdr>
                <w:top w:val="none" w:sz="0" w:space="0" w:color="auto"/>
                <w:left w:val="none" w:sz="0" w:space="0" w:color="auto"/>
                <w:bottom w:val="none" w:sz="0" w:space="0" w:color="auto"/>
                <w:right w:val="none" w:sz="0" w:space="0" w:color="auto"/>
              </w:divBdr>
            </w:div>
            <w:div w:id="2942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9986">
      <w:bodyDiv w:val="1"/>
      <w:marLeft w:val="0"/>
      <w:marRight w:val="0"/>
      <w:marTop w:val="0"/>
      <w:marBottom w:val="0"/>
      <w:divBdr>
        <w:top w:val="none" w:sz="0" w:space="0" w:color="auto"/>
        <w:left w:val="none" w:sz="0" w:space="0" w:color="auto"/>
        <w:bottom w:val="none" w:sz="0" w:space="0" w:color="auto"/>
        <w:right w:val="none" w:sz="0" w:space="0" w:color="auto"/>
      </w:divBdr>
      <w:divsChild>
        <w:div w:id="780343241">
          <w:marLeft w:val="0"/>
          <w:marRight w:val="0"/>
          <w:marTop w:val="0"/>
          <w:marBottom w:val="0"/>
          <w:divBdr>
            <w:top w:val="none" w:sz="0" w:space="0" w:color="auto"/>
            <w:left w:val="none" w:sz="0" w:space="0" w:color="auto"/>
            <w:bottom w:val="none" w:sz="0" w:space="0" w:color="auto"/>
            <w:right w:val="none" w:sz="0" w:space="0" w:color="auto"/>
          </w:divBdr>
          <w:divsChild>
            <w:div w:id="1888293517">
              <w:marLeft w:val="0"/>
              <w:marRight w:val="0"/>
              <w:marTop w:val="0"/>
              <w:marBottom w:val="0"/>
              <w:divBdr>
                <w:top w:val="none" w:sz="0" w:space="0" w:color="auto"/>
                <w:left w:val="none" w:sz="0" w:space="0" w:color="auto"/>
                <w:bottom w:val="none" w:sz="0" w:space="0" w:color="auto"/>
                <w:right w:val="none" w:sz="0" w:space="0" w:color="auto"/>
              </w:divBdr>
            </w:div>
            <w:div w:id="1266500724">
              <w:marLeft w:val="0"/>
              <w:marRight w:val="0"/>
              <w:marTop w:val="0"/>
              <w:marBottom w:val="0"/>
              <w:divBdr>
                <w:top w:val="none" w:sz="0" w:space="0" w:color="auto"/>
                <w:left w:val="none" w:sz="0" w:space="0" w:color="auto"/>
                <w:bottom w:val="none" w:sz="0" w:space="0" w:color="auto"/>
                <w:right w:val="none" w:sz="0" w:space="0" w:color="auto"/>
              </w:divBdr>
            </w:div>
            <w:div w:id="1015036958">
              <w:marLeft w:val="0"/>
              <w:marRight w:val="0"/>
              <w:marTop w:val="0"/>
              <w:marBottom w:val="0"/>
              <w:divBdr>
                <w:top w:val="none" w:sz="0" w:space="0" w:color="auto"/>
                <w:left w:val="none" w:sz="0" w:space="0" w:color="auto"/>
                <w:bottom w:val="none" w:sz="0" w:space="0" w:color="auto"/>
                <w:right w:val="none" w:sz="0" w:space="0" w:color="auto"/>
              </w:divBdr>
            </w:div>
            <w:div w:id="1627544760">
              <w:marLeft w:val="0"/>
              <w:marRight w:val="0"/>
              <w:marTop w:val="0"/>
              <w:marBottom w:val="0"/>
              <w:divBdr>
                <w:top w:val="none" w:sz="0" w:space="0" w:color="auto"/>
                <w:left w:val="none" w:sz="0" w:space="0" w:color="auto"/>
                <w:bottom w:val="none" w:sz="0" w:space="0" w:color="auto"/>
                <w:right w:val="none" w:sz="0" w:space="0" w:color="auto"/>
              </w:divBdr>
            </w:div>
            <w:div w:id="421609593">
              <w:marLeft w:val="0"/>
              <w:marRight w:val="0"/>
              <w:marTop w:val="0"/>
              <w:marBottom w:val="0"/>
              <w:divBdr>
                <w:top w:val="none" w:sz="0" w:space="0" w:color="auto"/>
                <w:left w:val="none" w:sz="0" w:space="0" w:color="auto"/>
                <w:bottom w:val="none" w:sz="0" w:space="0" w:color="auto"/>
                <w:right w:val="none" w:sz="0" w:space="0" w:color="auto"/>
              </w:divBdr>
            </w:div>
            <w:div w:id="1961260254">
              <w:marLeft w:val="0"/>
              <w:marRight w:val="0"/>
              <w:marTop w:val="0"/>
              <w:marBottom w:val="0"/>
              <w:divBdr>
                <w:top w:val="none" w:sz="0" w:space="0" w:color="auto"/>
                <w:left w:val="none" w:sz="0" w:space="0" w:color="auto"/>
                <w:bottom w:val="none" w:sz="0" w:space="0" w:color="auto"/>
                <w:right w:val="none" w:sz="0" w:space="0" w:color="auto"/>
              </w:divBdr>
            </w:div>
            <w:div w:id="47847601">
              <w:marLeft w:val="0"/>
              <w:marRight w:val="0"/>
              <w:marTop w:val="0"/>
              <w:marBottom w:val="0"/>
              <w:divBdr>
                <w:top w:val="none" w:sz="0" w:space="0" w:color="auto"/>
                <w:left w:val="none" w:sz="0" w:space="0" w:color="auto"/>
                <w:bottom w:val="none" w:sz="0" w:space="0" w:color="auto"/>
                <w:right w:val="none" w:sz="0" w:space="0" w:color="auto"/>
              </w:divBdr>
            </w:div>
            <w:div w:id="1212230397">
              <w:marLeft w:val="0"/>
              <w:marRight w:val="0"/>
              <w:marTop w:val="0"/>
              <w:marBottom w:val="0"/>
              <w:divBdr>
                <w:top w:val="none" w:sz="0" w:space="0" w:color="auto"/>
                <w:left w:val="none" w:sz="0" w:space="0" w:color="auto"/>
                <w:bottom w:val="none" w:sz="0" w:space="0" w:color="auto"/>
                <w:right w:val="none" w:sz="0" w:space="0" w:color="auto"/>
              </w:divBdr>
            </w:div>
            <w:div w:id="1258127307">
              <w:marLeft w:val="0"/>
              <w:marRight w:val="0"/>
              <w:marTop w:val="0"/>
              <w:marBottom w:val="0"/>
              <w:divBdr>
                <w:top w:val="none" w:sz="0" w:space="0" w:color="auto"/>
                <w:left w:val="none" w:sz="0" w:space="0" w:color="auto"/>
                <w:bottom w:val="none" w:sz="0" w:space="0" w:color="auto"/>
                <w:right w:val="none" w:sz="0" w:space="0" w:color="auto"/>
              </w:divBdr>
            </w:div>
            <w:div w:id="1019427836">
              <w:marLeft w:val="0"/>
              <w:marRight w:val="0"/>
              <w:marTop w:val="0"/>
              <w:marBottom w:val="0"/>
              <w:divBdr>
                <w:top w:val="none" w:sz="0" w:space="0" w:color="auto"/>
                <w:left w:val="none" w:sz="0" w:space="0" w:color="auto"/>
                <w:bottom w:val="none" w:sz="0" w:space="0" w:color="auto"/>
                <w:right w:val="none" w:sz="0" w:space="0" w:color="auto"/>
              </w:divBdr>
            </w:div>
            <w:div w:id="1232275845">
              <w:marLeft w:val="0"/>
              <w:marRight w:val="0"/>
              <w:marTop w:val="0"/>
              <w:marBottom w:val="0"/>
              <w:divBdr>
                <w:top w:val="none" w:sz="0" w:space="0" w:color="auto"/>
                <w:left w:val="none" w:sz="0" w:space="0" w:color="auto"/>
                <w:bottom w:val="none" w:sz="0" w:space="0" w:color="auto"/>
                <w:right w:val="none" w:sz="0" w:space="0" w:color="auto"/>
              </w:divBdr>
            </w:div>
            <w:div w:id="1275599343">
              <w:marLeft w:val="0"/>
              <w:marRight w:val="0"/>
              <w:marTop w:val="0"/>
              <w:marBottom w:val="0"/>
              <w:divBdr>
                <w:top w:val="none" w:sz="0" w:space="0" w:color="auto"/>
                <w:left w:val="none" w:sz="0" w:space="0" w:color="auto"/>
                <w:bottom w:val="none" w:sz="0" w:space="0" w:color="auto"/>
                <w:right w:val="none" w:sz="0" w:space="0" w:color="auto"/>
              </w:divBdr>
            </w:div>
            <w:div w:id="1984850230">
              <w:marLeft w:val="0"/>
              <w:marRight w:val="0"/>
              <w:marTop w:val="0"/>
              <w:marBottom w:val="0"/>
              <w:divBdr>
                <w:top w:val="none" w:sz="0" w:space="0" w:color="auto"/>
                <w:left w:val="none" w:sz="0" w:space="0" w:color="auto"/>
                <w:bottom w:val="none" w:sz="0" w:space="0" w:color="auto"/>
                <w:right w:val="none" w:sz="0" w:space="0" w:color="auto"/>
              </w:divBdr>
            </w:div>
            <w:div w:id="1573542735">
              <w:marLeft w:val="0"/>
              <w:marRight w:val="0"/>
              <w:marTop w:val="0"/>
              <w:marBottom w:val="0"/>
              <w:divBdr>
                <w:top w:val="none" w:sz="0" w:space="0" w:color="auto"/>
                <w:left w:val="none" w:sz="0" w:space="0" w:color="auto"/>
                <w:bottom w:val="none" w:sz="0" w:space="0" w:color="auto"/>
                <w:right w:val="none" w:sz="0" w:space="0" w:color="auto"/>
              </w:divBdr>
            </w:div>
            <w:div w:id="163326979">
              <w:marLeft w:val="0"/>
              <w:marRight w:val="0"/>
              <w:marTop w:val="0"/>
              <w:marBottom w:val="0"/>
              <w:divBdr>
                <w:top w:val="none" w:sz="0" w:space="0" w:color="auto"/>
                <w:left w:val="none" w:sz="0" w:space="0" w:color="auto"/>
                <w:bottom w:val="none" w:sz="0" w:space="0" w:color="auto"/>
                <w:right w:val="none" w:sz="0" w:space="0" w:color="auto"/>
              </w:divBdr>
            </w:div>
            <w:div w:id="2091729150">
              <w:marLeft w:val="0"/>
              <w:marRight w:val="0"/>
              <w:marTop w:val="0"/>
              <w:marBottom w:val="0"/>
              <w:divBdr>
                <w:top w:val="none" w:sz="0" w:space="0" w:color="auto"/>
                <w:left w:val="none" w:sz="0" w:space="0" w:color="auto"/>
                <w:bottom w:val="none" w:sz="0" w:space="0" w:color="auto"/>
                <w:right w:val="none" w:sz="0" w:space="0" w:color="auto"/>
              </w:divBdr>
            </w:div>
            <w:div w:id="1858421862">
              <w:marLeft w:val="0"/>
              <w:marRight w:val="0"/>
              <w:marTop w:val="0"/>
              <w:marBottom w:val="0"/>
              <w:divBdr>
                <w:top w:val="none" w:sz="0" w:space="0" w:color="auto"/>
                <w:left w:val="none" w:sz="0" w:space="0" w:color="auto"/>
                <w:bottom w:val="none" w:sz="0" w:space="0" w:color="auto"/>
                <w:right w:val="none" w:sz="0" w:space="0" w:color="auto"/>
              </w:divBdr>
            </w:div>
            <w:div w:id="227615675">
              <w:marLeft w:val="0"/>
              <w:marRight w:val="0"/>
              <w:marTop w:val="0"/>
              <w:marBottom w:val="0"/>
              <w:divBdr>
                <w:top w:val="none" w:sz="0" w:space="0" w:color="auto"/>
                <w:left w:val="none" w:sz="0" w:space="0" w:color="auto"/>
                <w:bottom w:val="none" w:sz="0" w:space="0" w:color="auto"/>
                <w:right w:val="none" w:sz="0" w:space="0" w:color="auto"/>
              </w:divBdr>
            </w:div>
            <w:div w:id="1092118383">
              <w:marLeft w:val="0"/>
              <w:marRight w:val="0"/>
              <w:marTop w:val="0"/>
              <w:marBottom w:val="0"/>
              <w:divBdr>
                <w:top w:val="none" w:sz="0" w:space="0" w:color="auto"/>
                <w:left w:val="none" w:sz="0" w:space="0" w:color="auto"/>
                <w:bottom w:val="none" w:sz="0" w:space="0" w:color="auto"/>
                <w:right w:val="none" w:sz="0" w:space="0" w:color="auto"/>
              </w:divBdr>
            </w:div>
            <w:div w:id="1112238386">
              <w:marLeft w:val="0"/>
              <w:marRight w:val="0"/>
              <w:marTop w:val="0"/>
              <w:marBottom w:val="0"/>
              <w:divBdr>
                <w:top w:val="none" w:sz="0" w:space="0" w:color="auto"/>
                <w:left w:val="none" w:sz="0" w:space="0" w:color="auto"/>
                <w:bottom w:val="none" w:sz="0" w:space="0" w:color="auto"/>
                <w:right w:val="none" w:sz="0" w:space="0" w:color="auto"/>
              </w:divBdr>
            </w:div>
            <w:div w:id="1110510223">
              <w:marLeft w:val="0"/>
              <w:marRight w:val="0"/>
              <w:marTop w:val="0"/>
              <w:marBottom w:val="0"/>
              <w:divBdr>
                <w:top w:val="none" w:sz="0" w:space="0" w:color="auto"/>
                <w:left w:val="none" w:sz="0" w:space="0" w:color="auto"/>
                <w:bottom w:val="none" w:sz="0" w:space="0" w:color="auto"/>
                <w:right w:val="none" w:sz="0" w:space="0" w:color="auto"/>
              </w:divBdr>
            </w:div>
            <w:div w:id="375928646">
              <w:marLeft w:val="0"/>
              <w:marRight w:val="0"/>
              <w:marTop w:val="0"/>
              <w:marBottom w:val="0"/>
              <w:divBdr>
                <w:top w:val="none" w:sz="0" w:space="0" w:color="auto"/>
                <w:left w:val="none" w:sz="0" w:space="0" w:color="auto"/>
                <w:bottom w:val="none" w:sz="0" w:space="0" w:color="auto"/>
                <w:right w:val="none" w:sz="0" w:space="0" w:color="auto"/>
              </w:divBdr>
            </w:div>
            <w:div w:id="121122161">
              <w:marLeft w:val="0"/>
              <w:marRight w:val="0"/>
              <w:marTop w:val="0"/>
              <w:marBottom w:val="0"/>
              <w:divBdr>
                <w:top w:val="none" w:sz="0" w:space="0" w:color="auto"/>
                <w:left w:val="none" w:sz="0" w:space="0" w:color="auto"/>
                <w:bottom w:val="none" w:sz="0" w:space="0" w:color="auto"/>
                <w:right w:val="none" w:sz="0" w:space="0" w:color="auto"/>
              </w:divBdr>
            </w:div>
            <w:div w:id="1460145028">
              <w:marLeft w:val="0"/>
              <w:marRight w:val="0"/>
              <w:marTop w:val="0"/>
              <w:marBottom w:val="0"/>
              <w:divBdr>
                <w:top w:val="none" w:sz="0" w:space="0" w:color="auto"/>
                <w:left w:val="none" w:sz="0" w:space="0" w:color="auto"/>
                <w:bottom w:val="none" w:sz="0" w:space="0" w:color="auto"/>
                <w:right w:val="none" w:sz="0" w:space="0" w:color="auto"/>
              </w:divBdr>
            </w:div>
            <w:div w:id="1569264747">
              <w:marLeft w:val="0"/>
              <w:marRight w:val="0"/>
              <w:marTop w:val="0"/>
              <w:marBottom w:val="0"/>
              <w:divBdr>
                <w:top w:val="none" w:sz="0" w:space="0" w:color="auto"/>
                <w:left w:val="none" w:sz="0" w:space="0" w:color="auto"/>
                <w:bottom w:val="none" w:sz="0" w:space="0" w:color="auto"/>
                <w:right w:val="none" w:sz="0" w:space="0" w:color="auto"/>
              </w:divBdr>
            </w:div>
            <w:div w:id="1469974521">
              <w:marLeft w:val="0"/>
              <w:marRight w:val="0"/>
              <w:marTop w:val="0"/>
              <w:marBottom w:val="0"/>
              <w:divBdr>
                <w:top w:val="none" w:sz="0" w:space="0" w:color="auto"/>
                <w:left w:val="none" w:sz="0" w:space="0" w:color="auto"/>
                <w:bottom w:val="none" w:sz="0" w:space="0" w:color="auto"/>
                <w:right w:val="none" w:sz="0" w:space="0" w:color="auto"/>
              </w:divBdr>
            </w:div>
            <w:div w:id="1521047416">
              <w:marLeft w:val="0"/>
              <w:marRight w:val="0"/>
              <w:marTop w:val="0"/>
              <w:marBottom w:val="0"/>
              <w:divBdr>
                <w:top w:val="none" w:sz="0" w:space="0" w:color="auto"/>
                <w:left w:val="none" w:sz="0" w:space="0" w:color="auto"/>
                <w:bottom w:val="none" w:sz="0" w:space="0" w:color="auto"/>
                <w:right w:val="none" w:sz="0" w:space="0" w:color="auto"/>
              </w:divBdr>
            </w:div>
            <w:div w:id="1159730206">
              <w:marLeft w:val="0"/>
              <w:marRight w:val="0"/>
              <w:marTop w:val="0"/>
              <w:marBottom w:val="0"/>
              <w:divBdr>
                <w:top w:val="none" w:sz="0" w:space="0" w:color="auto"/>
                <w:left w:val="none" w:sz="0" w:space="0" w:color="auto"/>
                <w:bottom w:val="none" w:sz="0" w:space="0" w:color="auto"/>
                <w:right w:val="none" w:sz="0" w:space="0" w:color="auto"/>
              </w:divBdr>
            </w:div>
            <w:div w:id="1122264473">
              <w:marLeft w:val="0"/>
              <w:marRight w:val="0"/>
              <w:marTop w:val="0"/>
              <w:marBottom w:val="0"/>
              <w:divBdr>
                <w:top w:val="none" w:sz="0" w:space="0" w:color="auto"/>
                <w:left w:val="none" w:sz="0" w:space="0" w:color="auto"/>
                <w:bottom w:val="none" w:sz="0" w:space="0" w:color="auto"/>
                <w:right w:val="none" w:sz="0" w:space="0" w:color="auto"/>
              </w:divBdr>
            </w:div>
            <w:div w:id="1054042043">
              <w:marLeft w:val="0"/>
              <w:marRight w:val="0"/>
              <w:marTop w:val="0"/>
              <w:marBottom w:val="0"/>
              <w:divBdr>
                <w:top w:val="none" w:sz="0" w:space="0" w:color="auto"/>
                <w:left w:val="none" w:sz="0" w:space="0" w:color="auto"/>
                <w:bottom w:val="none" w:sz="0" w:space="0" w:color="auto"/>
                <w:right w:val="none" w:sz="0" w:space="0" w:color="auto"/>
              </w:divBdr>
            </w:div>
            <w:div w:id="178013457">
              <w:marLeft w:val="0"/>
              <w:marRight w:val="0"/>
              <w:marTop w:val="0"/>
              <w:marBottom w:val="0"/>
              <w:divBdr>
                <w:top w:val="none" w:sz="0" w:space="0" w:color="auto"/>
                <w:left w:val="none" w:sz="0" w:space="0" w:color="auto"/>
                <w:bottom w:val="none" w:sz="0" w:space="0" w:color="auto"/>
                <w:right w:val="none" w:sz="0" w:space="0" w:color="auto"/>
              </w:divBdr>
            </w:div>
            <w:div w:id="1035420756">
              <w:marLeft w:val="0"/>
              <w:marRight w:val="0"/>
              <w:marTop w:val="0"/>
              <w:marBottom w:val="0"/>
              <w:divBdr>
                <w:top w:val="none" w:sz="0" w:space="0" w:color="auto"/>
                <w:left w:val="none" w:sz="0" w:space="0" w:color="auto"/>
                <w:bottom w:val="none" w:sz="0" w:space="0" w:color="auto"/>
                <w:right w:val="none" w:sz="0" w:space="0" w:color="auto"/>
              </w:divBdr>
            </w:div>
            <w:div w:id="1831865803">
              <w:marLeft w:val="0"/>
              <w:marRight w:val="0"/>
              <w:marTop w:val="0"/>
              <w:marBottom w:val="0"/>
              <w:divBdr>
                <w:top w:val="none" w:sz="0" w:space="0" w:color="auto"/>
                <w:left w:val="none" w:sz="0" w:space="0" w:color="auto"/>
                <w:bottom w:val="none" w:sz="0" w:space="0" w:color="auto"/>
                <w:right w:val="none" w:sz="0" w:space="0" w:color="auto"/>
              </w:divBdr>
            </w:div>
            <w:div w:id="833885029">
              <w:marLeft w:val="0"/>
              <w:marRight w:val="0"/>
              <w:marTop w:val="0"/>
              <w:marBottom w:val="0"/>
              <w:divBdr>
                <w:top w:val="none" w:sz="0" w:space="0" w:color="auto"/>
                <w:left w:val="none" w:sz="0" w:space="0" w:color="auto"/>
                <w:bottom w:val="none" w:sz="0" w:space="0" w:color="auto"/>
                <w:right w:val="none" w:sz="0" w:space="0" w:color="auto"/>
              </w:divBdr>
            </w:div>
            <w:div w:id="459764130">
              <w:marLeft w:val="0"/>
              <w:marRight w:val="0"/>
              <w:marTop w:val="0"/>
              <w:marBottom w:val="0"/>
              <w:divBdr>
                <w:top w:val="none" w:sz="0" w:space="0" w:color="auto"/>
                <w:left w:val="none" w:sz="0" w:space="0" w:color="auto"/>
                <w:bottom w:val="none" w:sz="0" w:space="0" w:color="auto"/>
                <w:right w:val="none" w:sz="0" w:space="0" w:color="auto"/>
              </w:divBdr>
            </w:div>
            <w:div w:id="1944535890">
              <w:marLeft w:val="0"/>
              <w:marRight w:val="0"/>
              <w:marTop w:val="0"/>
              <w:marBottom w:val="0"/>
              <w:divBdr>
                <w:top w:val="none" w:sz="0" w:space="0" w:color="auto"/>
                <w:left w:val="none" w:sz="0" w:space="0" w:color="auto"/>
                <w:bottom w:val="none" w:sz="0" w:space="0" w:color="auto"/>
                <w:right w:val="none" w:sz="0" w:space="0" w:color="auto"/>
              </w:divBdr>
            </w:div>
            <w:div w:id="880946525">
              <w:marLeft w:val="0"/>
              <w:marRight w:val="0"/>
              <w:marTop w:val="0"/>
              <w:marBottom w:val="0"/>
              <w:divBdr>
                <w:top w:val="none" w:sz="0" w:space="0" w:color="auto"/>
                <w:left w:val="none" w:sz="0" w:space="0" w:color="auto"/>
                <w:bottom w:val="none" w:sz="0" w:space="0" w:color="auto"/>
                <w:right w:val="none" w:sz="0" w:space="0" w:color="auto"/>
              </w:divBdr>
            </w:div>
            <w:div w:id="1358118012">
              <w:marLeft w:val="0"/>
              <w:marRight w:val="0"/>
              <w:marTop w:val="0"/>
              <w:marBottom w:val="0"/>
              <w:divBdr>
                <w:top w:val="none" w:sz="0" w:space="0" w:color="auto"/>
                <w:left w:val="none" w:sz="0" w:space="0" w:color="auto"/>
                <w:bottom w:val="none" w:sz="0" w:space="0" w:color="auto"/>
                <w:right w:val="none" w:sz="0" w:space="0" w:color="auto"/>
              </w:divBdr>
            </w:div>
            <w:div w:id="120195282">
              <w:marLeft w:val="0"/>
              <w:marRight w:val="0"/>
              <w:marTop w:val="0"/>
              <w:marBottom w:val="0"/>
              <w:divBdr>
                <w:top w:val="none" w:sz="0" w:space="0" w:color="auto"/>
                <w:left w:val="none" w:sz="0" w:space="0" w:color="auto"/>
                <w:bottom w:val="none" w:sz="0" w:space="0" w:color="auto"/>
                <w:right w:val="none" w:sz="0" w:space="0" w:color="auto"/>
              </w:divBdr>
            </w:div>
            <w:div w:id="1947157383">
              <w:marLeft w:val="0"/>
              <w:marRight w:val="0"/>
              <w:marTop w:val="0"/>
              <w:marBottom w:val="0"/>
              <w:divBdr>
                <w:top w:val="none" w:sz="0" w:space="0" w:color="auto"/>
                <w:left w:val="none" w:sz="0" w:space="0" w:color="auto"/>
                <w:bottom w:val="none" w:sz="0" w:space="0" w:color="auto"/>
                <w:right w:val="none" w:sz="0" w:space="0" w:color="auto"/>
              </w:divBdr>
            </w:div>
            <w:div w:id="1086343348">
              <w:marLeft w:val="0"/>
              <w:marRight w:val="0"/>
              <w:marTop w:val="0"/>
              <w:marBottom w:val="0"/>
              <w:divBdr>
                <w:top w:val="none" w:sz="0" w:space="0" w:color="auto"/>
                <w:left w:val="none" w:sz="0" w:space="0" w:color="auto"/>
                <w:bottom w:val="none" w:sz="0" w:space="0" w:color="auto"/>
                <w:right w:val="none" w:sz="0" w:space="0" w:color="auto"/>
              </w:divBdr>
            </w:div>
            <w:div w:id="1084296960">
              <w:marLeft w:val="0"/>
              <w:marRight w:val="0"/>
              <w:marTop w:val="0"/>
              <w:marBottom w:val="0"/>
              <w:divBdr>
                <w:top w:val="none" w:sz="0" w:space="0" w:color="auto"/>
                <w:left w:val="none" w:sz="0" w:space="0" w:color="auto"/>
                <w:bottom w:val="none" w:sz="0" w:space="0" w:color="auto"/>
                <w:right w:val="none" w:sz="0" w:space="0" w:color="auto"/>
              </w:divBdr>
            </w:div>
            <w:div w:id="55780499">
              <w:marLeft w:val="0"/>
              <w:marRight w:val="0"/>
              <w:marTop w:val="0"/>
              <w:marBottom w:val="0"/>
              <w:divBdr>
                <w:top w:val="none" w:sz="0" w:space="0" w:color="auto"/>
                <w:left w:val="none" w:sz="0" w:space="0" w:color="auto"/>
                <w:bottom w:val="none" w:sz="0" w:space="0" w:color="auto"/>
                <w:right w:val="none" w:sz="0" w:space="0" w:color="auto"/>
              </w:divBdr>
            </w:div>
            <w:div w:id="970987343">
              <w:marLeft w:val="0"/>
              <w:marRight w:val="0"/>
              <w:marTop w:val="0"/>
              <w:marBottom w:val="0"/>
              <w:divBdr>
                <w:top w:val="none" w:sz="0" w:space="0" w:color="auto"/>
                <w:left w:val="none" w:sz="0" w:space="0" w:color="auto"/>
                <w:bottom w:val="none" w:sz="0" w:space="0" w:color="auto"/>
                <w:right w:val="none" w:sz="0" w:space="0" w:color="auto"/>
              </w:divBdr>
            </w:div>
            <w:div w:id="1324045310">
              <w:marLeft w:val="0"/>
              <w:marRight w:val="0"/>
              <w:marTop w:val="0"/>
              <w:marBottom w:val="0"/>
              <w:divBdr>
                <w:top w:val="none" w:sz="0" w:space="0" w:color="auto"/>
                <w:left w:val="none" w:sz="0" w:space="0" w:color="auto"/>
                <w:bottom w:val="none" w:sz="0" w:space="0" w:color="auto"/>
                <w:right w:val="none" w:sz="0" w:space="0" w:color="auto"/>
              </w:divBdr>
            </w:div>
            <w:div w:id="1606496457">
              <w:marLeft w:val="0"/>
              <w:marRight w:val="0"/>
              <w:marTop w:val="0"/>
              <w:marBottom w:val="0"/>
              <w:divBdr>
                <w:top w:val="none" w:sz="0" w:space="0" w:color="auto"/>
                <w:left w:val="none" w:sz="0" w:space="0" w:color="auto"/>
                <w:bottom w:val="none" w:sz="0" w:space="0" w:color="auto"/>
                <w:right w:val="none" w:sz="0" w:space="0" w:color="auto"/>
              </w:divBdr>
            </w:div>
            <w:div w:id="8849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hyperlink" Target="mailto:hamza.farooqui@duet.edu.pk"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CFB5E6-3D1B-4ABC-BF10-D303010D9A30}">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D21F3-72D7-4A9C-8879-B2E6391B9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81</Pages>
  <Words>12338</Words>
  <Characters>70332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Shahzaib</cp:lastModifiedBy>
  <cp:revision>8</cp:revision>
  <dcterms:created xsi:type="dcterms:W3CDTF">2026-01-09T06:16:00Z</dcterms:created>
  <dcterms:modified xsi:type="dcterms:W3CDTF">2026-01-11T09:38:00Z</dcterms:modified>
</cp:coreProperties>
</file>